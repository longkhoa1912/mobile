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47CFEB">
      <w:pPr>
        <w:rPr>
          <w:rFonts w:hint="default"/>
          <w:lang w:val="vi-VN"/>
        </w:rPr>
      </w:pPr>
      <w:r>
        <w:rPr>
          <w:rFonts w:hint="default"/>
          <w:lang w:val="vi-VN"/>
        </w:rPr>
        <w:t>Bài hướng dẫn 1</w:t>
      </w:r>
    </w:p>
    <w:p w14:paraId="15C2A171">
      <w:r>
        <w:drawing>
          <wp:inline distT="0" distB="0" distL="114300" distR="114300">
            <wp:extent cx="5267960" cy="2953385"/>
            <wp:effectExtent l="0" t="0" r="508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67960" cy="2953385"/>
                    </a:xfrm>
                    <a:prstGeom prst="rect">
                      <a:avLst/>
                    </a:prstGeom>
                    <a:noFill/>
                    <a:ln>
                      <a:noFill/>
                    </a:ln>
                  </pic:spPr>
                </pic:pic>
              </a:graphicData>
            </a:graphic>
          </wp:inline>
        </w:drawing>
      </w:r>
    </w:p>
    <w:p w14:paraId="24C3BDB0"/>
    <w:p w14:paraId="6847CF4A">
      <w:pPr>
        <w:rPr>
          <w:rFonts w:hint="default"/>
        </w:rPr>
      </w:pPr>
      <w:r>
        <w:rPr>
          <w:rFonts w:hint="default"/>
        </w:rPr>
        <w:t>import 'package:flutter/material.dart';</w:t>
      </w:r>
    </w:p>
    <w:p w14:paraId="17F68D92">
      <w:pPr>
        <w:rPr>
          <w:rFonts w:hint="default"/>
        </w:rPr>
      </w:pPr>
    </w:p>
    <w:p w14:paraId="01FA6B75">
      <w:pPr>
        <w:rPr>
          <w:rFonts w:hint="default"/>
        </w:rPr>
      </w:pPr>
      <w:r>
        <w:rPr>
          <w:rFonts w:hint="default"/>
        </w:rPr>
        <w:t>class TextDemo extends StatelessWidget {</w:t>
      </w:r>
    </w:p>
    <w:p w14:paraId="1F7A166C">
      <w:pPr>
        <w:rPr>
          <w:rFonts w:hint="default"/>
        </w:rPr>
      </w:pPr>
      <w:r>
        <w:rPr>
          <w:rFonts w:hint="default"/>
        </w:rPr>
        <w:t xml:space="preserve">  const TextDemo({super.key});</w:t>
      </w:r>
    </w:p>
    <w:p w14:paraId="4145CD44">
      <w:pPr>
        <w:rPr>
          <w:rFonts w:hint="default"/>
        </w:rPr>
      </w:pPr>
      <w:r>
        <w:rPr>
          <w:rFonts w:hint="default"/>
        </w:rPr>
        <w:t xml:space="preserve">  @override</w:t>
      </w:r>
    </w:p>
    <w:p w14:paraId="24D94892">
      <w:pPr>
        <w:rPr>
          <w:rFonts w:hint="default"/>
        </w:rPr>
      </w:pPr>
      <w:r>
        <w:rPr>
          <w:rFonts w:hint="default"/>
        </w:rPr>
        <w:t xml:space="preserve">  Widget build(BuildContext context) {</w:t>
      </w:r>
    </w:p>
    <w:p w14:paraId="1C9F799F">
      <w:pPr>
        <w:rPr>
          <w:rFonts w:hint="default"/>
        </w:rPr>
      </w:pPr>
      <w:r>
        <w:rPr>
          <w:rFonts w:hint="default"/>
        </w:rPr>
        <w:t xml:space="preserve">    return MaterialApp(</w:t>
      </w:r>
    </w:p>
    <w:p w14:paraId="43092237">
      <w:pPr>
        <w:rPr>
          <w:rFonts w:hint="default"/>
        </w:rPr>
      </w:pPr>
      <w:r>
        <w:rPr>
          <w:rFonts w:hint="default"/>
        </w:rPr>
        <w:t xml:space="preserve">      title: 'Ứng dụng demo Flutter',</w:t>
      </w:r>
    </w:p>
    <w:p w14:paraId="7FFD3996">
      <w:pPr>
        <w:rPr>
          <w:rFonts w:hint="default"/>
        </w:rPr>
      </w:pPr>
      <w:r>
        <w:rPr>
          <w:rFonts w:hint="default"/>
        </w:rPr>
        <w:t xml:space="preserve">      debugShowCheckedModeBanner: false,</w:t>
      </w:r>
    </w:p>
    <w:p w14:paraId="15AB4393">
      <w:pPr>
        <w:rPr>
          <w:rFonts w:hint="default"/>
        </w:rPr>
      </w:pPr>
      <w:r>
        <w:rPr>
          <w:rFonts w:hint="default"/>
        </w:rPr>
        <w:t xml:space="preserve">      theme: ThemeData(primarySwatch: Colors.blue),</w:t>
      </w:r>
    </w:p>
    <w:p w14:paraId="150623C6">
      <w:pPr>
        <w:rPr>
          <w:rFonts w:hint="default"/>
        </w:rPr>
      </w:pPr>
    </w:p>
    <w:p w14:paraId="40B619E8">
      <w:pPr>
        <w:rPr>
          <w:rFonts w:hint="default"/>
        </w:rPr>
      </w:pPr>
      <w:r>
        <w:rPr>
          <w:rFonts w:hint="default"/>
        </w:rPr>
        <w:t xml:space="preserve">      home: Scaffold(</w:t>
      </w:r>
    </w:p>
    <w:p w14:paraId="44BF6B56">
      <w:pPr>
        <w:rPr>
          <w:rFonts w:hint="default"/>
        </w:rPr>
      </w:pPr>
      <w:r>
        <w:rPr>
          <w:rFonts w:hint="default"/>
        </w:rPr>
        <w:t xml:space="preserve">        appBar: AppBar(</w:t>
      </w:r>
    </w:p>
    <w:p w14:paraId="1EDE8980">
      <w:pPr>
        <w:rPr>
          <w:rFonts w:hint="default"/>
        </w:rPr>
      </w:pPr>
      <w:r>
        <w:rPr>
          <w:rFonts w:hint="default"/>
        </w:rPr>
        <w:t xml:space="preserve">          title: const Text(</w:t>
      </w:r>
    </w:p>
    <w:p w14:paraId="33904F16">
      <w:pPr>
        <w:rPr>
          <w:rFonts w:hint="default"/>
        </w:rPr>
      </w:pPr>
      <w:r>
        <w:rPr>
          <w:rFonts w:hint="default"/>
        </w:rPr>
        <w:t xml:space="preserve">            "Phạm Long Khoa 1250080083",</w:t>
      </w:r>
    </w:p>
    <w:p w14:paraId="73361F16">
      <w:pPr>
        <w:rPr>
          <w:rFonts w:hint="default"/>
        </w:rPr>
      </w:pPr>
      <w:r>
        <w:rPr>
          <w:rFonts w:hint="default"/>
        </w:rPr>
        <w:t xml:space="preserve">            style: TextStyle(</w:t>
      </w:r>
    </w:p>
    <w:p w14:paraId="4B8BF412">
      <w:pPr>
        <w:rPr>
          <w:rFonts w:hint="default"/>
        </w:rPr>
      </w:pPr>
      <w:r>
        <w:rPr>
          <w:rFonts w:hint="default"/>
        </w:rPr>
        <w:t xml:space="preserve">              color: Color.fromARGB(255, 201, 229, 16),</w:t>
      </w:r>
    </w:p>
    <w:p w14:paraId="47038C4D">
      <w:pPr>
        <w:rPr>
          <w:rFonts w:hint="default"/>
        </w:rPr>
      </w:pPr>
      <w:r>
        <w:rPr>
          <w:rFonts w:hint="default"/>
        </w:rPr>
        <w:t xml:space="preserve">              fontSize: 18,</w:t>
      </w:r>
    </w:p>
    <w:p w14:paraId="39805D22">
      <w:pPr>
        <w:rPr>
          <w:rFonts w:hint="default"/>
        </w:rPr>
      </w:pPr>
      <w:r>
        <w:rPr>
          <w:rFonts w:hint="default"/>
        </w:rPr>
        <w:t xml:space="preserve">            ),</w:t>
      </w:r>
    </w:p>
    <w:p w14:paraId="6CAA133F">
      <w:pPr>
        <w:rPr>
          <w:rFonts w:hint="default"/>
        </w:rPr>
      </w:pPr>
      <w:r>
        <w:rPr>
          <w:rFonts w:hint="default"/>
        </w:rPr>
        <w:t xml:space="preserve">          ),</w:t>
      </w:r>
    </w:p>
    <w:p w14:paraId="3CD514DC">
      <w:pPr>
        <w:rPr>
          <w:rFonts w:hint="default"/>
        </w:rPr>
      </w:pPr>
      <w:r>
        <w:rPr>
          <w:rFonts w:hint="default"/>
        </w:rPr>
        <w:t xml:space="preserve">          backgroundColor: Colors.blue[900],</w:t>
      </w:r>
    </w:p>
    <w:p w14:paraId="6F706373">
      <w:pPr>
        <w:rPr>
          <w:rFonts w:hint="default"/>
        </w:rPr>
      </w:pPr>
      <w:r>
        <w:rPr>
          <w:rFonts w:hint="default"/>
        </w:rPr>
        <w:t xml:space="preserve">          leading: IconButton(icon: const Icon(Icons.home), onPressed: () {}),</w:t>
      </w:r>
    </w:p>
    <w:p w14:paraId="55E3B389">
      <w:pPr>
        <w:rPr>
          <w:rFonts w:hint="default"/>
        </w:rPr>
      </w:pPr>
      <w:r>
        <w:rPr>
          <w:rFonts w:hint="default"/>
        </w:rPr>
        <w:t xml:space="preserve">        ),</w:t>
      </w:r>
    </w:p>
    <w:p w14:paraId="1B725C16">
      <w:pPr>
        <w:rPr>
          <w:rFonts w:hint="default"/>
        </w:rPr>
      </w:pPr>
      <w:r>
        <w:rPr>
          <w:rFonts w:hint="default"/>
        </w:rPr>
        <w:t xml:space="preserve">        body: Center(</w:t>
      </w:r>
    </w:p>
    <w:p w14:paraId="775A0A96">
      <w:pPr>
        <w:rPr>
          <w:rFonts w:hint="default"/>
        </w:rPr>
      </w:pPr>
      <w:r>
        <w:rPr>
          <w:rFonts w:hint="default"/>
        </w:rPr>
        <w:t xml:space="preserve">          child: Column(</w:t>
      </w:r>
    </w:p>
    <w:p w14:paraId="70373C3C">
      <w:pPr>
        <w:rPr>
          <w:rFonts w:hint="default"/>
        </w:rPr>
      </w:pPr>
      <w:r>
        <w:rPr>
          <w:rFonts w:hint="default"/>
        </w:rPr>
        <w:t xml:space="preserve">            mainAxisAlignment: MainAxisAlignment.start,</w:t>
      </w:r>
    </w:p>
    <w:p w14:paraId="417819C1">
      <w:pPr>
        <w:rPr>
          <w:rFonts w:hint="default"/>
        </w:rPr>
      </w:pPr>
      <w:r>
        <w:rPr>
          <w:rFonts w:hint="default"/>
        </w:rPr>
        <w:t xml:space="preserve">            crossAxisAlignment: CrossAxisAlignment.start,</w:t>
      </w:r>
    </w:p>
    <w:p w14:paraId="452E4A38">
      <w:pPr>
        <w:rPr>
          <w:rFonts w:hint="default"/>
        </w:rPr>
      </w:pPr>
      <w:r>
        <w:rPr>
          <w:rFonts w:hint="default"/>
        </w:rPr>
        <w:t xml:space="preserve">            children: [</w:t>
      </w:r>
    </w:p>
    <w:p w14:paraId="4995E8EE">
      <w:pPr>
        <w:rPr>
          <w:rFonts w:hint="default"/>
        </w:rPr>
      </w:pPr>
      <w:r>
        <w:rPr>
          <w:rFonts w:hint="default"/>
        </w:rPr>
        <w:t xml:space="preserve">              const SizedBox(height: 40),</w:t>
      </w:r>
    </w:p>
    <w:p w14:paraId="7F31F93F">
      <w:pPr>
        <w:rPr>
          <w:rFonts w:hint="default"/>
        </w:rPr>
      </w:pPr>
      <w:r>
        <w:rPr>
          <w:rFonts w:hint="default"/>
        </w:rPr>
        <w:t xml:space="preserve">              const Padding(</w:t>
      </w:r>
    </w:p>
    <w:p w14:paraId="675BC7FC">
      <w:pPr>
        <w:rPr>
          <w:rFonts w:hint="default"/>
        </w:rPr>
      </w:pPr>
      <w:r>
        <w:rPr>
          <w:rFonts w:hint="default"/>
        </w:rPr>
        <w:t xml:space="preserve">                padding: EdgeInsets.all(8.0),</w:t>
      </w:r>
    </w:p>
    <w:p w14:paraId="19C25437">
      <w:pPr>
        <w:rPr>
          <w:rFonts w:hint="default"/>
        </w:rPr>
      </w:pPr>
      <w:r>
        <w:rPr>
          <w:rFonts w:hint="default"/>
        </w:rPr>
        <w:t xml:space="preserve">                child: Center(</w:t>
      </w:r>
    </w:p>
    <w:p w14:paraId="7E096D0D">
      <w:pPr>
        <w:rPr>
          <w:rFonts w:hint="default"/>
        </w:rPr>
      </w:pPr>
      <w:r>
        <w:rPr>
          <w:rFonts w:hint="default"/>
        </w:rPr>
        <w:t xml:space="preserve">                  child: Text(</w:t>
      </w:r>
    </w:p>
    <w:p w14:paraId="3A3FC85A">
      <w:pPr>
        <w:rPr>
          <w:rFonts w:hint="default"/>
        </w:rPr>
      </w:pPr>
      <w:r>
        <w:rPr>
          <w:rFonts w:hint="default"/>
        </w:rPr>
        <w:t xml:space="preserve">                    "LẬP TRÌNH ĐA NỀN TẢNG VỚI ỨNG DỤNG DI ĐỘNG",</w:t>
      </w:r>
    </w:p>
    <w:p w14:paraId="40987FEC">
      <w:pPr>
        <w:rPr>
          <w:rFonts w:hint="default"/>
        </w:rPr>
      </w:pPr>
      <w:r>
        <w:rPr>
          <w:rFonts w:hint="default"/>
        </w:rPr>
        <w:t xml:space="preserve">                    style: TextStyle(</w:t>
      </w:r>
    </w:p>
    <w:p w14:paraId="1E18434A">
      <w:pPr>
        <w:rPr>
          <w:rFonts w:hint="default"/>
        </w:rPr>
      </w:pPr>
      <w:r>
        <w:rPr>
          <w:rFonts w:hint="default"/>
        </w:rPr>
        <w:t xml:space="preserve">                      color: Color.fromARGB(255, 235, 19, 19),</w:t>
      </w:r>
    </w:p>
    <w:p w14:paraId="1E2CAA17">
      <w:pPr>
        <w:rPr>
          <w:rFonts w:hint="default"/>
        </w:rPr>
      </w:pPr>
      <w:r>
        <w:rPr>
          <w:rFonts w:hint="default"/>
        </w:rPr>
        <w:t xml:space="preserve">                      fontSize: 25,</w:t>
      </w:r>
    </w:p>
    <w:p w14:paraId="325A6B43">
      <w:pPr>
        <w:rPr>
          <w:rFonts w:hint="default"/>
        </w:rPr>
      </w:pPr>
      <w:r>
        <w:rPr>
          <w:rFonts w:hint="default"/>
        </w:rPr>
        <w:t xml:space="preserve">                      fontWeight: FontWeight.bold,</w:t>
      </w:r>
    </w:p>
    <w:p w14:paraId="41B490BF">
      <w:pPr>
        <w:rPr>
          <w:rFonts w:hint="default"/>
        </w:rPr>
      </w:pPr>
      <w:r>
        <w:rPr>
          <w:rFonts w:hint="default"/>
        </w:rPr>
        <w:t xml:space="preserve">                    ),</w:t>
      </w:r>
    </w:p>
    <w:p w14:paraId="5D5BD0E9">
      <w:pPr>
        <w:rPr>
          <w:rFonts w:hint="default"/>
        </w:rPr>
      </w:pPr>
      <w:r>
        <w:rPr>
          <w:rFonts w:hint="default"/>
        </w:rPr>
        <w:t xml:space="preserve">                    textAlign: TextAlign.center,</w:t>
      </w:r>
    </w:p>
    <w:p w14:paraId="09C36485">
      <w:pPr>
        <w:rPr>
          <w:rFonts w:hint="default"/>
        </w:rPr>
      </w:pPr>
      <w:r>
        <w:rPr>
          <w:rFonts w:hint="default"/>
        </w:rPr>
        <w:t xml:space="preserve">                  ),</w:t>
      </w:r>
    </w:p>
    <w:p w14:paraId="24FBD9D9">
      <w:pPr>
        <w:rPr>
          <w:rFonts w:hint="default"/>
        </w:rPr>
      </w:pPr>
      <w:r>
        <w:rPr>
          <w:rFonts w:hint="default"/>
        </w:rPr>
        <w:t xml:space="preserve">                ),</w:t>
      </w:r>
    </w:p>
    <w:p w14:paraId="4C1623A8">
      <w:pPr>
        <w:rPr>
          <w:rFonts w:hint="default"/>
        </w:rPr>
      </w:pPr>
      <w:r>
        <w:rPr>
          <w:rFonts w:hint="default"/>
        </w:rPr>
        <w:t xml:space="preserve">              ),</w:t>
      </w:r>
    </w:p>
    <w:p w14:paraId="7D00AC7C">
      <w:pPr>
        <w:rPr>
          <w:rFonts w:hint="default"/>
        </w:rPr>
      </w:pPr>
      <w:r>
        <w:rPr>
          <w:rFonts w:hint="default"/>
        </w:rPr>
        <w:t xml:space="preserve">              Center(</w:t>
      </w:r>
    </w:p>
    <w:p w14:paraId="37DE5604">
      <w:pPr>
        <w:rPr>
          <w:rFonts w:hint="default"/>
        </w:rPr>
      </w:pPr>
      <w:r>
        <w:rPr>
          <w:rFonts w:hint="default"/>
        </w:rPr>
        <w:t xml:space="preserve">                child: Image.asset(</w:t>
      </w:r>
    </w:p>
    <w:p w14:paraId="4F4AE0DB">
      <w:pPr>
        <w:rPr>
          <w:rFonts w:hint="default"/>
        </w:rPr>
      </w:pPr>
      <w:r>
        <w:rPr>
          <w:rFonts w:hint="default"/>
        </w:rPr>
        <w:t xml:space="preserve">                  "assets/images/logo.png",</w:t>
      </w:r>
    </w:p>
    <w:p w14:paraId="34F01A83">
      <w:pPr>
        <w:rPr>
          <w:rFonts w:hint="default"/>
        </w:rPr>
      </w:pPr>
      <w:r>
        <w:rPr>
          <w:rFonts w:hint="default"/>
        </w:rPr>
        <w:t xml:space="preserve">                  width: 200,</w:t>
      </w:r>
    </w:p>
    <w:p w14:paraId="60B8E15F">
      <w:pPr>
        <w:rPr>
          <w:rFonts w:hint="default"/>
        </w:rPr>
      </w:pPr>
      <w:r>
        <w:rPr>
          <w:rFonts w:hint="default"/>
        </w:rPr>
        <w:t xml:space="preserve">                  height: 200,</w:t>
      </w:r>
    </w:p>
    <w:p w14:paraId="10A20629">
      <w:pPr>
        <w:rPr>
          <w:rFonts w:hint="default"/>
        </w:rPr>
      </w:pPr>
      <w:r>
        <w:rPr>
          <w:rFonts w:hint="default"/>
        </w:rPr>
        <w:t xml:space="preserve">                  fit: BoxFit.scaleDown,</w:t>
      </w:r>
    </w:p>
    <w:p w14:paraId="03524EF5">
      <w:pPr>
        <w:rPr>
          <w:rFonts w:hint="default"/>
        </w:rPr>
      </w:pPr>
      <w:r>
        <w:rPr>
          <w:rFonts w:hint="default"/>
        </w:rPr>
        <w:t xml:space="preserve">                ),</w:t>
      </w:r>
    </w:p>
    <w:p w14:paraId="5D647886">
      <w:pPr>
        <w:rPr>
          <w:rFonts w:hint="default"/>
        </w:rPr>
      </w:pPr>
      <w:r>
        <w:rPr>
          <w:rFonts w:hint="default"/>
        </w:rPr>
        <w:t xml:space="preserve">              ),</w:t>
      </w:r>
    </w:p>
    <w:p w14:paraId="7C73C349">
      <w:pPr>
        <w:rPr>
          <w:rFonts w:hint="default"/>
        </w:rPr>
      </w:pPr>
      <w:r>
        <w:rPr>
          <w:rFonts w:hint="default"/>
        </w:rPr>
        <w:t xml:space="preserve">              const Padding(</w:t>
      </w:r>
    </w:p>
    <w:p w14:paraId="16C45407">
      <w:pPr>
        <w:rPr>
          <w:rFonts w:hint="default"/>
        </w:rPr>
      </w:pPr>
      <w:r>
        <w:rPr>
          <w:rFonts w:hint="default"/>
        </w:rPr>
        <w:t xml:space="preserve">                padding: EdgeInsets.only(top: 30, left: 8),</w:t>
      </w:r>
    </w:p>
    <w:p w14:paraId="4F629503">
      <w:pPr>
        <w:rPr>
          <w:rFonts w:hint="default"/>
        </w:rPr>
      </w:pPr>
      <w:r>
        <w:rPr>
          <w:rFonts w:hint="default"/>
        </w:rPr>
        <w:t xml:space="preserve">                child: Text(</w:t>
      </w:r>
    </w:p>
    <w:p w14:paraId="7860649F">
      <w:pPr>
        <w:rPr>
          <w:rFonts w:hint="default"/>
        </w:rPr>
      </w:pPr>
      <w:r>
        <w:rPr>
          <w:rFonts w:hint="default"/>
        </w:rPr>
        <w:t xml:space="preserve">                  "Chúc các bạn đạt kết quả tốt",</w:t>
      </w:r>
    </w:p>
    <w:p w14:paraId="28EB34C1">
      <w:pPr>
        <w:rPr>
          <w:rFonts w:hint="default"/>
        </w:rPr>
      </w:pPr>
      <w:r>
        <w:rPr>
          <w:rFonts w:hint="default"/>
        </w:rPr>
        <w:t xml:space="preserve">                  style: TextStyle(</w:t>
      </w:r>
    </w:p>
    <w:p w14:paraId="238C8D01">
      <w:pPr>
        <w:rPr>
          <w:rFonts w:hint="default"/>
        </w:rPr>
      </w:pPr>
      <w:r>
        <w:rPr>
          <w:rFonts w:hint="default"/>
        </w:rPr>
        <w:t xml:space="preserve">                    color: Color.fromARGB(255, 169, 13, 248),</w:t>
      </w:r>
    </w:p>
    <w:p w14:paraId="63055195">
      <w:pPr>
        <w:rPr>
          <w:rFonts w:hint="default"/>
        </w:rPr>
      </w:pPr>
      <w:r>
        <w:rPr>
          <w:rFonts w:hint="default"/>
        </w:rPr>
        <w:t xml:space="preserve">                    fontSize: 20,</w:t>
      </w:r>
    </w:p>
    <w:p w14:paraId="1E8A5271">
      <w:pPr>
        <w:rPr>
          <w:rFonts w:hint="default"/>
        </w:rPr>
      </w:pPr>
      <w:r>
        <w:rPr>
          <w:rFonts w:hint="default"/>
        </w:rPr>
        <w:t xml:space="preserve">                    fontWeight: FontWeight.bold,</w:t>
      </w:r>
    </w:p>
    <w:p w14:paraId="6C7BFE65">
      <w:pPr>
        <w:rPr>
          <w:rFonts w:hint="default"/>
        </w:rPr>
      </w:pPr>
      <w:r>
        <w:rPr>
          <w:rFonts w:hint="default"/>
        </w:rPr>
        <w:t xml:space="preserve">                  ),</w:t>
      </w:r>
    </w:p>
    <w:p w14:paraId="2C60B040">
      <w:pPr>
        <w:rPr>
          <w:rFonts w:hint="default"/>
        </w:rPr>
      </w:pPr>
      <w:r>
        <w:rPr>
          <w:rFonts w:hint="default"/>
        </w:rPr>
        <w:t xml:space="preserve">                  textAlign: TextAlign.center,</w:t>
      </w:r>
    </w:p>
    <w:p w14:paraId="45F890E9">
      <w:pPr>
        <w:rPr>
          <w:rFonts w:hint="default"/>
        </w:rPr>
      </w:pPr>
      <w:r>
        <w:rPr>
          <w:rFonts w:hint="default"/>
        </w:rPr>
        <w:t xml:space="preserve">                ),</w:t>
      </w:r>
    </w:p>
    <w:p w14:paraId="10C2EC7A">
      <w:pPr>
        <w:rPr>
          <w:rFonts w:hint="default"/>
        </w:rPr>
      </w:pPr>
      <w:r>
        <w:rPr>
          <w:rFonts w:hint="default"/>
        </w:rPr>
        <w:t xml:space="preserve">              ),</w:t>
      </w:r>
    </w:p>
    <w:p w14:paraId="48B0BFF8">
      <w:pPr>
        <w:rPr>
          <w:rFonts w:hint="default"/>
        </w:rPr>
      </w:pPr>
      <w:r>
        <w:rPr>
          <w:rFonts w:hint="default"/>
        </w:rPr>
        <w:t xml:space="preserve">              const SizedBox(height: 10),</w:t>
      </w:r>
    </w:p>
    <w:p w14:paraId="6FAA7F4B">
      <w:pPr>
        <w:rPr>
          <w:rFonts w:hint="default"/>
        </w:rPr>
      </w:pPr>
      <w:r>
        <w:rPr>
          <w:rFonts w:hint="default"/>
        </w:rPr>
        <w:t xml:space="preserve">              const Padding(</w:t>
      </w:r>
    </w:p>
    <w:p w14:paraId="600CF7A9">
      <w:pPr>
        <w:rPr>
          <w:rFonts w:hint="default"/>
        </w:rPr>
      </w:pPr>
      <w:r>
        <w:rPr>
          <w:rFonts w:hint="default"/>
        </w:rPr>
        <w:t xml:space="preserve">                padding: EdgeInsets.all(8.0),</w:t>
      </w:r>
    </w:p>
    <w:p w14:paraId="1853E99E">
      <w:pPr>
        <w:rPr>
          <w:rFonts w:hint="default"/>
        </w:rPr>
      </w:pPr>
      <w:r>
        <w:rPr>
          <w:rFonts w:hint="default"/>
        </w:rPr>
        <w:t xml:space="preserve">                child: Text(</w:t>
      </w:r>
    </w:p>
    <w:p w14:paraId="418B2F19">
      <w:pPr>
        <w:rPr>
          <w:rFonts w:hint="default"/>
        </w:rPr>
      </w:pPr>
      <w:r>
        <w:rPr>
          <w:rFonts w:hint="default"/>
        </w:rPr>
        <w:t xml:space="preserve">                  "Giảng viên: Nguyễn Thanh Truyền",</w:t>
      </w:r>
    </w:p>
    <w:p w14:paraId="6D3255AC">
      <w:pPr>
        <w:rPr>
          <w:rFonts w:hint="default"/>
        </w:rPr>
      </w:pPr>
      <w:r>
        <w:rPr>
          <w:rFonts w:hint="default"/>
        </w:rPr>
        <w:t xml:space="preserve">                  style: TextStyle(</w:t>
      </w:r>
    </w:p>
    <w:p w14:paraId="4BBF28B3">
      <w:pPr>
        <w:rPr>
          <w:rFonts w:hint="default"/>
        </w:rPr>
      </w:pPr>
      <w:r>
        <w:rPr>
          <w:rFonts w:hint="default"/>
        </w:rPr>
        <w:t xml:space="preserve">                    color: Color.fromARGB(255, 54, 63, 244),</w:t>
      </w:r>
    </w:p>
    <w:p w14:paraId="5CF0686D">
      <w:pPr>
        <w:rPr>
          <w:rFonts w:hint="default"/>
        </w:rPr>
      </w:pPr>
      <w:r>
        <w:rPr>
          <w:rFonts w:hint="default"/>
        </w:rPr>
        <w:t xml:space="preserve">                    fontSize: 20,</w:t>
      </w:r>
    </w:p>
    <w:p w14:paraId="74692FBA">
      <w:pPr>
        <w:rPr>
          <w:rFonts w:hint="default"/>
        </w:rPr>
      </w:pPr>
      <w:r>
        <w:rPr>
          <w:rFonts w:hint="default"/>
        </w:rPr>
        <w:t xml:space="preserve">                    fontWeight: FontWeight.bold,</w:t>
      </w:r>
    </w:p>
    <w:p w14:paraId="47FFE95A">
      <w:pPr>
        <w:rPr>
          <w:rFonts w:hint="default"/>
        </w:rPr>
      </w:pPr>
      <w:r>
        <w:rPr>
          <w:rFonts w:hint="default"/>
        </w:rPr>
        <w:t xml:space="preserve">                  ),</w:t>
      </w:r>
    </w:p>
    <w:p w14:paraId="159C19AC">
      <w:pPr>
        <w:rPr>
          <w:rFonts w:hint="default"/>
        </w:rPr>
      </w:pPr>
      <w:r>
        <w:rPr>
          <w:rFonts w:hint="default"/>
        </w:rPr>
        <w:t xml:space="preserve">                  textAlign: TextAlign.left,</w:t>
      </w:r>
    </w:p>
    <w:p w14:paraId="581C77F1">
      <w:pPr>
        <w:rPr>
          <w:rFonts w:hint="default"/>
        </w:rPr>
      </w:pPr>
      <w:r>
        <w:rPr>
          <w:rFonts w:hint="default"/>
        </w:rPr>
        <w:t xml:space="preserve">                ),</w:t>
      </w:r>
    </w:p>
    <w:p w14:paraId="22BAF19D">
      <w:pPr>
        <w:rPr>
          <w:rFonts w:hint="default"/>
        </w:rPr>
      </w:pPr>
      <w:r>
        <w:rPr>
          <w:rFonts w:hint="default"/>
        </w:rPr>
        <w:t xml:space="preserve">              ),</w:t>
      </w:r>
    </w:p>
    <w:p w14:paraId="17D15483">
      <w:pPr>
        <w:rPr>
          <w:rFonts w:hint="default"/>
        </w:rPr>
      </w:pPr>
      <w:r>
        <w:rPr>
          <w:rFonts w:hint="default"/>
        </w:rPr>
        <w:t xml:space="preserve">              const SizedBox(height: 10),</w:t>
      </w:r>
    </w:p>
    <w:p w14:paraId="02369E09">
      <w:pPr>
        <w:rPr>
          <w:rFonts w:hint="default"/>
        </w:rPr>
      </w:pPr>
      <w:r>
        <w:rPr>
          <w:rFonts w:hint="default"/>
        </w:rPr>
        <w:t xml:space="preserve">              const Padding(</w:t>
      </w:r>
    </w:p>
    <w:p w14:paraId="35CEFB69">
      <w:pPr>
        <w:rPr>
          <w:rFonts w:hint="default"/>
        </w:rPr>
      </w:pPr>
      <w:r>
        <w:rPr>
          <w:rFonts w:hint="default"/>
        </w:rPr>
        <w:t xml:space="preserve">                padding: EdgeInsets.all(8.0),</w:t>
      </w:r>
    </w:p>
    <w:p w14:paraId="709697B2">
      <w:pPr>
        <w:rPr>
          <w:rFonts w:hint="default"/>
        </w:rPr>
      </w:pPr>
      <w:r>
        <w:rPr>
          <w:rFonts w:hint="default"/>
        </w:rPr>
        <w:t xml:space="preserve">                child: Text(</w:t>
      </w:r>
    </w:p>
    <w:p w14:paraId="79ECE449">
      <w:pPr>
        <w:rPr>
          <w:rFonts w:hint="default"/>
        </w:rPr>
      </w:pPr>
      <w:r>
        <w:rPr>
          <w:rFonts w:hint="default"/>
        </w:rPr>
        <w:t xml:space="preserve">                  "Số tiết: 75 tiết",</w:t>
      </w:r>
    </w:p>
    <w:p w14:paraId="45885691">
      <w:pPr>
        <w:rPr>
          <w:rFonts w:hint="default"/>
        </w:rPr>
      </w:pPr>
      <w:r>
        <w:rPr>
          <w:rFonts w:hint="default"/>
        </w:rPr>
        <w:t xml:space="preserve">                  style: TextStyle(</w:t>
      </w:r>
    </w:p>
    <w:p w14:paraId="4DE30FE4">
      <w:pPr>
        <w:rPr>
          <w:rFonts w:hint="default"/>
        </w:rPr>
      </w:pPr>
      <w:r>
        <w:rPr>
          <w:rFonts w:hint="default"/>
        </w:rPr>
        <w:t xml:space="preserve">                    color: Color.fromARGB(255, 54, 63, 244),</w:t>
      </w:r>
    </w:p>
    <w:p w14:paraId="30C7A216">
      <w:pPr>
        <w:rPr>
          <w:rFonts w:hint="default"/>
        </w:rPr>
      </w:pPr>
      <w:r>
        <w:rPr>
          <w:rFonts w:hint="default"/>
        </w:rPr>
        <w:t xml:space="preserve">                    fontSize: 20,</w:t>
      </w:r>
    </w:p>
    <w:p w14:paraId="4FDA607F">
      <w:pPr>
        <w:rPr>
          <w:rFonts w:hint="default"/>
        </w:rPr>
      </w:pPr>
      <w:r>
        <w:rPr>
          <w:rFonts w:hint="default"/>
        </w:rPr>
        <w:t xml:space="preserve">                    fontWeight: FontWeight.bold,</w:t>
      </w:r>
    </w:p>
    <w:p w14:paraId="537C286F">
      <w:pPr>
        <w:rPr>
          <w:rFonts w:hint="default"/>
        </w:rPr>
      </w:pPr>
      <w:r>
        <w:rPr>
          <w:rFonts w:hint="default"/>
        </w:rPr>
        <w:t xml:space="preserve">                  ),</w:t>
      </w:r>
    </w:p>
    <w:p w14:paraId="764EF06D">
      <w:pPr>
        <w:rPr>
          <w:rFonts w:hint="default"/>
        </w:rPr>
      </w:pPr>
      <w:r>
        <w:rPr>
          <w:rFonts w:hint="default"/>
        </w:rPr>
        <w:t xml:space="preserve">                  textAlign: TextAlign.left,</w:t>
      </w:r>
    </w:p>
    <w:p w14:paraId="3E4C5C80">
      <w:pPr>
        <w:rPr>
          <w:rFonts w:hint="default"/>
        </w:rPr>
      </w:pPr>
      <w:r>
        <w:rPr>
          <w:rFonts w:hint="default"/>
        </w:rPr>
        <w:t xml:space="preserve">                ),</w:t>
      </w:r>
    </w:p>
    <w:p w14:paraId="1912426A">
      <w:pPr>
        <w:rPr>
          <w:rFonts w:hint="default"/>
        </w:rPr>
      </w:pPr>
      <w:r>
        <w:rPr>
          <w:rFonts w:hint="default"/>
        </w:rPr>
        <w:t xml:space="preserve">              ),</w:t>
      </w:r>
    </w:p>
    <w:p w14:paraId="7136A211">
      <w:pPr>
        <w:rPr>
          <w:rFonts w:hint="default"/>
        </w:rPr>
      </w:pPr>
      <w:r>
        <w:rPr>
          <w:rFonts w:hint="default"/>
        </w:rPr>
        <w:t xml:space="preserve">            ],</w:t>
      </w:r>
    </w:p>
    <w:p w14:paraId="399DCD0A">
      <w:pPr>
        <w:rPr>
          <w:rFonts w:hint="default"/>
        </w:rPr>
      </w:pPr>
      <w:r>
        <w:rPr>
          <w:rFonts w:hint="default"/>
        </w:rPr>
        <w:t xml:space="preserve">          ),</w:t>
      </w:r>
    </w:p>
    <w:p w14:paraId="1960FC41">
      <w:pPr>
        <w:rPr>
          <w:rFonts w:hint="default"/>
        </w:rPr>
      </w:pPr>
      <w:r>
        <w:rPr>
          <w:rFonts w:hint="default"/>
        </w:rPr>
        <w:t xml:space="preserve">        ),</w:t>
      </w:r>
    </w:p>
    <w:p w14:paraId="1893B425">
      <w:pPr>
        <w:rPr>
          <w:rFonts w:hint="default"/>
        </w:rPr>
      </w:pPr>
      <w:r>
        <w:rPr>
          <w:rFonts w:hint="default"/>
        </w:rPr>
        <w:t xml:space="preserve">      ),</w:t>
      </w:r>
    </w:p>
    <w:p w14:paraId="50FF2624">
      <w:pPr>
        <w:rPr>
          <w:rFonts w:hint="default"/>
        </w:rPr>
      </w:pPr>
      <w:r>
        <w:rPr>
          <w:rFonts w:hint="default"/>
        </w:rPr>
        <w:t xml:space="preserve">    );</w:t>
      </w:r>
    </w:p>
    <w:p w14:paraId="6BE78721">
      <w:pPr>
        <w:rPr>
          <w:rFonts w:hint="default"/>
        </w:rPr>
      </w:pPr>
      <w:r>
        <w:rPr>
          <w:rFonts w:hint="default"/>
        </w:rPr>
        <w:t xml:space="preserve">  }</w:t>
      </w:r>
    </w:p>
    <w:p w14:paraId="4A2F3BA1">
      <w:pPr>
        <w:rPr>
          <w:rFonts w:hint="default"/>
        </w:rPr>
      </w:pPr>
      <w:r>
        <w:rPr>
          <w:rFonts w:hint="default"/>
        </w:rPr>
        <w:t>}</w:t>
      </w:r>
    </w:p>
    <w:p w14:paraId="22CC7FDB"/>
    <w:p w14:paraId="195FEC39">
      <w:pPr>
        <w:rPr>
          <w:rFonts w:hint="default"/>
          <w:lang w:val="vi-VN"/>
        </w:rPr>
      </w:pPr>
      <w:r>
        <w:rPr>
          <w:rFonts w:hint="default"/>
          <w:lang w:val="vi-VN"/>
        </w:rPr>
        <w:t>Bài 1</w:t>
      </w:r>
    </w:p>
    <w:p w14:paraId="3B8DEEAD">
      <w:r>
        <w:drawing>
          <wp:inline distT="0" distB="0" distL="114300" distR="114300">
            <wp:extent cx="5268595" cy="2870200"/>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5"/>
                    <a:stretch>
                      <a:fillRect/>
                    </a:stretch>
                  </pic:blipFill>
                  <pic:spPr>
                    <a:xfrm>
                      <a:off x="0" y="0"/>
                      <a:ext cx="5268595" cy="2870200"/>
                    </a:xfrm>
                    <a:prstGeom prst="rect">
                      <a:avLst/>
                    </a:prstGeom>
                    <a:noFill/>
                    <a:ln>
                      <a:noFill/>
                    </a:ln>
                  </pic:spPr>
                </pic:pic>
              </a:graphicData>
            </a:graphic>
          </wp:inline>
        </w:drawing>
      </w:r>
    </w:p>
    <w:p w14:paraId="3120703A">
      <w:pPr>
        <w:rPr>
          <w:rFonts w:hint="default"/>
          <w:lang w:val="vi-VN"/>
        </w:rPr>
      </w:pPr>
      <w:r>
        <w:rPr>
          <w:rFonts w:hint="default"/>
          <w:lang w:val="vi-VN"/>
        </w:rPr>
        <w:t>Code</w:t>
      </w:r>
    </w:p>
    <w:p w14:paraId="19C13602">
      <w:pPr>
        <w:rPr>
          <w:rFonts w:hint="default"/>
          <w:lang w:val="vi-VN"/>
        </w:rPr>
      </w:pPr>
      <w:r>
        <w:rPr>
          <w:rFonts w:hint="default"/>
          <w:lang w:val="vi-VN"/>
        </w:rPr>
        <w:t>import 'package:flutter/material.dart';</w:t>
      </w:r>
    </w:p>
    <w:p w14:paraId="5FCDDAC3">
      <w:pPr>
        <w:rPr>
          <w:rFonts w:hint="default"/>
          <w:lang w:val="vi-VN"/>
        </w:rPr>
      </w:pPr>
    </w:p>
    <w:p w14:paraId="6AB2C169">
      <w:pPr>
        <w:rPr>
          <w:rFonts w:hint="default"/>
          <w:lang w:val="vi-VN"/>
        </w:rPr>
      </w:pPr>
      <w:r>
        <w:rPr>
          <w:rFonts w:hint="default"/>
          <w:lang w:val="vi-VN"/>
        </w:rPr>
        <w:t>void main() {</w:t>
      </w:r>
    </w:p>
    <w:p w14:paraId="371AD6B7">
      <w:pPr>
        <w:rPr>
          <w:rFonts w:hint="default"/>
          <w:lang w:val="vi-VN"/>
        </w:rPr>
      </w:pPr>
      <w:r>
        <w:rPr>
          <w:rFonts w:hint="default"/>
          <w:lang w:val="vi-VN"/>
        </w:rPr>
        <w:t xml:space="preserve">  runApp(const MyApp());</w:t>
      </w:r>
    </w:p>
    <w:p w14:paraId="144F35CC">
      <w:pPr>
        <w:rPr>
          <w:rFonts w:hint="default"/>
          <w:lang w:val="vi-VN"/>
        </w:rPr>
      </w:pPr>
      <w:r>
        <w:rPr>
          <w:rFonts w:hint="default"/>
          <w:lang w:val="vi-VN"/>
        </w:rPr>
        <w:t>}</w:t>
      </w:r>
    </w:p>
    <w:p w14:paraId="6C2E2BC4">
      <w:pPr>
        <w:rPr>
          <w:rFonts w:hint="default"/>
          <w:lang w:val="vi-VN"/>
        </w:rPr>
      </w:pPr>
    </w:p>
    <w:p w14:paraId="7B28FAEA">
      <w:pPr>
        <w:rPr>
          <w:rFonts w:hint="default"/>
          <w:lang w:val="vi-VN"/>
        </w:rPr>
      </w:pPr>
      <w:r>
        <w:rPr>
          <w:rFonts w:hint="default"/>
          <w:lang w:val="vi-VN"/>
        </w:rPr>
        <w:t>class MyApp extends StatelessWidget {</w:t>
      </w:r>
    </w:p>
    <w:p w14:paraId="6065FDA4">
      <w:pPr>
        <w:rPr>
          <w:rFonts w:hint="default"/>
          <w:lang w:val="vi-VN"/>
        </w:rPr>
      </w:pPr>
      <w:r>
        <w:rPr>
          <w:rFonts w:hint="default"/>
          <w:lang w:val="vi-VN"/>
        </w:rPr>
        <w:t xml:space="preserve">  const MyApp({super.key});</w:t>
      </w:r>
    </w:p>
    <w:p w14:paraId="20E4E5A8">
      <w:pPr>
        <w:rPr>
          <w:rFonts w:hint="default"/>
          <w:lang w:val="vi-VN"/>
        </w:rPr>
      </w:pPr>
    </w:p>
    <w:p w14:paraId="4A96119D">
      <w:pPr>
        <w:rPr>
          <w:rFonts w:hint="default"/>
          <w:lang w:val="vi-VN"/>
        </w:rPr>
      </w:pPr>
      <w:r>
        <w:rPr>
          <w:rFonts w:hint="default"/>
          <w:lang w:val="vi-VN"/>
        </w:rPr>
        <w:t xml:space="preserve">  @override</w:t>
      </w:r>
    </w:p>
    <w:p w14:paraId="484469A2">
      <w:pPr>
        <w:rPr>
          <w:rFonts w:hint="default"/>
          <w:lang w:val="vi-VN"/>
        </w:rPr>
      </w:pPr>
      <w:r>
        <w:rPr>
          <w:rFonts w:hint="default"/>
          <w:lang w:val="vi-VN"/>
        </w:rPr>
        <w:t xml:space="preserve">  Widget build(BuildContext context) {</w:t>
      </w:r>
    </w:p>
    <w:p w14:paraId="5A1116D8">
      <w:pPr>
        <w:rPr>
          <w:rFonts w:hint="default"/>
          <w:lang w:val="vi-VN"/>
        </w:rPr>
      </w:pPr>
      <w:r>
        <w:rPr>
          <w:rFonts w:hint="default"/>
          <w:lang w:val="vi-VN"/>
        </w:rPr>
        <w:t xml:space="preserve">    return MaterialApp(</w:t>
      </w:r>
    </w:p>
    <w:p w14:paraId="5A35483D">
      <w:pPr>
        <w:rPr>
          <w:rFonts w:hint="default"/>
          <w:lang w:val="vi-VN"/>
        </w:rPr>
      </w:pPr>
      <w:r>
        <w:rPr>
          <w:rFonts w:hint="default"/>
          <w:lang w:val="vi-VN"/>
        </w:rPr>
        <w:t xml:space="preserve">      debugShowCheckedModeBanner: false,</w:t>
      </w:r>
    </w:p>
    <w:p w14:paraId="46A28BFD">
      <w:pPr>
        <w:rPr>
          <w:rFonts w:hint="default"/>
          <w:lang w:val="vi-VN"/>
        </w:rPr>
      </w:pPr>
      <w:r>
        <w:rPr>
          <w:rFonts w:hint="default"/>
          <w:lang w:val="vi-VN"/>
        </w:rPr>
        <w:t xml:space="preserve">      title: 'Bài tập 01',</w:t>
      </w:r>
    </w:p>
    <w:p w14:paraId="461AA6F5">
      <w:pPr>
        <w:rPr>
          <w:rFonts w:hint="default"/>
          <w:lang w:val="vi-VN"/>
        </w:rPr>
      </w:pPr>
      <w:r>
        <w:rPr>
          <w:rFonts w:hint="default"/>
          <w:lang w:val="vi-VN"/>
        </w:rPr>
        <w:t xml:space="preserve">      home: Scaffold(</w:t>
      </w:r>
    </w:p>
    <w:p w14:paraId="66E618A2">
      <w:pPr>
        <w:rPr>
          <w:rFonts w:hint="default"/>
          <w:lang w:val="vi-VN"/>
        </w:rPr>
      </w:pPr>
      <w:r>
        <w:rPr>
          <w:rFonts w:hint="default"/>
          <w:lang w:val="vi-VN"/>
        </w:rPr>
        <w:t xml:space="preserve">        appBar: AppBar(</w:t>
      </w:r>
    </w:p>
    <w:p w14:paraId="1FD38FEA">
      <w:pPr>
        <w:rPr>
          <w:rFonts w:hint="default"/>
          <w:lang w:val="vi-VN"/>
        </w:rPr>
      </w:pPr>
      <w:r>
        <w:rPr>
          <w:rFonts w:hint="default"/>
          <w:lang w:val="vi-VN"/>
        </w:rPr>
        <w:t xml:space="preserve">          title: const Text('Phạm Long Khoa - 1250080083'),</w:t>
      </w:r>
    </w:p>
    <w:p w14:paraId="27140954">
      <w:pPr>
        <w:rPr>
          <w:rFonts w:hint="default"/>
          <w:lang w:val="vi-VN"/>
        </w:rPr>
      </w:pPr>
      <w:r>
        <w:rPr>
          <w:rFonts w:hint="default"/>
          <w:lang w:val="vi-VN"/>
        </w:rPr>
        <w:t xml:space="preserve">          centerTitle: true,</w:t>
      </w:r>
    </w:p>
    <w:p w14:paraId="36CFAD08">
      <w:pPr>
        <w:rPr>
          <w:rFonts w:hint="default"/>
          <w:lang w:val="vi-VN"/>
        </w:rPr>
      </w:pPr>
      <w:r>
        <w:rPr>
          <w:rFonts w:hint="default"/>
          <w:lang w:val="vi-VN"/>
        </w:rPr>
        <w:t xml:space="preserve">          backgroundColor: Colors.blue,</w:t>
      </w:r>
    </w:p>
    <w:p w14:paraId="4CDD9EE4">
      <w:pPr>
        <w:rPr>
          <w:rFonts w:hint="default"/>
          <w:lang w:val="vi-VN"/>
        </w:rPr>
      </w:pPr>
      <w:r>
        <w:rPr>
          <w:rFonts w:hint="default"/>
          <w:lang w:val="vi-VN"/>
        </w:rPr>
        <w:t xml:space="preserve">        ),</w:t>
      </w:r>
    </w:p>
    <w:p w14:paraId="08F788D8">
      <w:pPr>
        <w:rPr>
          <w:rFonts w:hint="default"/>
          <w:lang w:val="vi-VN"/>
        </w:rPr>
      </w:pPr>
      <w:r>
        <w:rPr>
          <w:rFonts w:hint="default"/>
          <w:lang w:val="vi-VN"/>
        </w:rPr>
        <w:t xml:space="preserve">        body: SingleChildScrollView(</w:t>
      </w:r>
    </w:p>
    <w:p w14:paraId="54089173">
      <w:pPr>
        <w:rPr>
          <w:rFonts w:hint="default"/>
          <w:lang w:val="vi-VN"/>
        </w:rPr>
      </w:pPr>
      <w:r>
        <w:rPr>
          <w:rFonts w:hint="default"/>
          <w:lang w:val="vi-VN"/>
        </w:rPr>
        <w:t xml:space="preserve">          child: Padding(</w:t>
      </w:r>
    </w:p>
    <w:p w14:paraId="1D559660">
      <w:pPr>
        <w:rPr>
          <w:rFonts w:hint="default"/>
          <w:lang w:val="vi-VN"/>
        </w:rPr>
      </w:pPr>
      <w:r>
        <w:rPr>
          <w:rFonts w:hint="default"/>
          <w:lang w:val="vi-VN"/>
        </w:rPr>
        <w:t xml:space="preserve">            padding: const EdgeInsets.all(16),</w:t>
      </w:r>
    </w:p>
    <w:p w14:paraId="77A0A732">
      <w:pPr>
        <w:rPr>
          <w:rFonts w:hint="default"/>
          <w:lang w:val="vi-VN"/>
        </w:rPr>
      </w:pPr>
      <w:r>
        <w:rPr>
          <w:rFonts w:hint="default"/>
          <w:lang w:val="vi-VN"/>
        </w:rPr>
        <w:t xml:space="preserve">            child: Column(</w:t>
      </w:r>
    </w:p>
    <w:p w14:paraId="73CEE6A1">
      <w:pPr>
        <w:rPr>
          <w:rFonts w:hint="default"/>
          <w:lang w:val="vi-VN"/>
        </w:rPr>
      </w:pPr>
      <w:r>
        <w:rPr>
          <w:rFonts w:hint="default"/>
          <w:lang w:val="vi-VN"/>
        </w:rPr>
        <w:t xml:space="preserve">              children: [</w:t>
      </w:r>
    </w:p>
    <w:p w14:paraId="4530963D">
      <w:pPr>
        <w:rPr>
          <w:rFonts w:hint="default"/>
          <w:lang w:val="vi-VN"/>
        </w:rPr>
      </w:pPr>
      <w:r>
        <w:rPr>
          <w:rFonts w:hint="default"/>
          <w:lang w:val="vi-VN"/>
        </w:rPr>
        <w:t xml:space="preserve">                const Text(</w:t>
      </w:r>
    </w:p>
    <w:p w14:paraId="115BFE0E">
      <w:pPr>
        <w:rPr>
          <w:rFonts w:hint="default"/>
          <w:lang w:val="vi-VN"/>
        </w:rPr>
      </w:pPr>
      <w:r>
        <w:rPr>
          <w:rFonts w:hint="default"/>
          <w:lang w:val="vi-VN"/>
        </w:rPr>
        <w:t xml:space="preserve">                  'THÔNG TIN SINH VIÊN',</w:t>
      </w:r>
    </w:p>
    <w:p w14:paraId="6287CB27">
      <w:pPr>
        <w:rPr>
          <w:rFonts w:hint="default"/>
          <w:lang w:val="vi-VN"/>
        </w:rPr>
      </w:pPr>
      <w:r>
        <w:rPr>
          <w:rFonts w:hint="default"/>
          <w:lang w:val="vi-VN"/>
        </w:rPr>
        <w:t xml:space="preserve">                  style: TextStyle(</w:t>
      </w:r>
    </w:p>
    <w:p w14:paraId="034944C6">
      <w:pPr>
        <w:rPr>
          <w:rFonts w:hint="default"/>
          <w:lang w:val="vi-VN"/>
        </w:rPr>
      </w:pPr>
      <w:r>
        <w:rPr>
          <w:rFonts w:hint="default"/>
          <w:lang w:val="vi-VN"/>
        </w:rPr>
        <w:t xml:space="preserve">                    fontSize: 22,</w:t>
      </w:r>
    </w:p>
    <w:p w14:paraId="753F31E8">
      <w:pPr>
        <w:rPr>
          <w:rFonts w:hint="default"/>
          <w:lang w:val="vi-VN"/>
        </w:rPr>
      </w:pPr>
      <w:r>
        <w:rPr>
          <w:rFonts w:hint="default"/>
          <w:lang w:val="vi-VN"/>
        </w:rPr>
        <w:t xml:space="preserve">                    fontWeight: FontWeight.bold,</w:t>
      </w:r>
    </w:p>
    <w:p w14:paraId="5F16FEDA">
      <w:pPr>
        <w:rPr>
          <w:rFonts w:hint="default"/>
          <w:lang w:val="vi-VN"/>
        </w:rPr>
      </w:pPr>
      <w:r>
        <w:rPr>
          <w:rFonts w:hint="default"/>
          <w:lang w:val="vi-VN"/>
        </w:rPr>
        <w:t xml:space="preserve">                    color: Colors.blue,</w:t>
      </w:r>
    </w:p>
    <w:p w14:paraId="28E91FFB">
      <w:pPr>
        <w:rPr>
          <w:rFonts w:hint="default"/>
          <w:lang w:val="vi-VN"/>
        </w:rPr>
      </w:pPr>
      <w:r>
        <w:rPr>
          <w:rFonts w:hint="default"/>
          <w:lang w:val="vi-VN"/>
        </w:rPr>
        <w:t xml:space="preserve">                  ),</w:t>
      </w:r>
    </w:p>
    <w:p w14:paraId="225B2E1E">
      <w:pPr>
        <w:rPr>
          <w:rFonts w:hint="default"/>
          <w:lang w:val="vi-VN"/>
        </w:rPr>
      </w:pPr>
      <w:r>
        <w:rPr>
          <w:rFonts w:hint="default"/>
          <w:lang w:val="vi-VN"/>
        </w:rPr>
        <w:t xml:space="preserve">                ),</w:t>
      </w:r>
    </w:p>
    <w:p w14:paraId="7692C8AA">
      <w:pPr>
        <w:rPr>
          <w:rFonts w:hint="default"/>
          <w:lang w:val="vi-VN"/>
        </w:rPr>
      </w:pPr>
      <w:r>
        <w:rPr>
          <w:rFonts w:hint="default"/>
          <w:lang w:val="vi-VN"/>
        </w:rPr>
        <w:t xml:space="preserve">                const SizedBox(height: 15),</w:t>
      </w:r>
    </w:p>
    <w:p w14:paraId="5BBB9F77">
      <w:pPr>
        <w:rPr>
          <w:rFonts w:hint="default"/>
          <w:lang w:val="vi-VN"/>
        </w:rPr>
      </w:pPr>
    </w:p>
    <w:p w14:paraId="25233E17">
      <w:pPr>
        <w:rPr>
          <w:rFonts w:hint="default"/>
          <w:lang w:val="vi-VN"/>
        </w:rPr>
      </w:pPr>
      <w:r>
        <w:rPr>
          <w:rFonts w:hint="default"/>
          <w:lang w:val="vi-VN"/>
        </w:rPr>
        <w:t xml:space="preserve">                CircleAvatar(</w:t>
      </w:r>
    </w:p>
    <w:p w14:paraId="377FA9BC">
      <w:pPr>
        <w:rPr>
          <w:rFonts w:hint="default"/>
          <w:lang w:val="vi-VN"/>
        </w:rPr>
      </w:pPr>
      <w:r>
        <w:rPr>
          <w:rFonts w:hint="default"/>
          <w:lang w:val="vi-VN"/>
        </w:rPr>
        <w:t xml:space="preserve">                  radius: 60,</w:t>
      </w:r>
    </w:p>
    <w:p w14:paraId="2CE5C1BA">
      <w:pPr>
        <w:rPr>
          <w:rFonts w:hint="default"/>
          <w:lang w:val="vi-VN"/>
        </w:rPr>
      </w:pPr>
      <w:r>
        <w:rPr>
          <w:rFonts w:hint="default"/>
          <w:lang w:val="vi-VN"/>
        </w:rPr>
        <w:t xml:space="preserve">                  backgroundImage: AssetImage('assets/images/avata.jpg'),</w:t>
      </w:r>
    </w:p>
    <w:p w14:paraId="30E909B0">
      <w:pPr>
        <w:rPr>
          <w:rFonts w:hint="default"/>
          <w:lang w:val="vi-VN"/>
        </w:rPr>
      </w:pPr>
      <w:r>
        <w:rPr>
          <w:rFonts w:hint="default"/>
          <w:lang w:val="vi-VN"/>
        </w:rPr>
        <w:t xml:space="preserve">                ),</w:t>
      </w:r>
    </w:p>
    <w:p w14:paraId="7AA67518">
      <w:pPr>
        <w:rPr>
          <w:rFonts w:hint="default"/>
          <w:lang w:val="vi-VN"/>
        </w:rPr>
      </w:pPr>
    </w:p>
    <w:p w14:paraId="6CEB3E81">
      <w:pPr>
        <w:rPr>
          <w:rFonts w:hint="default"/>
          <w:lang w:val="vi-VN"/>
        </w:rPr>
      </w:pPr>
      <w:r>
        <w:rPr>
          <w:rFonts w:hint="default"/>
          <w:lang w:val="vi-VN"/>
        </w:rPr>
        <w:t xml:space="preserve">                const SizedBox(height: 20),</w:t>
      </w:r>
    </w:p>
    <w:p w14:paraId="1BE45600">
      <w:pPr>
        <w:rPr>
          <w:rFonts w:hint="default"/>
          <w:lang w:val="vi-VN"/>
        </w:rPr>
      </w:pPr>
    </w:p>
    <w:p w14:paraId="70A640CA">
      <w:pPr>
        <w:rPr>
          <w:rFonts w:hint="default"/>
          <w:lang w:val="vi-VN"/>
        </w:rPr>
      </w:pPr>
      <w:r>
        <w:rPr>
          <w:rFonts w:hint="default"/>
          <w:lang w:val="vi-VN"/>
        </w:rPr>
        <w:t xml:space="preserve">                const Text(</w:t>
      </w:r>
    </w:p>
    <w:p w14:paraId="3C1073BB">
      <w:pPr>
        <w:rPr>
          <w:rFonts w:hint="default"/>
          <w:lang w:val="vi-VN"/>
        </w:rPr>
      </w:pPr>
      <w:r>
        <w:rPr>
          <w:rFonts w:hint="default"/>
          <w:lang w:val="vi-VN"/>
        </w:rPr>
        <w:t xml:space="preserve">                  'Họ và tên: Phạm Long Khoa',</w:t>
      </w:r>
    </w:p>
    <w:p w14:paraId="1129DF88">
      <w:pPr>
        <w:rPr>
          <w:rFonts w:hint="default"/>
          <w:lang w:val="vi-VN"/>
        </w:rPr>
      </w:pPr>
      <w:r>
        <w:rPr>
          <w:rFonts w:hint="default"/>
          <w:lang w:val="vi-VN"/>
        </w:rPr>
        <w:t xml:space="preserve">                  style: TextStyle(fontSize: 18, color: Colors.blue),</w:t>
      </w:r>
    </w:p>
    <w:p w14:paraId="591EDB8F">
      <w:pPr>
        <w:rPr>
          <w:rFonts w:hint="default"/>
          <w:lang w:val="vi-VN"/>
        </w:rPr>
      </w:pPr>
      <w:r>
        <w:rPr>
          <w:rFonts w:hint="default"/>
          <w:lang w:val="vi-VN"/>
        </w:rPr>
        <w:t xml:space="preserve">                ),</w:t>
      </w:r>
    </w:p>
    <w:p w14:paraId="563C4220">
      <w:pPr>
        <w:rPr>
          <w:rFonts w:hint="default"/>
          <w:lang w:val="vi-VN"/>
        </w:rPr>
      </w:pPr>
    </w:p>
    <w:p w14:paraId="3DCF4713">
      <w:pPr>
        <w:rPr>
          <w:rFonts w:hint="default"/>
          <w:lang w:val="vi-VN"/>
        </w:rPr>
      </w:pPr>
      <w:r>
        <w:rPr>
          <w:rFonts w:hint="default"/>
          <w:lang w:val="vi-VN"/>
        </w:rPr>
        <w:t xml:space="preserve">                const Text(</w:t>
      </w:r>
    </w:p>
    <w:p w14:paraId="442BB1BD">
      <w:pPr>
        <w:rPr>
          <w:rFonts w:hint="default"/>
          <w:lang w:val="vi-VN"/>
        </w:rPr>
      </w:pPr>
      <w:r>
        <w:rPr>
          <w:rFonts w:hint="default"/>
          <w:lang w:val="vi-VN"/>
        </w:rPr>
        <w:t xml:space="preserve">                  'MSSV: 1250080083',</w:t>
      </w:r>
    </w:p>
    <w:p w14:paraId="072E51B2">
      <w:pPr>
        <w:rPr>
          <w:rFonts w:hint="default"/>
          <w:lang w:val="vi-VN"/>
        </w:rPr>
      </w:pPr>
      <w:r>
        <w:rPr>
          <w:rFonts w:hint="default"/>
          <w:lang w:val="vi-VN"/>
        </w:rPr>
        <w:t xml:space="preserve">                  style: TextStyle(fontSize: 18, color: Colors.red),</w:t>
      </w:r>
    </w:p>
    <w:p w14:paraId="6867EE3C">
      <w:pPr>
        <w:rPr>
          <w:rFonts w:hint="default"/>
          <w:lang w:val="vi-VN"/>
        </w:rPr>
      </w:pPr>
      <w:r>
        <w:rPr>
          <w:rFonts w:hint="default"/>
          <w:lang w:val="vi-VN"/>
        </w:rPr>
        <w:t xml:space="preserve">                ),</w:t>
      </w:r>
    </w:p>
    <w:p w14:paraId="1B1EF17E">
      <w:pPr>
        <w:rPr>
          <w:rFonts w:hint="default"/>
          <w:lang w:val="vi-VN"/>
        </w:rPr>
      </w:pPr>
    </w:p>
    <w:p w14:paraId="38985362">
      <w:pPr>
        <w:rPr>
          <w:rFonts w:hint="default"/>
          <w:lang w:val="vi-VN"/>
        </w:rPr>
      </w:pPr>
      <w:r>
        <w:rPr>
          <w:rFonts w:hint="default"/>
          <w:lang w:val="vi-VN"/>
        </w:rPr>
        <w:t xml:space="preserve">                const SizedBox(height: 10),</w:t>
      </w:r>
    </w:p>
    <w:p w14:paraId="5778AD3A">
      <w:pPr>
        <w:rPr>
          <w:rFonts w:hint="default"/>
          <w:lang w:val="vi-VN"/>
        </w:rPr>
      </w:pPr>
    </w:p>
    <w:p w14:paraId="34E956B6">
      <w:pPr>
        <w:rPr>
          <w:rFonts w:hint="default"/>
          <w:lang w:val="vi-VN"/>
        </w:rPr>
      </w:pPr>
      <w:r>
        <w:rPr>
          <w:rFonts w:hint="default"/>
          <w:lang w:val="vi-VN"/>
        </w:rPr>
        <w:t xml:space="preserve">                const Text('Lớp: CNTT01'),</w:t>
      </w:r>
    </w:p>
    <w:p w14:paraId="38254619">
      <w:pPr>
        <w:rPr>
          <w:rFonts w:hint="default"/>
          <w:lang w:val="vi-VN"/>
        </w:rPr>
      </w:pPr>
      <w:r>
        <w:rPr>
          <w:rFonts w:hint="default"/>
          <w:lang w:val="vi-VN"/>
        </w:rPr>
        <w:t xml:space="preserve">                const Text('Khóa: Đại học'),</w:t>
      </w:r>
    </w:p>
    <w:p w14:paraId="11B03B06">
      <w:pPr>
        <w:rPr>
          <w:rFonts w:hint="default"/>
          <w:lang w:val="vi-VN"/>
        </w:rPr>
      </w:pPr>
      <w:r>
        <w:rPr>
          <w:rFonts w:hint="default"/>
          <w:lang w:val="vi-VN"/>
        </w:rPr>
        <w:t xml:space="preserve">                const Text('Ngành: Công nghệ thông tin'),</w:t>
      </w:r>
    </w:p>
    <w:p w14:paraId="1F92810E">
      <w:pPr>
        <w:rPr>
          <w:rFonts w:hint="default"/>
          <w:lang w:val="vi-VN"/>
        </w:rPr>
      </w:pPr>
      <w:r>
        <w:rPr>
          <w:rFonts w:hint="default"/>
          <w:lang w:val="vi-VN"/>
        </w:rPr>
        <w:t xml:space="preserve">                const Text(</w:t>
      </w:r>
    </w:p>
    <w:p w14:paraId="663CF6CB">
      <w:pPr>
        <w:rPr>
          <w:rFonts w:hint="default"/>
          <w:lang w:val="vi-VN"/>
        </w:rPr>
      </w:pPr>
      <w:r>
        <w:rPr>
          <w:rFonts w:hint="default"/>
          <w:lang w:val="vi-VN"/>
        </w:rPr>
        <w:t xml:space="preserve">                  'Trường: ĐH Tài nguyên và Môi trường TP.HCM',</w:t>
      </w:r>
    </w:p>
    <w:p w14:paraId="7F44E580">
      <w:pPr>
        <w:rPr>
          <w:rFonts w:hint="default"/>
          <w:lang w:val="vi-VN"/>
        </w:rPr>
      </w:pPr>
      <w:r>
        <w:rPr>
          <w:rFonts w:hint="default"/>
          <w:lang w:val="vi-VN"/>
        </w:rPr>
        <w:t xml:space="preserve">                  textAlign: TextAlign.center,</w:t>
      </w:r>
    </w:p>
    <w:p w14:paraId="59AAE568">
      <w:pPr>
        <w:rPr>
          <w:rFonts w:hint="default"/>
          <w:lang w:val="vi-VN"/>
        </w:rPr>
      </w:pPr>
      <w:r>
        <w:rPr>
          <w:rFonts w:hint="default"/>
          <w:lang w:val="vi-VN"/>
        </w:rPr>
        <w:t xml:space="preserve">                ),</w:t>
      </w:r>
    </w:p>
    <w:p w14:paraId="03191413">
      <w:pPr>
        <w:rPr>
          <w:rFonts w:hint="default"/>
          <w:lang w:val="vi-VN"/>
        </w:rPr>
      </w:pPr>
    </w:p>
    <w:p w14:paraId="6E1D45DD">
      <w:pPr>
        <w:rPr>
          <w:rFonts w:hint="default"/>
          <w:lang w:val="vi-VN"/>
        </w:rPr>
      </w:pPr>
      <w:r>
        <w:rPr>
          <w:rFonts w:hint="default"/>
          <w:lang w:val="vi-VN"/>
        </w:rPr>
        <w:t xml:space="preserve">                const SizedBox(height: 40),</w:t>
      </w:r>
    </w:p>
    <w:p w14:paraId="1F90D83F">
      <w:pPr>
        <w:rPr>
          <w:rFonts w:hint="default"/>
          <w:lang w:val="vi-VN"/>
        </w:rPr>
      </w:pPr>
      <w:r>
        <w:rPr>
          <w:rFonts w:hint="default"/>
          <w:lang w:val="vi-VN"/>
        </w:rPr>
        <w:t xml:space="preserve">                const Divider(),</w:t>
      </w:r>
    </w:p>
    <w:p w14:paraId="70DEE82B">
      <w:pPr>
        <w:rPr>
          <w:rFonts w:hint="default"/>
          <w:lang w:val="vi-VN"/>
        </w:rPr>
      </w:pPr>
    </w:p>
    <w:p w14:paraId="0E47282C">
      <w:pPr>
        <w:rPr>
          <w:rFonts w:hint="default"/>
          <w:lang w:val="vi-VN"/>
        </w:rPr>
      </w:pPr>
      <w:r>
        <w:rPr>
          <w:rFonts w:hint="default"/>
          <w:lang w:val="vi-VN"/>
        </w:rPr>
        <w:t xml:space="preserve">                const SizedBox(height: 20),</w:t>
      </w:r>
    </w:p>
    <w:p w14:paraId="70B459CC">
      <w:pPr>
        <w:rPr>
          <w:rFonts w:hint="default"/>
          <w:lang w:val="vi-VN"/>
        </w:rPr>
      </w:pPr>
    </w:p>
    <w:p w14:paraId="4115791A">
      <w:pPr>
        <w:rPr>
          <w:rFonts w:hint="default"/>
          <w:lang w:val="vi-VN"/>
        </w:rPr>
      </w:pPr>
      <w:r>
        <w:rPr>
          <w:rFonts w:hint="default"/>
          <w:lang w:val="vi-VN"/>
        </w:rPr>
        <w:t xml:space="preserve">                const Text(</w:t>
      </w:r>
    </w:p>
    <w:p w14:paraId="5B80FFC7">
      <w:pPr>
        <w:rPr>
          <w:rFonts w:hint="default"/>
          <w:lang w:val="vi-VN"/>
        </w:rPr>
      </w:pPr>
      <w:r>
        <w:rPr>
          <w:rFonts w:hint="default"/>
          <w:lang w:val="vi-VN"/>
        </w:rPr>
        <w:t xml:space="preserve">                  'THÔNG TIN GIẢNG VIÊN',</w:t>
      </w:r>
    </w:p>
    <w:p w14:paraId="69F0CD6D">
      <w:pPr>
        <w:rPr>
          <w:rFonts w:hint="default"/>
          <w:lang w:val="vi-VN"/>
        </w:rPr>
      </w:pPr>
      <w:r>
        <w:rPr>
          <w:rFonts w:hint="default"/>
          <w:lang w:val="vi-VN"/>
        </w:rPr>
        <w:t xml:space="preserve">                  style: TextStyle(</w:t>
      </w:r>
    </w:p>
    <w:p w14:paraId="0CCCBB65">
      <w:pPr>
        <w:rPr>
          <w:rFonts w:hint="default"/>
          <w:lang w:val="vi-VN"/>
        </w:rPr>
      </w:pPr>
      <w:r>
        <w:rPr>
          <w:rFonts w:hint="default"/>
          <w:lang w:val="vi-VN"/>
        </w:rPr>
        <w:t xml:space="preserve">                    fontSize: 22,</w:t>
      </w:r>
    </w:p>
    <w:p w14:paraId="1702FD55">
      <w:pPr>
        <w:rPr>
          <w:rFonts w:hint="default"/>
          <w:lang w:val="vi-VN"/>
        </w:rPr>
      </w:pPr>
      <w:r>
        <w:rPr>
          <w:rFonts w:hint="default"/>
          <w:lang w:val="vi-VN"/>
        </w:rPr>
        <w:t xml:space="preserve">                    fontWeight: FontWeight.bold,</w:t>
      </w:r>
    </w:p>
    <w:p w14:paraId="4C0900D2">
      <w:pPr>
        <w:rPr>
          <w:rFonts w:hint="default"/>
          <w:lang w:val="vi-VN"/>
        </w:rPr>
      </w:pPr>
      <w:r>
        <w:rPr>
          <w:rFonts w:hint="default"/>
          <w:lang w:val="vi-VN"/>
        </w:rPr>
        <w:t xml:space="preserve">                    color: Colors.green,</w:t>
      </w:r>
    </w:p>
    <w:p w14:paraId="0D0E6C5D">
      <w:pPr>
        <w:rPr>
          <w:rFonts w:hint="default"/>
          <w:lang w:val="vi-VN"/>
        </w:rPr>
      </w:pPr>
      <w:r>
        <w:rPr>
          <w:rFonts w:hint="default"/>
          <w:lang w:val="vi-VN"/>
        </w:rPr>
        <w:t xml:space="preserve">                  ),</w:t>
      </w:r>
    </w:p>
    <w:p w14:paraId="335A6646">
      <w:pPr>
        <w:rPr>
          <w:rFonts w:hint="default"/>
          <w:lang w:val="vi-VN"/>
        </w:rPr>
      </w:pPr>
      <w:r>
        <w:rPr>
          <w:rFonts w:hint="default"/>
          <w:lang w:val="vi-VN"/>
        </w:rPr>
        <w:t xml:space="preserve">                ),</w:t>
      </w:r>
    </w:p>
    <w:p w14:paraId="0DD79AC6">
      <w:pPr>
        <w:rPr>
          <w:rFonts w:hint="default"/>
          <w:lang w:val="vi-VN"/>
        </w:rPr>
      </w:pPr>
    </w:p>
    <w:p w14:paraId="7F9B40D6">
      <w:pPr>
        <w:rPr>
          <w:rFonts w:hint="default"/>
          <w:lang w:val="vi-VN"/>
        </w:rPr>
      </w:pPr>
      <w:r>
        <w:rPr>
          <w:rFonts w:hint="default"/>
          <w:lang w:val="vi-VN"/>
        </w:rPr>
        <w:t xml:space="preserve">                const SizedBox(height: 15),</w:t>
      </w:r>
    </w:p>
    <w:p w14:paraId="086C91C7">
      <w:pPr>
        <w:rPr>
          <w:rFonts w:hint="default"/>
          <w:lang w:val="vi-VN"/>
        </w:rPr>
      </w:pPr>
    </w:p>
    <w:p w14:paraId="1889097A">
      <w:pPr>
        <w:rPr>
          <w:rFonts w:hint="default"/>
          <w:lang w:val="vi-VN"/>
        </w:rPr>
      </w:pPr>
      <w:r>
        <w:rPr>
          <w:rFonts w:hint="default"/>
          <w:lang w:val="vi-VN"/>
        </w:rPr>
        <w:t xml:space="preserve">                const CircleAvatar(</w:t>
      </w:r>
    </w:p>
    <w:p w14:paraId="6816F75A">
      <w:pPr>
        <w:rPr>
          <w:rFonts w:hint="default"/>
          <w:lang w:val="vi-VN"/>
        </w:rPr>
      </w:pPr>
      <w:r>
        <w:rPr>
          <w:rFonts w:hint="default"/>
          <w:lang w:val="vi-VN"/>
        </w:rPr>
        <w:t xml:space="preserve">                  radius: 60,</w:t>
      </w:r>
    </w:p>
    <w:p w14:paraId="64E131F2">
      <w:pPr>
        <w:rPr>
          <w:rFonts w:hint="default"/>
          <w:lang w:val="vi-VN"/>
        </w:rPr>
      </w:pPr>
      <w:r>
        <w:rPr>
          <w:rFonts w:hint="default"/>
          <w:lang w:val="vi-VN"/>
        </w:rPr>
        <w:t xml:space="preserve">                  child: Icon(Icons.school, size: 70),</w:t>
      </w:r>
    </w:p>
    <w:p w14:paraId="35A90E34">
      <w:pPr>
        <w:rPr>
          <w:rFonts w:hint="default"/>
          <w:lang w:val="vi-VN"/>
        </w:rPr>
      </w:pPr>
      <w:r>
        <w:rPr>
          <w:rFonts w:hint="default"/>
          <w:lang w:val="vi-VN"/>
        </w:rPr>
        <w:t xml:space="preserve">                ),</w:t>
      </w:r>
    </w:p>
    <w:p w14:paraId="45CAFEA2">
      <w:pPr>
        <w:rPr>
          <w:rFonts w:hint="default"/>
          <w:lang w:val="vi-VN"/>
        </w:rPr>
      </w:pPr>
    </w:p>
    <w:p w14:paraId="646BEC83">
      <w:pPr>
        <w:rPr>
          <w:rFonts w:hint="default"/>
          <w:lang w:val="vi-VN"/>
        </w:rPr>
      </w:pPr>
      <w:r>
        <w:rPr>
          <w:rFonts w:hint="default"/>
          <w:lang w:val="vi-VN"/>
        </w:rPr>
        <w:t xml:space="preserve">                const SizedBox(height: 20),</w:t>
      </w:r>
    </w:p>
    <w:p w14:paraId="4C788019">
      <w:pPr>
        <w:rPr>
          <w:rFonts w:hint="default"/>
          <w:lang w:val="vi-VN"/>
        </w:rPr>
      </w:pPr>
    </w:p>
    <w:p w14:paraId="23120986">
      <w:pPr>
        <w:rPr>
          <w:rFonts w:hint="default"/>
          <w:lang w:val="vi-VN"/>
        </w:rPr>
      </w:pPr>
      <w:r>
        <w:rPr>
          <w:rFonts w:hint="default"/>
          <w:lang w:val="vi-VN"/>
        </w:rPr>
        <w:t xml:space="preserve">                const Text(</w:t>
      </w:r>
    </w:p>
    <w:p w14:paraId="1989ACAD">
      <w:pPr>
        <w:rPr>
          <w:rFonts w:hint="default"/>
          <w:lang w:val="vi-VN"/>
        </w:rPr>
      </w:pPr>
      <w:r>
        <w:rPr>
          <w:rFonts w:hint="default"/>
          <w:lang w:val="vi-VN"/>
        </w:rPr>
        <w:t xml:space="preserve">                  'Giảng viên: Trần Thị A',</w:t>
      </w:r>
    </w:p>
    <w:p w14:paraId="072E9CE4">
      <w:pPr>
        <w:rPr>
          <w:rFonts w:hint="default"/>
          <w:lang w:val="vi-VN"/>
        </w:rPr>
      </w:pPr>
      <w:r>
        <w:rPr>
          <w:rFonts w:hint="default"/>
          <w:lang w:val="vi-VN"/>
        </w:rPr>
        <w:t xml:space="preserve">                  style: TextStyle(fontSize: 18, color: Colors.blue),</w:t>
      </w:r>
    </w:p>
    <w:p w14:paraId="585C54C6">
      <w:pPr>
        <w:rPr>
          <w:rFonts w:hint="default"/>
          <w:lang w:val="vi-VN"/>
        </w:rPr>
      </w:pPr>
      <w:r>
        <w:rPr>
          <w:rFonts w:hint="default"/>
          <w:lang w:val="vi-VN"/>
        </w:rPr>
        <w:t xml:space="preserve">                ),</w:t>
      </w:r>
    </w:p>
    <w:p w14:paraId="5E4CABF5">
      <w:pPr>
        <w:rPr>
          <w:rFonts w:hint="default"/>
          <w:lang w:val="vi-VN"/>
        </w:rPr>
      </w:pPr>
    </w:p>
    <w:p w14:paraId="661B4B04">
      <w:pPr>
        <w:rPr>
          <w:rFonts w:hint="default"/>
          <w:lang w:val="vi-VN"/>
        </w:rPr>
      </w:pPr>
      <w:r>
        <w:rPr>
          <w:rFonts w:hint="default"/>
          <w:lang w:val="vi-VN"/>
        </w:rPr>
        <w:t xml:space="preserve">                const Text(</w:t>
      </w:r>
    </w:p>
    <w:p w14:paraId="0C6B61B9">
      <w:pPr>
        <w:rPr>
          <w:rFonts w:hint="default"/>
          <w:lang w:val="vi-VN"/>
        </w:rPr>
      </w:pPr>
      <w:r>
        <w:rPr>
          <w:rFonts w:hint="default"/>
          <w:lang w:val="vi-VN"/>
        </w:rPr>
        <w:t xml:space="preserve">                  'Khoa: Công nghệ thông tin',</w:t>
      </w:r>
    </w:p>
    <w:p w14:paraId="5144B755">
      <w:pPr>
        <w:rPr>
          <w:rFonts w:hint="default"/>
          <w:lang w:val="vi-VN"/>
        </w:rPr>
      </w:pPr>
      <w:r>
        <w:rPr>
          <w:rFonts w:hint="default"/>
          <w:lang w:val="vi-VN"/>
        </w:rPr>
        <w:t xml:space="preserve">                  style: TextStyle(fontSize: 18, color: Colors.red),</w:t>
      </w:r>
    </w:p>
    <w:p w14:paraId="230CD4FE">
      <w:pPr>
        <w:rPr>
          <w:rFonts w:hint="default"/>
          <w:lang w:val="vi-VN"/>
        </w:rPr>
      </w:pPr>
      <w:r>
        <w:rPr>
          <w:rFonts w:hint="default"/>
          <w:lang w:val="vi-VN"/>
        </w:rPr>
        <w:t xml:space="preserve">                ),</w:t>
      </w:r>
    </w:p>
    <w:p w14:paraId="3A0AFDB6">
      <w:pPr>
        <w:rPr>
          <w:rFonts w:hint="default"/>
          <w:lang w:val="vi-VN"/>
        </w:rPr>
      </w:pPr>
    </w:p>
    <w:p w14:paraId="64A7E7F9">
      <w:pPr>
        <w:rPr>
          <w:rFonts w:hint="default"/>
          <w:lang w:val="vi-VN"/>
        </w:rPr>
      </w:pPr>
      <w:r>
        <w:rPr>
          <w:rFonts w:hint="default"/>
          <w:lang w:val="vi-VN"/>
        </w:rPr>
        <w:t xml:space="preserve">                const Text('Học hàm: Thạc sĩ', style: TextStyle(fontSize: 18)),</w:t>
      </w:r>
    </w:p>
    <w:p w14:paraId="16108801">
      <w:pPr>
        <w:rPr>
          <w:rFonts w:hint="default"/>
          <w:lang w:val="vi-VN"/>
        </w:rPr>
      </w:pPr>
    </w:p>
    <w:p w14:paraId="6B3B1194">
      <w:pPr>
        <w:rPr>
          <w:rFonts w:hint="default"/>
          <w:lang w:val="vi-VN"/>
        </w:rPr>
      </w:pPr>
      <w:r>
        <w:rPr>
          <w:rFonts w:hint="default"/>
          <w:lang w:val="vi-VN"/>
        </w:rPr>
        <w:t xml:space="preserve">                const Text(</w:t>
      </w:r>
    </w:p>
    <w:p w14:paraId="42918820">
      <w:pPr>
        <w:rPr>
          <w:rFonts w:hint="default"/>
          <w:lang w:val="vi-VN"/>
        </w:rPr>
      </w:pPr>
      <w:r>
        <w:rPr>
          <w:rFonts w:hint="default"/>
          <w:lang w:val="vi-VN"/>
        </w:rPr>
        <w:t xml:space="preserve">                  'Chuyên ngành: CNPM',</w:t>
      </w:r>
    </w:p>
    <w:p w14:paraId="614B8964">
      <w:pPr>
        <w:rPr>
          <w:rFonts w:hint="default"/>
          <w:lang w:val="vi-VN"/>
        </w:rPr>
      </w:pPr>
      <w:r>
        <w:rPr>
          <w:rFonts w:hint="default"/>
          <w:lang w:val="vi-VN"/>
        </w:rPr>
        <w:t xml:space="preserve">                  style: TextStyle(fontSize: 18, color: Colors.green),</w:t>
      </w:r>
    </w:p>
    <w:p w14:paraId="3A9AB55C">
      <w:pPr>
        <w:rPr>
          <w:rFonts w:hint="default"/>
          <w:lang w:val="vi-VN"/>
        </w:rPr>
      </w:pPr>
      <w:r>
        <w:rPr>
          <w:rFonts w:hint="default"/>
          <w:lang w:val="vi-VN"/>
        </w:rPr>
        <w:t xml:space="preserve">                ),</w:t>
      </w:r>
    </w:p>
    <w:p w14:paraId="5BFDA61E">
      <w:pPr>
        <w:rPr>
          <w:rFonts w:hint="default"/>
          <w:lang w:val="vi-VN"/>
        </w:rPr>
      </w:pPr>
    </w:p>
    <w:p w14:paraId="1D8303D3">
      <w:pPr>
        <w:rPr>
          <w:rFonts w:hint="default"/>
          <w:lang w:val="vi-VN"/>
        </w:rPr>
      </w:pPr>
      <w:r>
        <w:rPr>
          <w:rFonts w:hint="default"/>
          <w:lang w:val="vi-VN"/>
        </w:rPr>
        <w:t xml:space="preserve">                const SizedBox(height: 10),</w:t>
      </w:r>
    </w:p>
    <w:p w14:paraId="74BE8128">
      <w:pPr>
        <w:rPr>
          <w:rFonts w:hint="default"/>
          <w:lang w:val="vi-VN"/>
        </w:rPr>
      </w:pPr>
    </w:p>
    <w:p w14:paraId="6BE9B4C4">
      <w:pPr>
        <w:rPr>
          <w:rFonts w:hint="default"/>
          <w:lang w:val="vi-VN"/>
        </w:rPr>
      </w:pPr>
      <w:r>
        <w:rPr>
          <w:rFonts w:hint="default"/>
          <w:lang w:val="vi-VN"/>
        </w:rPr>
        <w:t xml:space="preserve">                const Text(</w:t>
      </w:r>
    </w:p>
    <w:p w14:paraId="7CEBEA96">
      <w:pPr>
        <w:rPr>
          <w:rFonts w:hint="default"/>
          <w:lang w:val="vi-VN"/>
        </w:rPr>
      </w:pPr>
      <w:r>
        <w:rPr>
          <w:rFonts w:hint="default"/>
          <w:lang w:val="vi-VN"/>
        </w:rPr>
        <w:t xml:space="preserve">                  'Giảng dạy: Nhập môn lập trình,\nLập trình Windows, Lập trình Web',</w:t>
      </w:r>
    </w:p>
    <w:p w14:paraId="4FA7003B">
      <w:pPr>
        <w:rPr>
          <w:rFonts w:hint="default"/>
          <w:lang w:val="vi-VN"/>
        </w:rPr>
      </w:pPr>
      <w:r>
        <w:rPr>
          <w:rFonts w:hint="default"/>
          <w:lang w:val="vi-VN"/>
        </w:rPr>
        <w:t xml:space="preserve">                  textAlign: TextAlign.center,</w:t>
      </w:r>
    </w:p>
    <w:p w14:paraId="615DF8FB">
      <w:pPr>
        <w:rPr>
          <w:rFonts w:hint="default"/>
          <w:lang w:val="vi-VN"/>
        </w:rPr>
      </w:pPr>
      <w:r>
        <w:rPr>
          <w:rFonts w:hint="default"/>
          <w:lang w:val="vi-VN"/>
        </w:rPr>
        <w:t xml:space="preserve">                ),</w:t>
      </w:r>
    </w:p>
    <w:p w14:paraId="42FF72DF">
      <w:pPr>
        <w:rPr>
          <w:rFonts w:hint="default"/>
          <w:lang w:val="vi-VN"/>
        </w:rPr>
      </w:pPr>
      <w:r>
        <w:rPr>
          <w:rFonts w:hint="default"/>
          <w:lang w:val="vi-VN"/>
        </w:rPr>
        <w:t xml:space="preserve">              ],</w:t>
      </w:r>
    </w:p>
    <w:p w14:paraId="047F987A">
      <w:pPr>
        <w:rPr>
          <w:rFonts w:hint="default"/>
          <w:lang w:val="vi-VN"/>
        </w:rPr>
      </w:pPr>
      <w:r>
        <w:rPr>
          <w:rFonts w:hint="default"/>
          <w:lang w:val="vi-VN"/>
        </w:rPr>
        <w:t xml:space="preserve">            ),</w:t>
      </w:r>
    </w:p>
    <w:p w14:paraId="2AA9A61C">
      <w:pPr>
        <w:rPr>
          <w:rFonts w:hint="default"/>
          <w:lang w:val="vi-VN"/>
        </w:rPr>
      </w:pPr>
      <w:r>
        <w:rPr>
          <w:rFonts w:hint="default"/>
          <w:lang w:val="vi-VN"/>
        </w:rPr>
        <w:t xml:space="preserve">          ),</w:t>
      </w:r>
    </w:p>
    <w:p w14:paraId="7B123386">
      <w:pPr>
        <w:rPr>
          <w:rFonts w:hint="default"/>
          <w:lang w:val="vi-VN"/>
        </w:rPr>
      </w:pPr>
      <w:r>
        <w:rPr>
          <w:rFonts w:hint="default"/>
          <w:lang w:val="vi-VN"/>
        </w:rPr>
        <w:t xml:space="preserve">        ),</w:t>
      </w:r>
    </w:p>
    <w:p w14:paraId="5719F7CC">
      <w:pPr>
        <w:rPr>
          <w:rFonts w:hint="default"/>
          <w:lang w:val="vi-VN"/>
        </w:rPr>
      </w:pPr>
      <w:r>
        <w:rPr>
          <w:rFonts w:hint="default"/>
          <w:lang w:val="vi-VN"/>
        </w:rPr>
        <w:t xml:space="preserve">      ),</w:t>
      </w:r>
    </w:p>
    <w:p w14:paraId="6B585C8D">
      <w:pPr>
        <w:rPr>
          <w:rFonts w:hint="default"/>
          <w:lang w:val="vi-VN"/>
        </w:rPr>
      </w:pPr>
      <w:r>
        <w:rPr>
          <w:rFonts w:hint="default"/>
          <w:lang w:val="vi-VN"/>
        </w:rPr>
        <w:t xml:space="preserve">    );</w:t>
      </w:r>
    </w:p>
    <w:p w14:paraId="059F2C7B">
      <w:pPr>
        <w:rPr>
          <w:rFonts w:hint="default"/>
          <w:lang w:val="vi-VN"/>
        </w:rPr>
      </w:pPr>
      <w:r>
        <w:rPr>
          <w:rFonts w:hint="default"/>
          <w:lang w:val="vi-VN"/>
        </w:rPr>
        <w:t xml:space="preserve">  }</w:t>
      </w:r>
    </w:p>
    <w:p w14:paraId="21B371F6">
      <w:pPr>
        <w:rPr>
          <w:rFonts w:hint="default"/>
          <w:lang w:val="vi-VN"/>
        </w:rPr>
      </w:pPr>
      <w:r>
        <w:rPr>
          <w:rFonts w:hint="default"/>
          <w:lang w:val="vi-VN"/>
        </w:rPr>
        <w:t>}</w:t>
      </w:r>
    </w:p>
    <w:p w14:paraId="451E3627">
      <w:pPr>
        <w:rPr>
          <w:rFonts w:hint="default"/>
          <w:lang w:val="vi-VN"/>
        </w:rPr>
      </w:pPr>
    </w:p>
    <w:p w14:paraId="518BB972"/>
    <w:p w14:paraId="6D1F8019">
      <w:pPr>
        <w:rPr>
          <w:rFonts w:hint="default"/>
          <w:lang w:val="vi-VN"/>
        </w:rPr>
      </w:pPr>
      <w:r>
        <w:rPr>
          <w:rFonts w:hint="default"/>
          <w:lang w:val="vi-VN"/>
        </w:rPr>
        <w:t>Bài 2</w:t>
      </w:r>
    </w:p>
    <w:p w14:paraId="06747861">
      <w:r>
        <w:drawing>
          <wp:inline distT="0" distB="0" distL="114300" distR="114300">
            <wp:extent cx="5268595" cy="2870200"/>
            <wp:effectExtent l="0" t="0" r="4445" b="101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6"/>
                    <a:stretch>
                      <a:fillRect/>
                    </a:stretch>
                  </pic:blipFill>
                  <pic:spPr>
                    <a:xfrm>
                      <a:off x="0" y="0"/>
                      <a:ext cx="5268595" cy="2870200"/>
                    </a:xfrm>
                    <a:prstGeom prst="rect">
                      <a:avLst/>
                    </a:prstGeom>
                    <a:noFill/>
                    <a:ln>
                      <a:noFill/>
                    </a:ln>
                  </pic:spPr>
                </pic:pic>
              </a:graphicData>
            </a:graphic>
          </wp:inline>
        </w:drawing>
      </w:r>
    </w:p>
    <w:p w14:paraId="0F6A1A4A">
      <w:pPr>
        <w:rPr>
          <w:rFonts w:hint="default"/>
          <w:lang w:val="vi-VN"/>
        </w:rPr>
      </w:pPr>
      <w:r>
        <w:rPr>
          <w:rFonts w:hint="default"/>
          <w:lang w:val="vi-VN"/>
        </w:rPr>
        <w:t>Code</w:t>
      </w:r>
    </w:p>
    <w:p w14:paraId="2479CEEF">
      <w:pPr>
        <w:rPr>
          <w:rFonts w:hint="default"/>
          <w:lang w:val="vi-VN"/>
        </w:rPr>
      </w:pPr>
      <w:r>
        <w:rPr>
          <w:rFonts w:hint="default"/>
          <w:lang w:val="vi-VN"/>
        </w:rPr>
        <w:t>import 'package:flutter/material.dart';</w:t>
      </w:r>
    </w:p>
    <w:p w14:paraId="3CCAB7D0">
      <w:pPr>
        <w:rPr>
          <w:rFonts w:hint="default"/>
          <w:lang w:val="vi-VN"/>
        </w:rPr>
      </w:pPr>
    </w:p>
    <w:p w14:paraId="31382429">
      <w:pPr>
        <w:rPr>
          <w:rFonts w:hint="default"/>
          <w:lang w:val="vi-VN"/>
        </w:rPr>
      </w:pPr>
      <w:r>
        <w:rPr>
          <w:rFonts w:hint="default"/>
          <w:lang w:val="vi-VN"/>
        </w:rPr>
        <w:t>void main() {</w:t>
      </w:r>
    </w:p>
    <w:p w14:paraId="523B46F1">
      <w:pPr>
        <w:rPr>
          <w:rFonts w:hint="default"/>
          <w:lang w:val="vi-VN"/>
        </w:rPr>
      </w:pPr>
      <w:r>
        <w:rPr>
          <w:rFonts w:hint="default"/>
          <w:lang w:val="vi-VN"/>
        </w:rPr>
        <w:t xml:space="preserve">  runApp(const MyApp());</w:t>
      </w:r>
    </w:p>
    <w:p w14:paraId="3EDD0E99">
      <w:pPr>
        <w:rPr>
          <w:rFonts w:hint="default"/>
          <w:lang w:val="vi-VN"/>
        </w:rPr>
      </w:pPr>
      <w:r>
        <w:rPr>
          <w:rFonts w:hint="default"/>
          <w:lang w:val="vi-VN"/>
        </w:rPr>
        <w:t>}</w:t>
      </w:r>
    </w:p>
    <w:p w14:paraId="184E46FD">
      <w:pPr>
        <w:rPr>
          <w:rFonts w:hint="default"/>
          <w:lang w:val="vi-VN"/>
        </w:rPr>
      </w:pPr>
    </w:p>
    <w:p w14:paraId="1EA5BECB">
      <w:pPr>
        <w:rPr>
          <w:rFonts w:hint="default"/>
          <w:lang w:val="vi-VN"/>
        </w:rPr>
      </w:pPr>
      <w:r>
        <w:rPr>
          <w:rFonts w:hint="default"/>
          <w:lang w:val="vi-VN"/>
        </w:rPr>
        <w:t>class MyApp extends StatelessWidget {</w:t>
      </w:r>
    </w:p>
    <w:p w14:paraId="5D9D62B6">
      <w:pPr>
        <w:rPr>
          <w:rFonts w:hint="default"/>
          <w:lang w:val="vi-VN"/>
        </w:rPr>
      </w:pPr>
      <w:r>
        <w:rPr>
          <w:rFonts w:hint="default"/>
          <w:lang w:val="vi-VN"/>
        </w:rPr>
        <w:t xml:space="preserve">  const MyApp({super.key});</w:t>
      </w:r>
    </w:p>
    <w:p w14:paraId="385CB66B">
      <w:pPr>
        <w:rPr>
          <w:rFonts w:hint="default"/>
          <w:lang w:val="vi-VN"/>
        </w:rPr>
      </w:pPr>
    </w:p>
    <w:p w14:paraId="2A6F756B">
      <w:pPr>
        <w:rPr>
          <w:rFonts w:hint="default"/>
          <w:lang w:val="vi-VN"/>
        </w:rPr>
      </w:pPr>
      <w:r>
        <w:rPr>
          <w:rFonts w:hint="default"/>
          <w:lang w:val="vi-VN"/>
        </w:rPr>
        <w:t xml:space="preserve">  @override</w:t>
      </w:r>
    </w:p>
    <w:p w14:paraId="715EC491">
      <w:pPr>
        <w:rPr>
          <w:rFonts w:hint="default"/>
          <w:lang w:val="vi-VN"/>
        </w:rPr>
      </w:pPr>
      <w:r>
        <w:rPr>
          <w:rFonts w:hint="default"/>
          <w:lang w:val="vi-VN"/>
        </w:rPr>
        <w:t xml:space="preserve">  Widget build(BuildContext context) {</w:t>
      </w:r>
    </w:p>
    <w:p w14:paraId="47778A80">
      <w:pPr>
        <w:rPr>
          <w:rFonts w:hint="default"/>
          <w:lang w:val="vi-VN"/>
        </w:rPr>
      </w:pPr>
      <w:r>
        <w:rPr>
          <w:rFonts w:hint="default"/>
          <w:lang w:val="vi-VN"/>
        </w:rPr>
        <w:t xml:space="preserve">    return MaterialApp(</w:t>
      </w:r>
    </w:p>
    <w:p w14:paraId="4FAD090B">
      <w:pPr>
        <w:rPr>
          <w:rFonts w:hint="default"/>
          <w:lang w:val="vi-VN"/>
        </w:rPr>
      </w:pPr>
      <w:r>
        <w:rPr>
          <w:rFonts w:hint="default"/>
          <w:lang w:val="vi-VN"/>
        </w:rPr>
        <w:t xml:space="preserve">      debugShowCheckedModeBanner: false,</w:t>
      </w:r>
    </w:p>
    <w:p w14:paraId="657FC2D5">
      <w:pPr>
        <w:rPr>
          <w:rFonts w:hint="default"/>
          <w:lang w:val="vi-VN"/>
        </w:rPr>
      </w:pPr>
      <w:r>
        <w:rPr>
          <w:rFonts w:hint="default"/>
          <w:lang w:val="vi-VN"/>
        </w:rPr>
        <w:t xml:space="preserve">      title: 'Bài tập 02',</w:t>
      </w:r>
    </w:p>
    <w:p w14:paraId="1216C858">
      <w:pPr>
        <w:rPr>
          <w:rFonts w:hint="default"/>
          <w:lang w:val="vi-VN"/>
        </w:rPr>
      </w:pPr>
      <w:r>
        <w:rPr>
          <w:rFonts w:hint="default"/>
          <w:lang w:val="vi-VN"/>
        </w:rPr>
        <w:t xml:space="preserve">      home: Scaffold(</w:t>
      </w:r>
    </w:p>
    <w:p w14:paraId="069B573F">
      <w:pPr>
        <w:rPr>
          <w:rFonts w:hint="default"/>
          <w:lang w:val="vi-VN"/>
        </w:rPr>
      </w:pPr>
      <w:r>
        <w:rPr>
          <w:rFonts w:hint="default"/>
          <w:lang w:val="vi-VN"/>
        </w:rPr>
        <w:t xml:space="preserve">        appBar: AppBar(</w:t>
      </w:r>
    </w:p>
    <w:p w14:paraId="4F9C55F8">
      <w:pPr>
        <w:rPr>
          <w:rFonts w:hint="default"/>
          <w:lang w:val="vi-VN"/>
        </w:rPr>
      </w:pPr>
      <w:r>
        <w:rPr>
          <w:rFonts w:hint="default"/>
          <w:lang w:val="vi-VN"/>
        </w:rPr>
        <w:t xml:space="preserve">          backgroundColor: Colors.blueGrey,</w:t>
      </w:r>
    </w:p>
    <w:p w14:paraId="6DCA9F85">
      <w:pPr>
        <w:rPr>
          <w:rFonts w:hint="default"/>
          <w:lang w:val="vi-VN"/>
        </w:rPr>
      </w:pPr>
      <w:r>
        <w:rPr>
          <w:rFonts w:hint="default"/>
          <w:lang w:val="vi-VN"/>
        </w:rPr>
        <w:t xml:space="preserve">          centerTitle: true,</w:t>
      </w:r>
    </w:p>
    <w:p w14:paraId="2FAF061D">
      <w:pPr>
        <w:rPr>
          <w:rFonts w:hint="default"/>
          <w:lang w:val="vi-VN"/>
        </w:rPr>
      </w:pPr>
      <w:r>
        <w:rPr>
          <w:rFonts w:hint="default"/>
          <w:lang w:val="vi-VN"/>
        </w:rPr>
        <w:t xml:space="preserve">          title: const Text(</w:t>
      </w:r>
    </w:p>
    <w:p w14:paraId="1F3F3ED8">
      <w:pPr>
        <w:rPr>
          <w:rFonts w:hint="default"/>
          <w:lang w:val="vi-VN"/>
        </w:rPr>
      </w:pPr>
      <w:r>
        <w:rPr>
          <w:rFonts w:hint="default"/>
          <w:lang w:val="vi-VN"/>
        </w:rPr>
        <w:t xml:space="preserve">            'Phạm Long Khoa - 1250080083',</w:t>
      </w:r>
    </w:p>
    <w:p w14:paraId="46C9B50C">
      <w:pPr>
        <w:rPr>
          <w:rFonts w:hint="default"/>
          <w:lang w:val="vi-VN"/>
        </w:rPr>
      </w:pPr>
      <w:r>
        <w:rPr>
          <w:rFonts w:hint="default"/>
          <w:lang w:val="vi-VN"/>
        </w:rPr>
        <w:t xml:space="preserve">            style: TextStyle(color: Colors.white),</w:t>
      </w:r>
    </w:p>
    <w:p w14:paraId="30333D5D">
      <w:pPr>
        <w:rPr>
          <w:rFonts w:hint="default"/>
          <w:lang w:val="vi-VN"/>
        </w:rPr>
      </w:pPr>
      <w:r>
        <w:rPr>
          <w:rFonts w:hint="default"/>
          <w:lang w:val="vi-VN"/>
        </w:rPr>
        <w:t xml:space="preserve">          ),</w:t>
      </w:r>
    </w:p>
    <w:p w14:paraId="3E67AB93">
      <w:pPr>
        <w:rPr>
          <w:rFonts w:hint="default"/>
          <w:lang w:val="vi-VN"/>
        </w:rPr>
      </w:pPr>
      <w:r>
        <w:rPr>
          <w:rFonts w:hint="default"/>
          <w:lang w:val="vi-VN"/>
        </w:rPr>
        <w:t xml:space="preserve">        ),</w:t>
      </w:r>
    </w:p>
    <w:p w14:paraId="05B5AB1A">
      <w:pPr>
        <w:rPr>
          <w:rFonts w:hint="default"/>
          <w:lang w:val="vi-VN"/>
        </w:rPr>
      </w:pPr>
      <w:r>
        <w:rPr>
          <w:rFonts w:hint="default"/>
          <w:lang w:val="vi-VN"/>
        </w:rPr>
        <w:t xml:space="preserve">        body: Center(</w:t>
      </w:r>
    </w:p>
    <w:p w14:paraId="371DE980">
      <w:pPr>
        <w:rPr>
          <w:rFonts w:hint="default"/>
          <w:lang w:val="vi-VN"/>
        </w:rPr>
      </w:pPr>
      <w:r>
        <w:rPr>
          <w:rFonts w:hint="default"/>
          <w:lang w:val="vi-VN"/>
        </w:rPr>
        <w:t xml:space="preserve">          child: SingleChildScrollView(</w:t>
      </w:r>
    </w:p>
    <w:p w14:paraId="3CD55135">
      <w:pPr>
        <w:rPr>
          <w:rFonts w:hint="default"/>
          <w:lang w:val="vi-VN"/>
        </w:rPr>
      </w:pPr>
      <w:r>
        <w:rPr>
          <w:rFonts w:hint="default"/>
          <w:lang w:val="vi-VN"/>
        </w:rPr>
        <w:t xml:space="preserve">            child: Container(</w:t>
      </w:r>
    </w:p>
    <w:p w14:paraId="69B7C444">
      <w:pPr>
        <w:rPr>
          <w:rFonts w:hint="default"/>
          <w:lang w:val="vi-VN"/>
        </w:rPr>
      </w:pPr>
      <w:r>
        <w:rPr>
          <w:rFonts w:hint="default"/>
          <w:lang w:val="vi-VN"/>
        </w:rPr>
        <w:t xml:space="preserve">              width: 350,</w:t>
      </w:r>
    </w:p>
    <w:p w14:paraId="4B451587">
      <w:pPr>
        <w:rPr>
          <w:rFonts w:hint="default"/>
          <w:lang w:val="vi-VN"/>
        </w:rPr>
      </w:pPr>
      <w:r>
        <w:rPr>
          <w:rFonts w:hint="default"/>
          <w:lang w:val="vi-VN"/>
        </w:rPr>
        <w:t xml:space="preserve">              margin: const EdgeInsets.all(20),</w:t>
      </w:r>
    </w:p>
    <w:p w14:paraId="35713594">
      <w:pPr>
        <w:rPr>
          <w:rFonts w:hint="default"/>
          <w:lang w:val="vi-VN"/>
        </w:rPr>
      </w:pPr>
      <w:r>
        <w:rPr>
          <w:rFonts w:hint="default"/>
          <w:lang w:val="vi-VN"/>
        </w:rPr>
        <w:t xml:space="preserve">              decoration: BoxDecoration(</w:t>
      </w:r>
    </w:p>
    <w:p w14:paraId="328FAE4A">
      <w:pPr>
        <w:rPr>
          <w:rFonts w:hint="default"/>
          <w:lang w:val="vi-VN"/>
        </w:rPr>
      </w:pPr>
      <w:r>
        <w:rPr>
          <w:rFonts w:hint="default"/>
          <w:lang w:val="vi-VN"/>
        </w:rPr>
        <w:t xml:space="preserve">                color: Colors.purple.shade50,</w:t>
      </w:r>
    </w:p>
    <w:p w14:paraId="50A23F79">
      <w:pPr>
        <w:rPr>
          <w:rFonts w:hint="default"/>
          <w:lang w:val="vi-VN"/>
        </w:rPr>
      </w:pPr>
      <w:r>
        <w:rPr>
          <w:rFonts w:hint="default"/>
          <w:lang w:val="vi-VN"/>
        </w:rPr>
        <w:t xml:space="preserve">                borderRadius: BorderRadius.circular(10),</w:t>
      </w:r>
    </w:p>
    <w:p w14:paraId="17C5982F">
      <w:pPr>
        <w:rPr>
          <w:rFonts w:hint="default"/>
          <w:lang w:val="vi-VN"/>
        </w:rPr>
      </w:pPr>
      <w:r>
        <w:rPr>
          <w:rFonts w:hint="default"/>
          <w:lang w:val="vi-VN"/>
        </w:rPr>
        <w:t xml:space="preserve">              ),</w:t>
      </w:r>
    </w:p>
    <w:p w14:paraId="1A7F623A">
      <w:pPr>
        <w:rPr>
          <w:rFonts w:hint="default"/>
          <w:lang w:val="vi-VN"/>
        </w:rPr>
      </w:pPr>
      <w:r>
        <w:rPr>
          <w:rFonts w:hint="default"/>
          <w:lang w:val="vi-VN"/>
        </w:rPr>
        <w:t xml:space="preserve">              child: Column(</w:t>
      </w:r>
    </w:p>
    <w:p w14:paraId="2E9BAC6D">
      <w:pPr>
        <w:rPr>
          <w:rFonts w:hint="default"/>
          <w:lang w:val="vi-VN"/>
        </w:rPr>
      </w:pPr>
      <w:r>
        <w:rPr>
          <w:rFonts w:hint="default"/>
          <w:lang w:val="vi-VN"/>
        </w:rPr>
        <w:t xml:space="preserve">                mainAxisSize: MainAxisSize.min,</w:t>
      </w:r>
    </w:p>
    <w:p w14:paraId="37114FC5">
      <w:pPr>
        <w:rPr>
          <w:rFonts w:hint="default"/>
          <w:lang w:val="vi-VN"/>
        </w:rPr>
      </w:pPr>
      <w:r>
        <w:rPr>
          <w:rFonts w:hint="default"/>
          <w:lang w:val="vi-VN"/>
        </w:rPr>
        <w:t xml:space="preserve">                children: [</w:t>
      </w:r>
    </w:p>
    <w:p w14:paraId="36968A95">
      <w:pPr>
        <w:rPr>
          <w:rFonts w:hint="default"/>
          <w:lang w:val="vi-VN"/>
        </w:rPr>
      </w:pPr>
      <w:r>
        <w:rPr>
          <w:rFonts w:hint="default"/>
          <w:lang w:val="vi-VN"/>
        </w:rPr>
        <w:t xml:space="preserve">                  Container(</w:t>
      </w:r>
    </w:p>
    <w:p w14:paraId="082D44A5">
      <w:pPr>
        <w:rPr>
          <w:rFonts w:hint="default"/>
          <w:lang w:val="vi-VN"/>
        </w:rPr>
      </w:pPr>
      <w:r>
        <w:rPr>
          <w:rFonts w:hint="default"/>
          <w:lang w:val="vi-VN"/>
        </w:rPr>
        <w:t xml:space="preserve">                    width: double.infinity,</w:t>
      </w:r>
    </w:p>
    <w:p w14:paraId="223A95B9">
      <w:pPr>
        <w:rPr>
          <w:rFonts w:hint="default"/>
          <w:lang w:val="vi-VN"/>
        </w:rPr>
      </w:pPr>
      <w:r>
        <w:rPr>
          <w:rFonts w:hint="default"/>
          <w:lang w:val="vi-VN"/>
        </w:rPr>
        <w:t xml:space="preserve">                    padding: const EdgeInsets.all(15),</w:t>
      </w:r>
    </w:p>
    <w:p w14:paraId="0AD526F6">
      <w:pPr>
        <w:rPr>
          <w:rFonts w:hint="default"/>
          <w:lang w:val="vi-VN"/>
        </w:rPr>
      </w:pPr>
      <w:r>
        <w:rPr>
          <w:rFonts w:hint="default"/>
          <w:lang w:val="vi-VN"/>
        </w:rPr>
        <w:t xml:space="preserve">                    decoration: const BoxDecoration(</w:t>
      </w:r>
    </w:p>
    <w:p w14:paraId="7DB01D83">
      <w:pPr>
        <w:rPr>
          <w:rFonts w:hint="default"/>
          <w:lang w:val="vi-VN"/>
        </w:rPr>
      </w:pPr>
      <w:r>
        <w:rPr>
          <w:rFonts w:hint="default"/>
          <w:lang w:val="vi-VN"/>
        </w:rPr>
        <w:t xml:space="preserve">                      color: Colors.blueGrey,</w:t>
      </w:r>
    </w:p>
    <w:p w14:paraId="2394F80F">
      <w:pPr>
        <w:rPr>
          <w:rFonts w:hint="default"/>
          <w:lang w:val="vi-VN"/>
        </w:rPr>
      </w:pPr>
      <w:r>
        <w:rPr>
          <w:rFonts w:hint="default"/>
          <w:lang w:val="vi-VN"/>
        </w:rPr>
        <w:t xml:space="preserve">                      borderRadius: BorderRadius.vertical(</w:t>
      </w:r>
    </w:p>
    <w:p w14:paraId="14C258E0">
      <w:pPr>
        <w:rPr>
          <w:rFonts w:hint="default"/>
          <w:lang w:val="vi-VN"/>
        </w:rPr>
      </w:pPr>
      <w:r>
        <w:rPr>
          <w:rFonts w:hint="default"/>
          <w:lang w:val="vi-VN"/>
        </w:rPr>
        <w:t xml:space="preserve">                        top: Radius.circular(10),</w:t>
      </w:r>
    </w:p>
    <w:p w14:paraId="1D6648D7">
      <w:pPr>
        <w:rPr>
          <w:rFonts w:hint="default"/>
          <w:lang w:val="vi-VN"/>
        </w:rPr>
      </w:pPr>
      <w:r>
        <w:rPr>
          <w:rFonts w:hint="default"/>
          <w:lang w:val="vi-VN"/>
        </w:rPr>
        <w:t xml:space="preserve">                      ),</w:t>
      </w:r>
    </w:p>
    <w:p w14:paraId="6B96E733">
      <w:pPr>
        <w:rPr>
          <w:rFonts w:hint="default"/>
          <w:lang w:val="vi-VN"/>
        </w:rPr>
      </w:pPr>
      <w:r>
        <w:rPr>
          <w:rFonts w:hint="default"/>
          <w:lang w:val="vi-VN"/>
        </w:rPr>
        <w:t xml:space="preserve">                    ),</w:t>
      </w:r>
    </w:p>
    <w:p w14:paraId="431AB527">
      <w:pPr>
        <w:rPr>
          <w:rFonts w:hint="default"/>
          <w:lang w:val="vi-VN"/>
        </w:rPr>
      </w:pPr>
      <w:r>
        <w:rPr>
          <w:rFonts w:hint="default"/>
          <w:lang w:val="vi-VN"/>
        </w:rPr>
        <w:t xml:space="preserve">                    child: const Text(</w:t>
      </w:r>
    </w:p>
    <w:p w14:paraId="511108AA">
      <w:pPr>
        <w:rPr>
          <w:rFonts w:hint="default"/>
          <w:lang w:val="vi-VN"/>
        </w:rPr>
      </w:pPr>
      <w:r>
        <w:rPr>
          <w:rFonts w:hint="default"/>
          <w:lang w:val="vi-VN"/>
        </w:rPr>
        <w:t xml:space="preserve">                      'Đề tài Khóa luận',</w:t>
      </w:r>
    </w:p>
    <w:p w14:paraId="1BA096AB">
      <w:pPr>
        <w:rPr>
          <w:rFonts w:hint="default"/>
          <w:lang w:val="vi-VN"/>
        </w:rPr>
      </w:pPr>
      <w:r>
        <w:rPr>
          <w:rFonts w:hint="default"/>
          <w:lang w:val="vi-VN"/>
        </w:rPr>
        <w:t xml:space="preserve">                      textAlign: TextAlign.center,</w:t>
      </w:r>
    </w:p>
    <w:p w14:paraId="141EE717">
      <w:pPr>
        <w:rPr>
          <w:rFonts w:hint="default"/>
          <w:lang w:val="vi-VN"/>
        </w:rPr>
      </w:pPr>
      <w:r>
        <w:rPr>
          <w:rFonts w:hint="default"/>
          <w:lang w:val="vi-VN"/>
        </w:rPr>
        <w:t xml:space="preserve">                      style: TextStyle(</w:t>
      </w:r>
    </w:p>
    <w:p w14:paraId="56EE5C41">
      <w:pPr>
        <w:rPr>
          <w:rFonts w:hint="default"/>
          <w:lang w:val="vi-VN"/>
        </w:rPr>
      </w:pPr>
      <w:r>
        <w:rPr>
          <w:rFonts w:hint="default"/>
          <w:lang w:val="vi-VN"/>
        </w:rPr>
        <w:t xml:space="preserve">                        fontSize: 24,</w:t>
      </w:r>
    </w:p>
    <w:p w14:paraId="775C40D7">
      <w:pPr>
        <w:rPr>
          <w:rFonts w:hint="default"/>
          <w:lang w:val="vi-VN"/>
        </w:rPr>
      </w:pPr>
      <w:r>
        <w:rPr>
          <w:rFonts w:hint="default"/>
          <w:lang w:val="vi-VN"/>
        </w:rPr>
        <w:t xml:space="preserve">                        color: Colors.white,</w:t>
      </w:r>
    </w:p>
    <w:p w14:paraId="08842A01">
      <w:pPr>
        <w:rPr>
          <w:rFonts w:hint="default"/>
          <w:lang w:val="vi-VN"/>
        </w:rPr>
      </w:pPr>
      <w:r>
        <w:rPr>
          <w:rFonts w:hint="default"/>
          <w:lang w:val="vi-VN"/>
        </w:rPr>
        <w:t xml:space="preserve">                        fontWeight: FontWeight.bold,</w:t>
      </w:r>
    </w:p>
    <w:p w14:paraId="3458881F">
      <w:pPr>
        <w:rPr>
          <w:rFonts w:hint="default"/>
          <w:lang w:val="vi-VN"/>
        </w:rPr>
      </w:pPr>
      <w:r>
        <w:rPr>
          <w:rFonts w:hint="default"/>
          <w:lang w:val="vi-VN"/>
        </w:rPr>
        <w:t xml:space="preserve">                      ),</w:t>
      </w:r>
    </w:p>
    <w:p w14:paraId="20B80557">
      <w:pPr>
        <w:rPr>
          <w:rFonts w:hint="default"/>
          <w:lang w:val="vi-VN"/>
        </w:rPr>
      </w:pPr>
      <w:r>
        <w:rPr>
          <w:rFonts w:hint="default"/>
          <w:lang w:val="vi-VN"/>
        </w:rPr>
        <w:t xml:space="preserve">                    ),</w:t>
      </w:r>
    </w:p>
    <w:p w14:paraId="0749D0A9">
      <w:pPr>
        <w:rPr>
          <w:rFonts w:hint="default"/>
          <w:lang w:val="vi-VN"/>
        </w:rPr>
      </w:pPr>
      <w:r>
        <w:rPr>
          <w:rFonts w:hint="default"/>
          <w:lang w:val="vi-VN"/>
        </w:rPr>
        <w:t xml:space="preserve">                  ),</w:t>
      </w:r>
    </w:p>
    <w:p w14:paraId="18F12357">
      <w:pPr>
        <w:rPr>
          <w:rFonts w:hint="default"/>
          <w:lang w:val="vi-VN"/>
        </w:rPr>
      </w:pPr>
    </w:p>
    <w:p w14:paraId="12D0B574">
      <w:pPr>
        <w:rPr>
          <w:rFonts w:hint="default"/>
          <w:lang w:val="vi-VN"/>
        </w:rPr>
      </w:pPr>
      <w:r>
        <w:rPr>
          <w:rFonts w:hint="default"/>
          <w:lang w:val="vi-VN"/>
        </w:rPr>
        <w:t xml:space="preserve">                  Padding(</w:t>
      </w:r>
    </w:p>
    <w:p w14:paraId="573614C8">
      <w:pPr>
        <w:rPr>
          <w:rFonts w:hint="default"/>
          <w:lang w:val="vi-VN"/>
        </w:rPr>
      </w:pPr>
      <w:r>
        <w:rPr>
          <w:rFonts w:hint="default"/>
          <w:lang w:val="vi-VN"/>
        </w:rPr>
        <w:t xml:space="preserve">                    padding: const EdgeInsets.all(15),</w:t>
      </w:r>
    </w:p>
    <w:p w14:paraId="0957959C">
      <w:pPr>
        <w:rPr>
          <w:rFonts w:hint="default"/>
          <w:lang w:val="vi-VN"/>
        </w:rPr>
      </w:pPr>
      <w:r>
        <w:rPr>
          <w:rFonts w:hint="default"/>
          <w:lang w:val="vi-VN"/>
        </w:rPr>
        <w:t xml:space="preserve">                    child: Column(</w:t>
      </w:r>
    </w:p>
    <w:p w14:paraId="2FAD7477">
      <w:pPr>
        <w:rPr>
          <w:rFonts w:hint="default"/>
          <w:lang w:val="vi-VN"/>
        </w:rPr>
      </w:pPr>
      <w:r>
        <w:rPr>
          <w:rFonts w:hint="default"/>
          <w:lang w:val="vi-VN"/>
        </w:rPr>
        <w:t xml:space="preserve">                      crossAxisAlignment: CrossAxisAlignment.start,</w:t>
      </w:r>
    </w:p>
    <w:p w14:paraId="6F49221F">
      <w:pPr>
        <w:rPr>
          <w:rFonts w:hint="default"/>
          <w:lang w:val="vi-VN"/>
        </w:rPr>
      </w:pPr>
      <w:r>
        <w:rPr>
          <w:rFonts w:hint="default"/>
          <w:lang w:val="vi-VN"/>
        </w:rPr>
        <w:t xml:space="preserve">                      children: [</w:t>
      </w:r>
    </w:p>
    <w:p w14:paraId="014A418D">
      <w:pPr>
        <w:rPr>
          <w:rFonts w:hint="default"/>
          <w:lang w:val="vi-VN"/>
        </w:rPr>
      </w:pPr>
      <w:r>
        <w:rPr>
          <w:rFonts w:hint="default"/>
          <w:lang w:val="vi-VN"/>
        </w:rPr>
        <w:t xml:space="preserve">                        Center(</w:t>
      </w:r>
    </w:p>
    <w:p w14:paraId="09C8FA16">
      <w:pPr>
        <w:rPr>
          <w:rFonts w:hint="default"/>
          <w:lang w:val="vi-VN"/>
        </w:rPr>
      </w:pPr>
      <w:r>
        <w:rPr>
          <w:rFonts w:hint="default"/>
          <w:lang w:val="vi-VN"/>
        </w:rPr>
        <w:t xml:space="preserve">                          child: CircleAvatar(</w:t>
      </w:r>
    </w:p>
    <w:p w14:paraId="54AB4288">
      <w:pPr>
        <w:rPr>
          <w:rFonts w:hint="default"/>
          <w:lang w:val="vi-VN"/>
        </w:rPr>
      </w:pPr>
      <w:r>
        <w:rPr>
          <w:rFonts w:hint="default"/>
          <w:lang w:val="vi-VN"/>
        </w:rPr>
        <w:t xml:space="preserve">                            radius: 45,</w:t>
      </w:r>
    </w:p>
    <w:p w14:paraId="4FEE921D">
      <w:pPr>
        <w:rPr>
          <w:rFonts w:hint="default"/>
          <w:lang w:val="vi-VN"/>
        </w:rPr>
      </w:pPr>
      <w:r>
        <w:rPr>
          <w:rFonts w:hint="default"/>
          <w:lang w:val="vi-VN"/>
        </w:rPr>
        <w:t xml:space="preserve">                            backgroundImage: const AssetImage(</w:t>
      </w:r>
    </w:p>
    <w:p w14:paraId="02B71FAD">
      <w:pPr>
        <w:rPr>
          <w:rFonts w:hint="default"/>
          <w:lang w:val="vi-VN"/>
        </w:rPr>
      </w:pPr>
      <w:r>
        <w:rPr>
          <w:rFonts w:hint="default"/>
          <w:lang w:val="vi-VN"/>
        </w:rPr>
        <w:t xml:space="preserve">                              'assets/images/avata.jpg',</w:t>
      </w:r>
    </w:p>
    <w:p w14:paraId="095BED0F">
      <w:pPr>
        <w:rPr>
          <w:rFonts w:hint="default"/>
          <w:lang w:val="vi-VN"/>
        </w:rPr>
      </w:pPr>
      <w:r>
        <w:rPr>
          <w:rFonts w:hint="default"/>
          <w:lang w:val="vi-VN"/>
        </w:rPr>
        <w:t xml:space="preserve">                            ),</w:t>
      </w:r>
    </w:p>
    <w:p w14:paraId="0DFC69E8">
      <w:pPr>
        <w:rPr>
          <w:rFonts w:hint="default"/>
          <w:lang w:val="vi-VN"/>
        </w:rPr>
      </w:pPr>
      <w:r>
        <w:rPr>
          <w:rFonts w:hint="default"/>
          <w:lang w:val="vi-VN"/>
        </w:rPr>
        <w:t xml:space="preserve">                          ),</w:t>
      </w:r>
    </w:p>
    <w:p w14:paraId="25F1727A">
      <w:pPr>
        <w:rPr>
          <w:rFonts w:hint="default"/>
          <w:lang w:val="vi-VN"/>
        </w:rPr>
      </w:pPr>
      <w:r>
        <w:rPr>
          <w:rFonts w:hint="default"/>
          <w:lang w:val="vi-VN"/>
        </w:rPr>
        <w:t xml:space="preserve">                        ),</w:t>
      </w:r>
    </w:p>
    <w:p w14:paraId="7F11CC8E">
      <w:pPr>
        <w:rPr>
          <w:rFonts w:hint="default"/>
          <w:lang w:val="vi-VN"/>
        </w:rPr>
      </w:pPr>
    </w:p>
    <w:p w14:paraId="141793CE">
      <w:pPr>
        <w:rPr>
          <w:rFonts w:hint="default"/>
          <w:lang w:val="vi-VN"/>
        </w:rPr>
      </w:pPr>
      <w:r>
        <w:rPr>
          <w:rFonts w:hint="default"/>
          <w:lang w:val="vi-VN"/>
        </w:rPr>
        <w:t xml:space="preserve">                        const SizedBox(height: 15),</w:t>
      </w:r>
    </w:p>
    <w:p w14:paraId="0CF16BEA">
      <w:pPr>
        <w:rPr>
          <w:rFonts w:hint="default"/>
          <w:lang w:val="vi-VN"/>
        </w:rPr>
      </w:pPr>
    </w:p>
    <w:p w14:paraId="56C48D23">
      <w:pPr>
        <w:rPr>
          <w:rFonts w:hint="default"/>
          <w:lang w:val="vi-VN"/>
        </w:rPr>
      </w:pPr>
      <w:r>
        <w:rPr>
          <w:rFonts w:hint="default"/>
          <w:lang w:val="vi-VN"/>
        </w:rPr>
        <w:t xml:space="preserve">                        const Center(</w:t>
      </w:r>
    </w:p>
    <w:p w14:paraId="6B2D78EF">
      <w:pPr>
        <w:rPr>
          <w:rFonts w:hint="default"/>
          <w:lang w:val="vi-VN"/>
        </w:rPr>
      </w:pPr>
      <w:r>
        <w:rPr>
          <w:rFonts w:hint="default"/>
          <w:lang w:val="vi-VN"/>
        </w:rPr>
        <w:t xml:space="preserve">                          child: Text(</w:t>
      </w:r>
    </w:p>
    <w:p w14:paraId="24058B7D">
      <w:pPr>
        <w:rPr>
          <w:rFonts w:hint="default"/>
          <w:lang w:val="vi-VN"/>
        </w:rPr>
      </w:pPr>
      <w:r>
        <w:rPr>
          <w:rFonts w:hint="default"/>
          <w:lang w:val="vi-VN"/>
        </w:rPr>
        <w:t xml:space="preserve">                            'HỆ THỐNG QUẢN LÝ BÃI XE',</w:t>
      </w:r>
    </w:p>
    <w:p w14:paraId="38B6C0C6">
      <w:pPr>
        <w:rPr>
          <w:rFonts w:hint="default"/>
          <w:lang w:val="vi-VN"/>
        </w:rPr>
      </w:pPr>
      <w:r>
        <w:rPr>
          <w:rFonts w:hint="default"/>
          <w:lang w:val="vi-VN"/>
        </w:rPr>
        <w:t xml:space="preserve">                            textAlign: TextAlign.center,</w:t>
      </w:r>
    </w:p>
    <w:p w14:paraId="496B8AAC">
      <w:pPr>
        <w:rPr>
          <w:rFonts w:hint="default"/>
          <w:lang w:val="vi-VN"/>
        </w:rPr>
      </w:pPr>
      <w:r>
        <w:rPr>
          <w:rFonts w:hint="default"/>
          <w:lang w:val="vi-VN"/>
        </w:rPr>
        <w:t xml:space="preserve">                            style: TextStyle(</w:t>
      </w:r>
    </w:p>
    <w:p w14:paraId="41B5EF07">
      <w:pPr>
        <w:rPr>
          <w:rFonts w:hint="default"/>
          <w:lang w:val="vi-VN"/>
        </w:rPr>
      </w:pPr>
      <w:r>
        <w:rPr>
          <w:rFonts w:hint="default"/>
          <w:lang w:val="vi-VN"/>
        </w:rPr>
        <w:t xml:space="preserve">                              fontSize: 22,</w:t>
      </w:r>
    </w:p>
    <w:p w14:paraId="16494A60">
      <w:pPr>
        <w:rPr>
          <w:rFonts w:hint="default"/>
          <w:lang w:val="vi-VN"/>
        </w:rPr>
      </w:pPr>
      <w:r>
        <w:rPr>
          <w:rFonts w:hint="default"/>
          <w:lang w:val="vi-VN"/>
        </w:rPr>
        <w:t xml:space="preserve">                              fontWeight: FontWeight.bold,</w:t>
      </w:r>
    </w:p>
    <w:p w14:paraId="3C98835E">
      <w:pPr>
        <w:rPr>
          <w:rFonts w:hint="default"/>
          <w:lang w:val="vi-VN"/>
        </w:rPr>
      </w:pPr>
      <w:r>
        <w:rPr>
          <w:rFonts w:hint="default"/>
          <w:lang w:val="vi-VN"/>
        </w:rPr>
        <w:t xml:space="preserve">                              color: Colors.indigo,</w:t>
      </w:r>
    </w:p>
    <w:p w14:paraId="36AE2F7E">
      <w:pPr>
        <w:rPr>
          <w:rFonts w:hint="default"/>
          <w:lang w:val="vi-VN"/>
        </w:rPr>
      </w:pPr>
      <w:r>
        <w:rPr>
          <w:rFonts w:hint="default"/>
          <w:lang w:val="vi-VN"/>
        </w:rPr>
        <w:t xml:space="preserve">                            ),</w:t>
      </w:r>
    </w:p>
    <w:p w14:paraId="79A80B1F">
      <w:pPr>
        <w:rPr>
          <w:rFonts w:hint="default"/>
          <w:lang w:val="vi-VN"/>
        </w:rPr>
      </w:pPr>
      <w:r>
        <w:rPr>
          <w:rFonts w:hint="default"/>
          <w:lang w:val="vi-VN"/>
        </w:rPr>
        <w:t xml:space="preserve">                          ),</w:t>
      </w:r>
    </w:p>
    <w:p w14:paraId="038417A4">
      <w:pPr>
        <w:rPr>
          <w:rFonts w:hint="default"/>
          <w:lang w:val="vi-VN"/>
        </w:rPr>
      </w:pPr>
      <w:r>
        <w:rPr>
          <w:rFonts w:hint="default"/>
          <w:lang w:val="vi-VN"/>
        </w:rPr>
        <w:t xml:space="preserve">                        ),</w:t>
      </w:r>
    </w:p>
    <w:p w14:paraId="029CF766">
      <w:pPr>
        <w:rPr>
          <w:rFonts w:hint="default"/>
          <w:lang w:val="vi-VN"/>
        </w:rPr>
      </w:pPr>
    </w:p>
    <w:p w14:paraId="40089C6F">
      <w:pPr>
        <w:rPr>
          <w:rFonts w:hint="default"/>
          <w:lang w:val="vi-VN"/>
        </w:rPr>
      </w:pPr>
      <w:r>
        <w:rPr>
          <w:rFonts w:hint="default"/>
          <w:lang w:val="vi-VN"/>
        </w:rPr>
        <w:t xml:space="preserve">                        const SizedBox(height: 20),</w:t>
      </w:r>
    </w:p>
    <w:p w14:paraId="719FF333">
      <w:pPr>
        <w:rPr>
          <w:rFonts w:hint="default"/>
          <w:lang w:val="vi-VN"/>
        </w:rPr>
      </w:pPr>
    </w:p>
    <w:p w14:paraId="6D8B8D98">
      <w:pPr>
        <w:rPr>
          <w:rFonts w:hint="default"/>
          <w:lang w:val="vi-VN"/>
        </w:rPr>
      </w:pPr>
      <w:r>
        <w:rPr>
          <w:rFonts w:hint="default"/>
          <w:lang w:val="vi-VN"/>
        </w:rPr>
        <w:t xml:space="preserve">                        infoRow(Icons.qr_code, 'Mã đề tài:', 'DA2026_01'),</w:t>
      </w:r>
    </w:p>
    <w:p w14:paraId="019080F6">
      <w:pPr>
        <w:rPr>
          <w:rFonts w:hint="default"/>
          <w:lang w:val="vi-VN"/>
        </w:rPr>
      </w:pPr>
    </w:p>
    <w:p w14:paraId="45896315">
      <w:pPr>
        <w:rPr>
          <w:rFonts w:hint="default"/>
          <w:lang w:val="vi-VN"/>
        </w:rPr>
      </w:pPr>
      <w:r>
        <w:rPr>
          <w:rFonts w:hint="default"/>
          <w:lang w:val="vi-VN"/>
        </w:rPr>
        <w:t xml:space="preserve">                        const SizedBox(height: 12),</w:t>
      </w:r>
    </w:p>
    <w:p w14:paraId="31137CDF">
      <w:pPr>
        <w:rPr>
          <w:rFonts w:hint="default"/>
          <w:lang w:val="vi-VN"/>
        </w:rPr>
      </w:pPr>
    </w:p>
    <w:p w14:paraId="4DDD3C06">
      <w:pPr>
        <w:rPr>
          <w:rFonts w:hint="default"/>
          <w:lang w:val="vi-VN"/>
        </w:rPr>
      </w:pPr>
      <w:r>
        <w:rPr>
          <w:rFonts w:hint="default"/>
          <w:lang w:val="vi-VN"/>
        </w:rPr>
        <w:t xml:space="preserve">                        infoRow(</w:t>
      </w:r>
    </w:p>
    <w:p w14:paraId="1C4C7C3E">
      <w:pPr>
        <w:rPr>
          <w:rFonts w:hint="default"/>
          <w:lang w:val="vi-VN"/>
        </w:rPr>
      </w:pPr>
      <w:r>
        <w:rPr>
          <w:rFonts w:hint="default"/>
          <w:lang w:val="vi-VN"/>
        </w:rPr>
        <w:t xml:space="preserve">                          Icons.group,</w:t>
      </w:r>
    </w:p>
    <w:p w14:paraId="444ED927">
      <w:pPr>
        <w:rPr>
          <w:rFonts w:hint="default"/>
          <w:lang w:val="vi-VN"/>
        </w:rPr>
      </w:pPr>
      <w:r>
        <w:rPr>
          <w:rFonts w:hint="default"/>
          <w:lang w:val="vi-VN"/>
        </w:rPr>
        <w:t xml:space="preserve">                          'Số lượng SV tối đa:',</w:t>
      </w:r>
    </w:p>
    <w:p w14:paraId="61CC5D68">
      <w:pPr>
        <w:rPr>
          <w:rFonts w:hint="default"/>
          <w:lang w:val="vi-VN"/>
        </w:rPr>
      </w:pPr>
      <w:r>
        <w:rPr>
          <w:rFonts w:hint="default"/>
          <w:lang w:val="vi-VN"/>
        </w:rPr>
        <w:t xml:space="preserve">                          '02 sinh viên',</w:t>
      </w:r>
    </w:p>
    <w:p w14:paraId="63F9AFE4">
      <w:pPr>
        <w:rPr>
          <w:rFonts w:hint="default"/>
          <w:lang w:val="vi-VN"/>
        </w:rPr>
      </w:pPr>
      <w:r>
        <w:rPr>
          <w:rFonts w:hint="default"/>
          <w:lang w:val="vi-VN"/>
        </w:rPr>
        <w:t xml:space="preserve">                        ),</w:t>
      </w:r>
    </w:p>
    <w:p w14:paraId="3F852ACC">
      <w:pPr>
        <w:rPr>
          <w:rFonts w:hint="default"/>
          <w:lang w:val="vi-VN"/>
        </w:rPr>
      </w:pPr>
    </w:p>
    <w:p w14:paraId="483DFA7D">
      <w:pPr>
        <w:rPr>
          <w:rFonts w:hint="default"/>
          <w:lang w:val="vi-VN"/>
        </w:rPr>
      </w:pPr>
      <w:r>
        <w:rPr>
          <w:rFonts w:hint="default"/>
          <w:lang w:val="vi-VN"/>
        </w:rPr>
        <w:t xml:space="preserve">                        const SizedBox(height: 12),</w:t>
      </w:r>
    </w:p>
    <w:p w14:paraId="06D1787E">
      <w:pPr>
        <w:rPr>
          <w:rFonts w:hint="default"/>
          <w:lang w:val="vi-VN"/>
        </w:rPr>
      </w:pPr>
    </w:p>
    <w:p w14:paraId="4C8CB9DF">
      <w:pPr>
        <w:rPr>
          <w:rFonts w:hint="default"/>
          <w:lang w:val="vi-VN"/>
        </w:rPr>
      </w:pPr>
      <w:r>
        <w:rPr>
          <w:rFonts w:hint="default"/>
          <w:lang w:val="vi-VN"/>
        </w:rPr>
        <w:t xml:space="preserve">                        infoRow(</w:t>
      </w:r>
    </w:p>
    <w:p w14:paraId="3C96D199">
      <w:pPr>
        <w:rPr>
          <w:rFonts w:hint="default"/>
          <w:lang w:val="vi-VN"/>
        </w:rPr>
      </w:pPr>
      <w:r>
        <w:rPr>
          <w:rFonts w:hint="default"/>
          <w:lang w:val="vi-VN"/>
        </w:rPr>
        <w:t xml:space="preserve">                          Icons.school,</w:t>
      </w:r>
    </w:p>
    <w:p w14:paraId="41903F4D">
      <w:pPr>
        <w:rPr>
          <w:rFonts w:hint="default"/>
          <w:lang w:val="vi-VN"/>
        </w:rPr>
      </w:pPr>
      <w:r>
        <w:rPr>
          <w:rFonts w:hint="default"/>
          <w:lang w:val="vi-VN"/>
        </w:rPr>
        <w:t xml:space="preserve">                          'Chuyên ngành:',</w:t>
      </w:r>
    </w:p>
    <w:p w14:paraId="6A5AD18A">
      <w:pPr>
        <w:rPr>
          <w:rFonts w:hint="default"/>
          <w:lang w:val="vi-VN"/>
        </w:rPr>
      </w:pPr>
      <w:r>
        <w:rPr>
          <w:rFonts w:hint="default"/>
          <w:lang w:val="vi-VN"/>
        </w:rPr>
        <w:t xml:space="preserve">                          'Công nghệ Thông tin',</w:t>
      </w:r>
    </w:p>
    <w:p w14:paraId="35A88EAC">
      <w:pPr>
        <w:rPr>
          <w:rFonts w:hint="default"/>
          <w:lang w:val="vi-VN"/>
        </w:rPr>
      </w:pPr>
      <w:r>
        <w:rPr>
          <w:rFonts w:hint="default"/>
          <w:lang w:val="vi-VN"/>
        </w:rPr>
        <w:t xml:space="preserve">                        ),</w:t>
      </w:r>
    </w:p>
    <w:p w14:paraId="65C9C15B">
      <w:pPr>
        <w:rPr>
          <w:rFonts w:hint="default"/>
          <w:lang w:val="vi-VN"/>
        </w:rPr>
      </w:pPr>
    </w:p>
    <w:p w14:paraId="62D81B1F">
      <w:pPr>
        <w:rPr>
          <w:rFonts w:hint="default"/>
          <w:lang w:val="vi-VN"/>
        </w:rPr>
      </w:pPr>
      <w:r>
        <w:rPr>
          <w:rFonts w:hint="default"/>
          <w:lang w:val="vi-VN"/>
        </w:rPr>
        <w:t xml:space="preserve">                        const SizedBox(height: 12),</w:t>
      </w:r>
    </w:p>
    <w:p w14:paraId="350B5180">
      <w:pPr>
        <w:rPr>
          <w:rFonts w:hint="default"/>
          <w:lang w:val="vi-VN"/>
        </w:rPr>
      </w:pPr>
    </w:p>
    <w:p w14:paraId="0173E73B">
      <w:pPr>
        <w:rPr>
          <w:rFonts w:hint="default"/>
          <w:lang w:val="vi-VN"/>
        </w:rPr>
      </w:pPr>
      <w:r>
        <w:rPr>
          <w:rFonts w:hint="default"/>
          <w:lang w:val="vi-VN"/>
        </w:rPr>
        <w:t xml:space="preserve">                        infoRow(</w:t>
      </w:r>
    </w:p>
    <w:p w14:paraId="506D2AA6">
      <w:pPr>
        <w:rPr>
          <w:rFonts w:hint="default"/>
          <w:lang w:val="vi-VN"/>
        </w:rPr>
      </w:pPr>
      <w:r>
        <w:rPr>
          <w:rFonts w:hint="default"/>
          <w:lang w:val="vi-VN"/>
        </w:rPr>
        <w:t xml:space="preserve">                          Icons.person,</w:t>
      </w:r>
    </w:p>
    <w:p w14:paraId="035A8D18">
      <w:pPr>
        <w:rPr>
          <w:rFonts w:hint="default"/>
          <w:lang w:val="vi-VN"/>
        </w:rPr>
      </w:pPr>
      <w:r>
        <w:rPr>
          <w:rFonts w:hint="default"/>
          <w:lang w:val="vi-VN"/>
        </w:rPr>
        <w:t xml:space="preserve">                          'GV hướng dẫn:',</w:t>
      </w:r>
    </w:p>
    <w:p w14:paraId="6DB8A9A9">
      <w:pPr>
        <w:rPr>
          <w:rFonts w:hint="default"/>
          <w:lang w:val="vi-VN"/>
        </w:rPr>
      </w:pPr>
      <w:r>
        <w:rPr>
          <w:rFonts w:hint="default"/>
          <w:lang w:val="vi-VN"/>
        </w:rPr>
        <w:t xml:space="preserve">                          'ThS. Nguyễn Thanh Truyền',</w:t>
      </w:r>
    </w:p>
    <w:p w14:paraId="03C37CE3">
      <w:pPr>
        <w:rPr>
          <w:rFonts w:hint="default"/>
          <w:lang w:val="vi-VN"/>
        </w:rPr>
      </w:pPr>
      <w:r>
        <w:rPr>
          <w:rFonts w:hint="default"/>
          <w:lang w:val="vi-VN"/>
        </w:rPr>
        <w:t xml:space="preserve">                        ),</w:t>
      </w:r>
    </w:p>
    <w:p w14:paraId="52A2086E">
      <w:pPr>
        <w:rPr>
          <w:rFonts w:hint="default"/>
          <w:lang w:val="vi-VN"/>
        </w:rPr>
      </w:pPr>
    </w:p>
    <w:p w14:paraId="46059E1A">
      <w:pPr>
        <w:rPr>
          <w:rFonts w:hint="default"/>
          <w:lang w:val="vi-VN"/>
        </w:rPr>
      </w:pPr>
      <w:r>
        <w:rPr>
          <w:rFonts w:hint="default"/>
          <w:lang w:val="vi-VN"/>
        </w:rPr>
        <w:t xml:space="preserve">                        const Divider(height: 30),</w:t>
      </w:r>
    </w:p>
    <w:p w14:paraId="2242A141">
      <w:pPr>
        <w:rPr>
          <w:rFonts w:hint="default"/>
          <w:lang w:val="vi-VN"/>
        </w:rPr>
      </w:pPr>
    </w:p>
    <w:p w14:paraId="5619FA56">
      <w:pPr>
        <w:rPr>
          <w:rFonts w:hint="default"/>
          <w:lang w:val="vi-VN"/>
        </w:rPr>
      </w:pPr>
      <w:r>
        <w:rPr>
          <w:rFonts w:hint="default"/>
          <w:lang w:val="vi-VN"/>
        </w:rPr>
        <w:t xml:space="preserve">                        const Text(</w:t>
      </w:r>
    </w:p>
    <w:p w14:paraId="3B38D806">
      <w:pPr>
        <w:rPr>
          <w:rFonts w:hint="default"/>
          <w:lang w:val="vi-VN"/>
        </w:rPr>
      </w:pPr>
      <w:r>
        <w:rPr>
          <w:rFonts w:hint="default"/>
          <w:lang w:val="vi-VN"/>
        </w:rPr>
        <w:t xml:space="preserve">                          'Yêu cầu đề tài:',</w:t>
      </w:r>
    </w:p>
    <w:p w14:paraId="2E943B2A">
      <w:pPr>
        <w:rPr>
          <w:rFonts w:hint="default"/>
          <w:lang w:val="vi-VN"/>
        </w:rPr>
      </w:pPr>
      <w:r>
        <w:rPr>
          <w:rFonts w:hint="default"/>
          <w:lang w:val="vi-VN"/>
        </w:rPr>
        <w:t xml:space="preserve">                          style: TextStyle(</w:t>
      </w:r>
    </w:p>
    <w:p w14:paraId="005AA857">
      <w:pPr>
        <w:rPr>
          <w:rFonts w:hint="default"/>
          <w:lang w:val="vi-VN"/>
        </w:rPr>
      </w:pPr>
      <w:r>
        <w:rPr>
          <w:rFonts w:hint="default"/>
          <w:lang w:val="vi-VN"/>
        </w:rPr>
        <w:t xml:space="preserve">                            fontSize: 18,</w:t>
      </w:r>
    </w:p>
    <w:p w14:paraId="64021530">
      <w:pPr>
        <w:rPr>
          <w:rFonts w:hint="default"/>
          <w:lang w:val="vi-VN"/>
        </w:rPr>
      </w:pPr>
      <w:r>
        <w:rPr>
          <w:rFonts w:hint="default"/>
          <w:lang w:val="vi-VN"/>
        </w:rPr>
        <w:t xml:space="preserve">                            fontWeight: FontWeight.bold,</w:t>
      </w:r>
    </w:p>
    <w:p w14:paraId="4B97828D">
      <w:pPr>
        <w:rPr>
          <w:rFonts w:hint="default"/>
          <w:lang w:val="vi-VN"/>
        </w:rPr>
      </w:pPr>
      <w:r>
        <w:rPr>
          <w:rFonts w:hint="default"/>
          <w:lang w:val="vi-VN"/>
        </w:rPr>
        <w:t xml:space="preserve">                          ),</w:t>
      </w:r>
    </w:p>
    <w:p w14:paraId="15612B5D">
      <w:pPr>
        <w:rPr>
          <w:rFonts w:hint="default"/>
          <w:lang w:val="vi-VN"/>
        </w:rPr>
      </w:pPr>
      <w:r>
        <w:rPr>
          <w:rFonts w:hint="default"/>
          <w:lang w:val="vi-VN"/>
        </w:rPr>
        <w:t xml:space="preserve">                        ),</w:t>
      </w:r>
    </w:p>
    <w:p w14:paraId="65BA3871">
      <w:pPr>
        <w:rPr>
          <w:rFonts w:hint="default"/>
          <w:lang w:val="vi-VN"/>
        </w:rPr>
      </w:pPr>
    </w:p>
    <w:p w14:paraId="74309ABD">
      <w:pPr>
        <w:rPr>
          <w:rFonts w:hint="default"/>
          <w:lang w:val="vi-VN"/>
        </w:rPr>
      </w:pPr>
      <w:r>
        <w:rPr>
          <w:rFonts w:hint="default"/>
          <w:lang w:val="vi-VN"/>
        </w:rPr>
        <w:t xml:space="preserve">                        const SizedBox(height: 10),</w:t>
      </w:r>
    </w:p>
    <w:p w14:paraId="18458295">
      <w:pPr>
        <w:rPr>
          <w:rFonts w:hint="default"/>
          <w:lang w:val="vi-VN"/>
        </w:rPr>
      </w:pPr>
    </w:p>
    <w:p w14:paraId="68584423">
      <w:pPr>
        <w:rPr>
          <w:rFonts w:hint="default"/>
          <w:lang w:val="vi-VN"/>
        </w:rPr>
      </w:pPr>
      <w:r>
        <w:rPr>
          <w:rFonts w:hint="default"/>
          <w:lang w:val="vi-VN"/>
        </w:rPr>
        <w:t xml:space="preserve">                        Container(</w:t>
      </w:r>
    </w:p>
    <w:p w14:paraId="6DB7AD50">
      <w:pPr>
        <w:rPr>
          <w:rFonts w:hint="default"/>
          <w:lang w:val="vi-VN"/>
        </w:rPr>
      </w:pPr>
      <w:r>
        <w:rPr>
          <w:rFonts w:hint="default"/>
          <w:lang w:val="vi-VN"/>
        </w:rPr>
        <w:t xml:space="preserve">                          padding: const EdgeInsets.all(12),</w:t>
      </w:r>
    </w:p>
    <w:p w14:paraId="5EA04C61">
      <w:pPr>
        <w:rPr>
          <w:rFonts w:hint="default"/>
          <w:lang w:val="vi-VN"/>
        </w:rPr>
      </w:pPr>
      <w:r>
        <w:rPr>
          <w:rFonts w:hint="default"/>
          <w:lang w:val="vi-VN"/>
        </w:rPr>
        <w:t xml:space="preserve">                          decoration: BoxDecoration(</w:t>
      </w:r>
    </w:p>
    <w:p w14:paraId="05DE7BF7">
      <w:pPr>
        <w:rPr>
          <w:rFonts w:hint="default"/>
          <w:lang w:val="vi-VN"/>
        </w:rPr>
      </w:pPr>
      <w:r>
        <w:rPr>
          <w:rFonts w:hint="default"/>
          <w:lang w:val="vi-VN"/>
        </w:rPr>
        <w:t xml:space="preserve">                            color: Colors.grey.shade200,</w:t>
      </w:r>
    </w:p>
    <w:p w14:paraId="29A6351B">
      <w:pPr>
        <w:rPr>
          <w:rFonts w:hint="default"/>
          <w:lang w:val="vi-VN"/>
        </w:rPr>
      </w:pPr>
      <w:r>
        <w:rPr>
          <w:rFonts w:hint="default"/>
          <w:lang w:val="vi-VN"/>
        </w:rPr>
        <w:t xml:space="preserve">                            borderRadius: BorderRadius.circular(8),</w:t>
      </w:r>
    </w:p>
    <w:p w14:paraId="71DE5F8D">
      <w:pPr>
        <w:rPr>
          <w:rFonts w:hint="default"/>
          <w:lang w:val="vi-VN"/>
        </w:rPr>
      </w:pPr>
      <w:r>
        <w:rPr>
          <w:rFonts w:hint="default"/>
          <w:lang w:val="vi-VN"/>
        </w:rPr>
        <w:t xml:space="preserve">                          ),</w:t>
      </w:r>
    </w:p>
    <w:p w14:paraId="6D892BC8">
      <w:pPr>
        <w:rPr>
          <w:rFonts w:hint="default"/>
          <w:lang w:val="vi-VN"/>
        </w:rPr>
      </w:pPr>
      <w:r>
        <w:rPr>
          <w:rFonts w:hint="default"/>
          <w:lang w:val="vi-VN"/>
        </w:rPr>
        <w:t xml:space="preserve">                          child: const Column(</w:t>
      </w:r>
    </w:p>
    <w:p w14:paraId="60B942A7">
      <w:pPr>
        <w:rPr>
          <w:rFonts w:hint="default"/>
          <w:lang w:val="vi-VN"/>
        </w:rPr>
      </w:pPr>
      <w:r>
        <w:rPr>
          <w:rFonts w:hint="default"/>
          <w:lang w:val="vi-VN"/>
        </w:rPr>
        <w:t xml:space="preserve">                            crossAxisAlignment: CrossAxisAlignment.start,</w:t>
      </w:r>
    </w:p>
    <w:p w14:paraId="50DE0359">
      <w:pPr>
        <w:rPr>
          <w:rFonts w:hint="default"/>
          <w:lang w:val="vi-VN"/>
        </w:rPr>
      </w:pPr>
      <w:r>
        <w:rPr>
          <w:rFonts w:hint="default"/>
          <w:lang w:val="vi-VN"/>
        </w:rPr>
        <w:t xml:space="preserve">                            children: [</w:t>
      </w:r>
    </w:p>
    <w:p w14:paraId="57A0C8AF">
      <w:pPr>
        <w:rPr>
          <w:rFonts w:hint="default"/>
          <w:lang w:val="vi-VN"/>
        </w:rPr>
      </w:pPr>
      <w:r>
        <w:rPr>
          <w:rFonts w:hint="default"/>
          <w:lang w:val="vi-VN"/>
        </w:rPr>
        <w:t xml:space="preserve">                              Text(</w:t>
      </w:r>
    </w:p>
    <w:p w14:paraId="754A7040">
      <w:pPr>
        <w:rPr>
          <w:rFonts w:hint="default"/>
          <w:lang w:val="vi-VN"/>
        </w:rPr>
      </w:pPr>
      <w:r>
        <w:rPr>
          <w:rFonts w:hint="default"/>
          <w:lang w:val="vi-VN"/>
        </w:rPr>
        <w:t xml:space="preserve">                                '- Biết lập trình Flutter và Dart.',</w:t>
      </w:r>
    </w:p>
    <w:p w14:paraId="13A96D80">
      <w:pPr>
        <w:rPr>
          <w:rFonts w:hint="default"/>
          <w:lang w:val="vi-VN"/>
        </w:rPr>
      </w:pPr>
      <w:r>
        <w:rPr>
          <w:rFonts w:hint="default"/>
          <w:lang w:val="vi-VN"/>
        </w:rPr>
        <w:t xml:space="preserve">                                style: TextStyle(fontSize: 16),</w:t>
      </w:r>
    </w:p>
    <w:p w14:paraId="24F02F22">
      <w:pPr>
        <w:rPr>
          <w:rFonts w:hint="default"/>
          <w:lang w:val="vi-VN"/>
        </w:rPr>
      </w:pPr>
      <w:r>
        <w:rPr>
          <w:rFonts w:hint="default"/>
          <w:lang w:val="vi-VN"/>
        </w:rPr>
        <w:t xml:space="preserve">                              ),</w:t>
      </w:r>
    </w:p>
    <w:p w14:paraId="6F363F23">
      <w:pPr>
        <w:rPr>
          <w:rFonts w:hint="default"/>
          <w:lang w:val="vi-VN"/>
        </w:rPr>
      </w:pPr>
    </w:p>
    <w:p w14:paraId="71600324">
      <w:pPr>
        <w:rPr>
          <w:rFonts w:hint="default"/>
          <w:lang w:val="vi-VN"/>
        </w:rPr>
      </w:pPr>
      <w:r>
        <w:rPr>
          <w:rFonts w:hint="default"/>
          <w:lang w:val="vi-VN"/>
        </w:rPr>
        <w:t xml:space="preserve">                              SizedBox(height: 5),</w:t>
      </w:r>
    </w:p>
    <w:p w14:paraId="5565E6D1">
      <w:pPr>
        <w:rPr>
          <w:rFonts w:hint="default"/>
          <w:lang w:val="vi-VN"/>
        </w:rPr>
      </w:pPr>
    </w:p>
    <w:p w14:paraId="64162475">
      <w:pPr>
        <w:rPr>
          <w:rFonts w:hint="default"/>
          <w:lang w:val="vi-VN"/>
        </w:rPr>
      </w:pPr>
      <w:r>
        <w:rPr>
          <w:rFonts w:hint="default"/>
          <w:lang w:val="vi-VN"/>
        </w:rPr>
        <w:t xml:space="preserve">                              Text(</w:t>
      </w:r>
    </w:p>
    <w:p w14:paraId="7BCE9290">
      <w:pPr>
        <w:rPr>
          <w:rFonts w:hint="default"/>
          <w:lang w:val="vi-VN"/>
        </w:rPr>
      </w:pPr>
      <w:r>
        <w:rPr>
          <w:rFonts w:hint="default"/>
          <w:lang w:val="vi-VN"/>
        </w:rPr>
        <w:t xml:space="preserve">                                '- Có khả năng làm việc nhóm và nghiên cứu tài liệu tiếng Anh.',</w:t>
      </w:r>
    </w:p>
    <w:p w14:paraId="4862385E">
      <w:pPr>
        <w:rPr>
          <w:rFonts w:hint="default"/>
          <w:lang w:val="vi-VN"/>
        </w:rPr>
      </w:pPr>
      <w:r>
        <w:rPr>
          <w:rFonts w:hint="default"/>
          <w:lang w:val="vi-VN"/>
        </w:rPr>
        <w:t xml:space="preserve">                                style: TextStyle(fontSize: 16),</w:t>
      </w:r>
    </w:p>
    <w:p w14:paraId="5B04DBFF">
      <w:pPr>
        <w:rPr>
          <w:rFonts w:hint="default"/>
          <w:lang w:val="vi-VN"/>
        </w:rPr>
      </w:pPr>
      <w:r>
        <w:rPr>
          <w:rFonts w:hint="default"/>
          <w:lang w:val="vi-VN"/>
        </w:rPr>
        <w:t xml:space="preserve">                              ),</w:t>
      </w:r>
    </w:p>
    <w:p w14:paraId="2595B08E">
      <w:pPr>
        <w:rPr>
          <w:rFonts w:hint="default"/>
          <w:lang w:val="vi-VN"/>
        </w:rPr>
      </w:pPr>
    </w:p>
    <w:p w14:paraId="7416A070">
      <w:pPr>
        <w:rPr>
          <w:rFonts w:hint="default"/>
          <w:lang w:val="vi-VN"/>
        </w:rPr>
      </w:pPr>
      <w:r>
        <w:rPr>
          <w:rFonts w:hint="default"/>
          <w:lang w:val="vi-VN"/>
        </w:rPr>
        <w:t xml:space="preserve">                              SizedBox(height: 5),</w:t>
      </w:r>
    </w:p>
    <w:p w14:paraId="33CD9320">
      <w:pPr>
        <w:rPr>
          <w:rFonts w:hint="default"/>
          <w:lang w:val="vi-VN"/>
        </w:rPr>
      </w:pPr>
    </w:p>
    <w:p w14:paraId="36FDD08A">
      <w:pPr>
        <w:rPr>
          <w:rFonts w:hint="default"/>
          <w:lang w:val="vi-VN"/>
        </w:rPr>
      </w:pPr>
      <w:r>
        <w:rPr>
          <w:rFonts w:hint="default"/>
          <w:lang w:val="vi-VN"/>
        </w:rPr>
        <w:t xml:space="preserve">                              Text(</w:t>
      </w:r>
    </w:p>
    <w:p w14:paraId="74F376BE">
      <w:pPr>
        <w:rPr>
          <w:rFonts w:hint="default"/>
          <w:lang w:val="vi-VN"/>
        </w:rPr>
      </w:pPr>
      <w:r>
        <w:rPr>
          <w:rFonts w:hint="default"/>
          <w:lang w:val="vi-VN"/>
        </w:rPr>
        <w:t xml:space="preserve">                                '- Hoàn thành sản phẩm đúng tiến độ đề ra.',</w:t>
      </w:r>
    </w:p>
    <w:p w14:paraId="2F9FF7BB">
      <w:pPr>
        <w:rPr>
          <w:rFonts w:hint="default"/>
          <w:lang w:val="vi-VN"/>
        </w:rPr>
      </w:pPr>
      <w:r>
        <w:rPr>
          <w:rFonts w:hint="default"/>
          <w:lang w:val="vi-VN"/>
        </w:rPr>
        <w:t xml:space="preserve">                                style: TextStyle(fontSize: 16),</w:t>
      </w:r>
    </w:p>
    <w:p w14:paraId="0A22835F">
      <w:pPr>
        <w:rPr>
          <w:rFonts w:hint="default"/>
          <w:lang w:val="vi-VN"/>
        </w:rPr>
      </w:pPr>
      <w:r>
        <w:rPr>
          <w:rFonts w:hint="default"/>
          <w:lang w:val="vi-VN"/>
        </w:rPr>
        <w:t xml:space="preserve">                              ),</w:t>
      </w:r>
    </w:p>
    <w:p w14:paraId="21548079">
      <w:pPr>
        <w:rPr>
          <w:rFonts w:hint="default"/>
          <w:lang w:val="vi-VN"/>
        </w:rPr>
      </w:pPr>
      <w:r>
        <w:rPr>
          <w:rFonts w:hint="default"/>
          <w:lang w:val="vi-VN"/>
        </w:rPr>
        <w:t xml:space="preserve">                            ],</w:t>
      </w:r>
    </w:p>
    <w:p w14:paraId="016CB39E">
      <w:pPr>
        <w:rPr>
          <w:rFonts w:hint="default"/>
          <w:lang w:val="vi-VN"/>
        </w:rPr>
      </w:pPr>
      <w:r>
        <w:rPr>
          <w:rFonts w:hint="default"/>
          <w:lang w:val="vi-VN"/>
        </w:rPr>
        <w:t xml:space="preserve">                          ),</w:t>
      </w:r>
    </w:p>
    <w:p w14:paraId="2B028FA9">
      <w:pPr>
        <w:rPr>
          <w:rFonts w:hint="default"/>
          <w:lang w:val="vi-VN"/>
        </w:rPr>
      </w:pPr>
      <w:r>
        <w:rPr>
          <w:rFonts w:hint="default"/>
          <w:lang w:val="vi-VN"/>
        </w:rPr>
        <w:t xml:space="preserve">                        ),</w:t>
      </w:r>
    </w:p>
    <w:p w14:paraId="7B0D70FF">
      <w:pPr>
        <w:rPr>
          <w:rFonts w:hint="default"/>
          <w:lang w:val="vi-VN"/>
        </w:rPr>
      </w:pPr>
      <w:r>
        <w:rPr>
          <w:rFonts w:hint="default"/>
          <w:lang w:val="vi-VN"/>
        </w:rPr>
        <w:t xml:space="preserve">                      ],</w:t>
      </w:r>
    </w:p>
    <w:p w14:paraId="19D92498">
      <w:pPr>
        <w:rPr>
          <w:rFonts w:hint="default"/>
          <w:lang w:val="vi-VN"/>
        </w:rPr>
      </w:pPr>
      <w:r>
        <w:rPr>
          <w:rFonts w:hint="default"/>
          <w:lang w:val="vi-VN"/>
        </w:rPr>
        <w:t xml:space="preserve">                    ),</w:t>
      </w:r>
    </w:p>
    <w:p w14:paraId="6DA6E18E">
      <w:pPr>
        <w:rPr>
          <w:rFonts w:hint="default"/>
          <w:lang w:val="vi-VN"/>
        </w:rPr>
      </w:pPr>
      <w:r>
        <w:rPr>
          <w:rFonts w:hint="default"/>
          <w:lang w:val="vi-VN"/>
        </w:rPr>
        <w:t xml:space="preserve">                  ),</w:t>
      </w:r>
    </w:p>
    <w:p w14:paraId="2855CD18">
      <w:pPr>
        <w:rPr>
          <w:rFonts w:hint="default"/>
          <w:lang w:val="vi-VN"/>
        </w:rPr>
      </w:pPr>
      <w:r>
        <w:rPr>
          <w:rFonts w:hint="default"/>
          <w:lang w:val="vi-VN"/>
        </w:rPr>
        <w:t xml:space="preserve">                ],</w:t>
      </w:r>
    </w:p>
    <w:p w14:paraId="7C2DE684">
      <w:pPr>
        <w:rPr>
          <w:rFonts w:hint="default"/>
          <w:lang w:val="vi-VN"/>
        </w:rPr>
      </w:pPr>
      <w:r>
        <w:rPr>
          <w:rFonts w:hint="default"/>
          <w:lang w:val="vi-VN"/>
        </w:rPr>
        <w:t xml:space="preserve">              ),</w:t>
      </w:r>
    </w:p>
    <w:p w14:paraId="2356A102">
      <w:pPr>
        <w:rPr>
          <w:rFonts w:hint="default"/>
          <w:lang w:val="vi-VN"/>
        </w:rPr>
      </w:pPr>
      <w:r>
        <w:rPr>
          <w:rFonts w:hint="default"/>
          <w:lang w:val="vi-VN"/>
        </w:rPr>
        <w:t xml:space="preserve">            ),</w:t>
      </w:r>
    </w:p>
    <w:p w14:paraId="45027C0D">
      <w:pPr>
        <w:rPr>
          <w:rFonts w:hint="default"/>
          <w:lang w:val="vi-VN"/>
        </w:rPr>
      </w:pPr>
      <w:r>
        <w:rPr>
          <w:rFonts w:hint="default"/>
          <w:lang w:val="vi-VN"/>
        </w:rPr>
        <w:t xml:space="preserve">          ),</w:t>
      </w:r>
    </w:p>
    <w:p w14:paraId="735BB845">
      <w:pPr>
        <w:rPr>
          <w:rFonts w:hint="default"/>
          <w:lang w:val="vi-VN"/>
        </w:rPr>
      </w:pPr>
      <w:r>
        <w:rPr>
          <w:rFonts w:hint="default"/>
          <w:lang w:val="vi-VN"/>
        </w:rPr>
        <w:t xml:space="preserve">        ),</w:t>
      </w:r>
    </w:p>
    <w:p w14:paraId="6F6B08FA">
      <w:pPr>
        <w:rPr>
          <w:rFonts w:hint="default"/>
          <w:lang w:val="vi-VN"/>
        </w:rPr>
      </w:pPr>
      <w:r>
        <w:rPr>
          <w:rFonts w:hint="default"/>
          <w:lang w:val="vi-VN"/>
        </w:rPr>
        <w:t xml:space="preserve">      ),</w:t>
      </w:r>
    </w:p>
    <w:p w14:paraId="300F7237">
      <w:pPr>
        <w:rPr>
          <w:rFonts w:hint="default"/>
          <w:lang w:val="vi-VN"/>
        </w:rPr>
      </w:pPr>
      <w:r>
        <w:rPr>
          <w:rFonts w:hint="default"/>
          <w:lang w:val="vi-VN"/>
        </w:rPr>
        <w:t xml:space="preserve">    );</w:t>
      </w:r>
    </w:p>
    <w:p w14:paraId="2C17B6BF">
      <w:pPr>
        <w:rPr>
          <w:rFonts w:hint="default"/>
          <w:lang w:val="vi-VN"/>
        </w:rPr>
      </w:pPr>
      <w:r>
        <w:rPr>
          <w:rFonts w:hint="default"/>
          <w:lang w:val="vi-VN"/>
        </w:rPr>
        <w:t xml:space="preserve">  }</w:t>
      </w:r>
    </w:p>
    <w:p w14:paraId="1596EB05">
      <w:pPr>
        <w:rPr>
          <w:rFonts w:hint="default"/>
          <w:lang w:val="vi-VN"/>
        </w:rPr>
      </w:pPr>
    </w:p>
    <w:p w14:paraId="7E1EE78A">
      <w:pPr>
        <w:rPr>
          <w:rFonts w:hint="default"/>
          <w:lang w:val="vi-VN"/>
        </w:rPr>
      </w:pPr>
      <w:r>
        <w:rPr>
          <w:rFonts w:hint="default"/>
          <w:lang w:val="vi-VN"/>
        </w:rPr>
        <w:t xml:space="preserve">  static Widget infoRow(IconData icon, String title, String content) {</w:t>
      </w:r>
    </w:p>
    <w:p w14:paraId="5812FE93">
      <w:pPr>
        <w:rPr>
          <w:rFonts w:hint="default"/>
          <w:lang w:val="vi-VN"/>
        </w:rPr>
      </w:pPr>
      <w:r>
        <w:rPr>
          <w:rFonts w:hint="default"/>
          <w:lang w:val="vi-VN"/>
        </w:rPr>
        <w:t xml:space="preserve">    return Row(</w:t>
      </w:r>
    </w:p>
    <w:p w14:paraId="6F897E18">
      <w:pPr>
        <w:rPr>
          <w:rFonts w:hint="default"/>
          <w:lang w:val="vi-VN"/>
        </w:rPr>
      </w:pPr>
      <w:r>
        <w:rPr>
          <w:rFonts w:hint="default"/>
          <w:lang w:val="vi-VN"/>
        </w:rPr>
        <w:t xml:space="preserve">      crossAxisAlignment: CrossAxisAlignment.start,</w:t>
      </w:r>
    </w:p>
    <w:p w14:paraId="7AD26B3D">
      <w:pPr>
        <w:rPr>
          <w:rFonts w:hint="default"/>
          <w:lang w:val="vi-VN"/>
        </w:rPr>
      </w:pPr>
      <w:r>
        <w:rPr>
          <w:rFonts w:hint="default"/>
          <w:lang w:val="vi-VN"/>
        </w:rPr>
        <w:t xml:space="preserve">      children: [</w:t>
      </w:r>
    </w:p>
    <w:p w14:paraId="3194F563">
      <w:pPr>
        <w:rPr>
          <w:rFonts w:hint="default"/>
          <w:lang w:val="vi-VN"/>
        </w:rPr>
      </w:pPr>
      <w:r>
        <w:rPr>
          <w:rFonts w:hint="default"/>
          <w:lang w:val="vi-VN"/>
        </w:rPr>
        <w:t xml:space="preserve">        Icon(icon, color: Colors.indigo),</w:t>
      </w:r>
    </w:p>
    <w:p w14:paraId="7187691B">
      <w:pPr>
        <w:rPr>
          <w:rFonts w:hint="default"/>
          <w:lang w:val="vi-VN"/>
        </w:rPr>
      </w:pPr>
    </w:p>
    <w:p w14:paraId="4F6CC842">
      <w:pPr>
        <w:rPr>
          <w:rFonts w:hint="default"/>
          <w:lang w:val="vi-VN"/>
        </w:rPr>
      </w:pPr>
      <w:r>
        <w:rPr>
          <w:rFonts w:hint="default"/>
          <w:lang w:val="vi-VN"/>
        </w:rPr>
        <w:t xml:space="preserve">        const SizedBox(width: 10),</w:t>
      </w:r>
    </w:p>
    <w:p w14:paraId="407E3D10">
      <w:pPr>
        <w:rPr>
          <w:rFonts w:hint="default"/>
          <w:lang w:val="vi-VN"/>
        </w:rPr>
      </w:pPr>
    </w:p>
    <w:p w14:paraId="548B9A44">
      <w:pPr>
        <w:rPr>
          <w:rFonts w:hint="default"/>
          <w:lang w:val="vi-VN"/>
        </w:rPr>
      </w:pPr>
      <w:r>
        <w:rPr>
          <w:rFonts w:hint="default"/>
          <w:lang w:val="vi-VN"/>
        </w:rPr>
        <w:t xml:space="preserve">        Expanded(</w:t>
      </w:r>
    </w:p>
    <w:p w14:paraId="7EFDC8F9">
      <w:pPr>
        <w:rPr>
          <w:rFonts w:hint="default"/>
          <w:lang w:val="vi-VN"/>
        </w:rPr>
      </w:pPr>
      <w:r>
        <w:rPr>
          <w:rFonts w:hint="default"/>
          <w:lang w:val="vi-VN"/>
        </w:rPr>
        <w:t xml:space="preserve">          child: RichText(</w:t>
      </w:r>
    </w:p>
    <w:p w14:paraId="33D44439">
      <w:pPr>
        <w:rPr>
          <w:rFonts w:hint="default"/>
          <w:lang w:val="vi-VN"/>
        </w:rPr>
      </w:pPr>
      <w:r>
        <w:rPr>
          <w:rFonts w:hint="default"/>
          <w:lang w:val="vi-VN"/>
        </w:rPr>
        <w:t xml:space="preserve">            text: TextSpan(</w:t>
      </w:r>
    </w:p>
    <w:p w14:paraId="4D2D90D5">
      <w:pPr>
        <w:rPr>
          <w:rFonts w:hint="default"/>
          <w:lang w:val="vi-VN"/>
        </w:rPr>
      </w:pPr>
      <w:r>
        <w:rPr>
          <w:rFonts w:hint="default"/>
          <w:lang w:val="vi-VN"/>
        </w:rPr>
        <w:t xml:space="preserve">              style: const TextStyle(color: Colors.black, fontSize: 16),</w:t>
      </w:r>
    </w:p>
    <w:p w14:paraId="46CC8680">
      <w:pPr>
        <w:rPr>
          <w:rFonts w:hint="default"/>
          <w:lang w:val="vi-VN"/>
        </w:rPr>
      </w:pPr>
      <w:r>
        <w:rPr>
          <w:rFonts w:hint="default"/>
          <w:lang w:val="vi-VN"/>
        </w:rPr>
        <w:t xml:space="preserve">              children: [</w:t>
      </w:r>
    </w:p>
    <w:p w14:paraId="69D3D31D">
      <w:pPr>
        <w:rPr>
          <w:rFonts w:hint="default"/>
          <w:lang w:val="vi-VN"/>
        </w:rPr>
      </w:pPr>
      <w:r>
        <w:rPr>
          <w:rFonts w:hint="default"/>
          <w:lang w:val="vi-VN"/>
        </w:rPr>
        <w:t xml:space="preserve">                TextSpan(</w:t>
      </w:r>
    </w:p>
    <w:p w14:paraId="5ED12305">
      <w:pPr>
        <w:rPr>
          <w:rFonts w:hint="default"/>
          <w:lang w:val="vi-VN"/>
        </w:rPr>
      </w:pPr>
      <w:r>
        <w:rPr>
          <w:rFonts w:hint="default"/>
          <w:lang w:val="vi-VN"/>
        </w:rPr>
        <w:t xml:space="preserve">                  text: '$title ',</w:t>
      </w:r>
    </w:p>
    <w:p w14:paraId="0B0E6D8D">
      <w:pPr>
        <w:rPr>
          <w:rFonts w:hint="default"/>
          <w:lang w:val="vi-VN"/>
        </w:rPr>
      </w:pPr>
      <w:r>
        <w:rPr>
          <w:rFonts w:hint="default"/>
          <w:lang w:val="vi-VN"/>
        </w:rPr>
        <w:t xml:space="preserve">                  style: const TextStyle(fontWeight: FontWeight.bold),</w:t>
      </w:r>
    </w:p>
    <w:p w14:paraId="6B8A7453">
      <w:pPr>
        <w:rPr>
          <w:rFonts w:hint="default"/>
          <w:lang w:val="vi-VN"/>
        </w:rPr>
      </w:pPr>
      <w:r>
        <w:rPr>
          <w:rFonts w:hint="default"/>
          <w:lang w:val="vi-VN"/>
        </w:rPr>
        <w:t xml:space="preserve">                ),</w:t>
      </w:r>
    </w:p>
    <w:p w14:paraId="389B5D76">
      <w:pPr>
        <w:rPr>
          <w:rFonts w:hint="default"/>
          <w:lang w:val="vi-VN"/>
        </w:rPr>
      </w:pPr>
      <w:r>
        <w:rPr>
          <w:rFonts w:hint="default"/>
          <w:lang w:val="vi-VN"/>
        </w:rPr>
        <w:t xml:space="preserve">                TextSpan(text: content),</w:t>
      </w:r>
    </w:p>
    <w:p w14:paraId="39A7A2BC">
      <w:pPr>
        <w:rPr>
          <w:rFonts w:hint="default"/>
          <w:lang w:val="vi-VN"/>
        </w:rPr>
      </w:pPr>
      <w:r>
        <w:rPr>
          <w:rFonts w:hint="default"/>
          <w:lang w:val="vi-VN"/>
        </w:rPr>
        <w:t xml:space="preserve">              ],</w:t>
      </w:r>
    </w:p>
    <w:p w14:paraId="63CFF081">
      <w:pPr>
        <w:rPr>
          <w:rFonts w:hint="default"/>
          <w:lang w:val="vi-VN"/>
        </w:rPr>
      </w:pPr>
      <w:r>
        <w:rPr>
          <w:rFonts w:hint="default"/>
          <w:lang w:val="vi-VN"/>
        </w:rPr>
        <w:t xml:space="preserve">            ),</w:t>
      </w:r>
    </w:p>
    <w:p w14:paraId="673BBB68">
      <w:pPr>
        <w:rPr>
          <w:rFonts w:hint="default"/>
          <w:lang w:val="vi-VN"/>
        </w:rPr>
      </w:pPr>
      <w:r>
        <w:rPr>
          <w:rFonts w:hint="default"/>
          <w:lang w:val="vi-VN"/>
        </w:rPr>
        <w:t xml:space="preserve">          ),</w:t>
      </w:r>
    </w:p>
    <w:p w14:paraId="0E75778E">
      <w:pPr>
        <w:rPr>
          <w:rFonts w:hint="default"/>
          <w:lang w:val="vi-VN"/>
        </w:rPr>
      </w:pPr>
      <w:r>
        <w:rPr>
          <w:rFonts w:hint="default"/>
          <w:lang w:val="vi-VN"/>
        </w:rPr>
        <w:t xml:space="preserve">        ),</w:t>
      </w:r>
    </w:p>
    <w:p w14:paraId="02B341E5">
      <w:pPr>
        <w:rPr>
          <w:rFonts w:hint="default"/>
          <w:lang w:val="vi-VN"/>
        </w:rPr>
      </w:pPr>
      <w:r>
        <w:rPr>
          <w:rFonts w:hint="default"/>
          <w:lang w:val="vi-VN"/>
        </w:rPr>
        <w:t xml:space="preserve">      ],</w:t>
      </w:r>
    </w:p>
    <w:p w14:paraId="075B701D">
      <w:pPr>
        <w:rPr>
          <w:rFonts w:hint="default"/>
          <w:lang w:val="vi-VN"/>
        </w:rPr>
      </w:pPr>
      <w:r>
        <w:rPr>
          <w:rFonts w:hint="default"/>
          <w:lang w:val="vi-VN"/>
        </w:rPr>
        <w:t xml:space="preserve">    );</w:t>
      </w:r>
    </w:p>
    <w:p w14:paraId="1EAF77FB">
      <w:pPr>
        <w:rPr>
          <w:rFonts w:hint="default"/>
          <w:lang w:val="vi-VN"/>
        </w:rPr>
      </w:pPr>
      <w:r>
        <w:rPr>
          <w:rFonts w:hint="default"/>
          <w:lang w:val="vi-VN"/>
        </w:rPr>
        <w:t xml:space="preserve">  }</w:t>
      </w:r>
    </w:p>
    <w:p w14:paraId="601FFC6F">
      <w:pPr>
        <w:rPr>
          <w:rFonts w:hint="default"/>
          <w:lang w:val="vi-VN"/>
        </w:rPr>
      </w:pPr>
      <w:r>
        <w:rPr>
          <w:rFonts w:hint="default"/>
          <w:lang w:val="vi-VN"/>
        </w:rPr>
        <w:t>}</w:t>
      </w:r>
    </w:p>
    <w:p w14:paraId="7A5B8F6C">
      <w:pPr>
        <w:rPr>
          <w:rFonts w:hint="default"/>
          <w:lang w:val="vi-VN"/>
        </w:rPr>
      </w:pPr>
    </w:p>
    <w:p w14:paraId="52B1D73F">
      <w:pPr>
        <w:rPr>
          <w:rFonts w:hint="default"/>
          <w:lang w:val="vi-VN"/>
        </w:rPr>
      </w:pPr>
    </w:p>
    <w:p w14:paraId="6753FEB1">
      <w:pPr>
        <w:rPr>
          <w:rFonts w:hint="default"/>
          <w:lang w:val="vi-VN"/>
        </w:rPr>
      </w:pPr>
      <w:r>
        <w:rPr>
          <w:rFonts w:hint="default"/>
          <w:lang w:val="vi-VN"/>
        </w:rPr>
        <w:t>Bài 3</w:t>
      </w:r>
    </w:p>
    <w:p w14:paraId="5E4FB0AB">
      <w:r>
        <w:drawing>
          <wp:inline distT="0" distB="0" distL="114300" distR="114300">
            <wp:extent cx="5268595" cy="2717165"/>
            <wp:effectExtent l="0" t="0" r="4445" b="1079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7"/>
                    <a:stretch>
                      <a:fillRect/>
                    </a:stretch>
                  </pic:blipFill>
                  <pic:spPr>
                    <a:xfrm>
                      <a:off x="0" y="0"/>
                      <a:ext cx="5268595" cy="2717165"/>
                    </a:xfrm>
                    <a:prstGeom prst="rect">
                      <a:avLst/>
                    </a:prstGeom>
                    <a:noFill/>
                    <a:ln>
                      <a:noFill/>
                    </a:ln>
                  </pic:spPr>
                </pic:pic>
              </a:graphicData>
            </a:graphic>
          </wp:inline>
        </w:drawing>
      </w:r>
    </w:p>
    <w:p w14:paraId="0B790245">
      <w:pPr>
        <w:rPr>
          <w:rFonts w:hint="default"/>
          <w:lang w:val="vi-VN"/>
        </w:rPr>
      </w:pPr>
      <w:r>
        <w:rPr>
          <w:rFonts w:hint="default"/>
          <w:lang w:val="vi-VN"/>
        </w:rPr>
        <w:t>Code</w:t>
      </w:r>
    </w:p>
    <w:p w14:paraId="0B4A371F">
      <w:pPr>
        <w:rPr>
          <w:rFonts w:hint="default"/>
          <w:lang w:val="vi-VN"/>
        </w:rPr>
      </w:pPr>
      <w:r>
        <w:rPr>
          <w:rFonts w:hint="default"/>
          <w:lang w:val="vi-VN"/>
        </w:rPr>
        <w:t>import 'package:flutter/material.dart';</w:t>
      </w:r>
    </w:p>
    <w:p w14:paraId="7A9EABF8">
      <w:pPr>
        <w:rPr>
          <w:rFonts w:hint="default"/>
          <w:lang w:val="vi-VN"/>
        </w:rPr>
      </w:pPr>
    </w:p>
    <w:p w14:paraId="5B8DEF9A">
      <w:pPr>
        <w:rPr>
          <w:rFonts w:hint="default"/>
          <w:lang w:val="vi-VN"/>
        </w:rPr>
      </w:pPr>
      <w:r>
        <w:rPr>
          <w:rFonts w:hint="default"/>
          <w:lang w:val="vi-VN"/>
        </w:rPr>
        <w:t>void main() {</w:t>
      </w:r>
    </w:p>
    <w:p w14:paraId="1C06AC32">
      <w:pPr>
        <w:rPr>
          <w:rFonts w:hint="default"/>
          <w:lang w:val="vi-VN"/>
        </w:rPr>
      </w:pPr>
      <w:r>
        <w:rPr>
          <w:rFonts w:hint="default"/>
          <w:lang w:val="vi-VN"/>
        </w:rPr>
        <w:t xml:space="preserve">  runApp(const MyApp());</w:t>
      </w:r>
    </w:p>
    <w:p w14:paraId="2EFAEB4A">
      <w:pPr>
        <w:rPr>
          <w:rFonts w:hint="default"/>
          <w:lang w:val="vi-VN"/>
        </w:rPr>
      </w:pPr>
      <w:r>
        <w:rPr>
          <w:rFonts w:hint="default"/>
          <w:lang w:val="vi-VN"/>
        </w:rPr>
        <w:t>}</w:t>
      </w:r>
    </w:p>
    <w:p w14:paraId="46ECBE1A">
      <w:pPr>
        <w:rPr>
          <w:rFonts w:hint="default"/>
          <w:lang w:val="vi-VN"/>
        </w:rPr>
      </w:pPr>
    </w:p>
    <w:p w14:paraId="750B541B">
      <w:pPr>
        <w:rPr>
          <w:rFonts w:hint="default"/>
          <w:lang w:val="vi-VN"/>
        </w:rPr>
      </w:pPr>
      <w:r>
        <w:rPr>
          <w:rFonts w:hint="default"/>
          <w:lang w:val="vi-VN"/>
        </w:rPr>
        <w:t>class MyApp extends StatelessWidget {</w:t>
      </w:r>
    </w:p>
    <w:p w14:paraId="3081B6C8">
      <w:pPr>
        <w:rPr>
          <w:rFonts w:hint="default"/>
          <w:lang w:val="vi-VN"/>
        </w:rPr>
      </w:pPr>
      <w:r>
        <w:rPr>
          <w:rFonts w:hint="default"/>
          <w:lang w:val="vi-VN"/>
        </w:rPr>
        <w:t xml:space="preserve">  const MyApp({super.key});</w:t>
      </w:r>
    </w:p>
    <w:p w14:paraId="7E4D9F67">
      <w:pPr>
        <w:rPr>
          <w:rFonts w:hint="default"/>
          <w:lang w:val="vi-VN"/>
        </w:rPr>
      </w:pPr>
    </w:p>
    <w:p w14:paraId="4BA2F7D8">
      <w:pPr>
        <w:rPr>
          <w:rFonts w:hint="default"/>
          <w:lang w:val="vi-VN"/>
        </w:rPr>
      </w:pPr>
      <w:r>
        <w:rPr>
          <w:rFonts w:hint="default"/>
          <w:lang w:val="vi-VN"/>
        </w:rPr>
        <w:t xml:space="preserve">  @override</w:t>
      </w:r>
    </w:p>
    <w:p w14:paraId="023E1FDD">
      <w:pPr>
        <w:rPr>
          <w:rFonts w:hint="default"/>
          <w:lang w:val="vi-VN"/>
        </w:rPr>
      </w:pPr>
      <w:r>
        <w:rPr>
          <w:rFonts w:hint="default"/>
          <w:lang w:val="vi-VN"/>
        </w:rPr>
        <w:t xml:space="preserve">  Widget build(BuildContext context) {</w:t>
      </w:r>
    </w:p>
    <w:p w14:paraId="280A6140">
      <w:pPr>
        <w:rPr>
          <w:rFonts w:hint="default"/>
          <w:lang w:val="vi-VN"/>
        </w:rPr>
      </w:pPr>
      <w:r>
        <w:rPr>
          <w:rFonts w:hint="default"/>
          <w:lang w:val="vi-VN"/>
        </w:rPr>
        <w:t xml:space="preserve">    return MaterialApp(</w:t>
      </w:r>
    </w:p>
    <w:p w14:paraId="56F84FF2">
      <w:pPr>
        <w:rPr>
          <w:rFonts w:hint="default"/>
          <w:lang w:val="vi-VN"/>
        </w:rPr>
      </w:pPr>
      <w:r>
        <w:rPr>
          <w:rFonts w:hint="default"/>
          <w:lang w:val="vi-VN"/>
        </w:rPr>
        <w:t xml:space="preserve">      debugShowCheckedModeBanner: false,</w:t>
      </w:r>
    </w:p>
    <w:p w14:paraId="29177E33">
      <w:pPr>
        <w:rPr>
          <w:rFonts w:hint="default"/>
          <w:lang w:val="vi-VN"/>
        </w:rPr>
      </w:pPr>
      <w:r>
        <w:rPr>
          <w:rFonts w:hint="default"/>
          <w:lang w:val="vi-VN"/>
        </w:rPr>
        <w:t xml:space="preserve">      home: ProductScreen(),</w:t>
      </w:r>
    </w:p>
    <w:p w14:paraId="2D253D93">
      <w:pPr>
        <w:rPr>
          <w:rFonts w:hint="default"/>
          <w:lang w:val="vi-VN"/>
        </w:rPr>
      </w:pPr>
      <w:r>
        <w:rPr>
          <w:rFonts w:hint="default"/>
          <w:lang w:val="vi-VN"/>
        </w:rPr>
        <w:t xml:space="preserve">    );</w:t>
      </w:r>
    </w:p>
    <w:p w14:paraId="606A0E55">
      <w:pPr>
        <w:rPr>
          <w:rFonts w:hint="default"/>
          <w:lang w:val="vi-VN"/>
        </w:rPr>
      </w:pPr>
      <w:r>
        <w:rPr>
          <w:rFonts w:hint="default"/>
          <w:lang w:val="vi-VN"/>
        </w:rPr>
        <w:t xml:space="preserve">  }</w:t>
      </w:r>
    </w:p>
    <w:p w14:paraId="23D8886C">
      <w:pPr>
        <w:rPr>
          <w:rFonts w:hint="default"/>
          <w:lang w:val="vi-VN"/>
        </w:rPr>
      </w:pPr>
      <w:r>
        <w:rPr>
          <w:rFonts w:hint="default"/>
          <w:lang w:val="vi-VN"/>
        </w:rPr>
        <w:t>}</w:t>
      </w:r>
    </w:p>
    <w:p w14:paraId="0F5B973E">
      <w:pPr>
        <w:rPr>
          <w:rFonts w:hint="default"/>
          <w:lang w:val="vi-VN"/>
        </w:rPr>
      </w:pPr>
    </w:p>
    <w:p w14:paraId="09ED0367">
      <w:pPr>
        <w:rPr>
          <w:rFonts w:hint="default"/>
          <w:lang w:val="vi-VN"/>
        </w:rPr>
      </w:pPr>
      <w:r>
        <w:rPr>
          <w:rFonts w:hint="default"/>
          <w:lang w:val="vi-VN"/>
        </w:rPr>
        <w:t>class ProductScreen extends StatelessWidget {</w:t>
      </w:r>
    </w:p>
    <w:p w14:paraId="6A87D8E6">
      <w:pPr>
        <w:rPr>
          <w:rFonts w:hint="default"/>
          <w:lang w:val="vi-VN"/>
        </w:rPr>
      </w:pPr>
      <w:r>
        <w:rPr>
          <w:rFonts w:hint="default"/>
          <w:lang w:val="vi-VN"/>
        </w:rPr>
        <w:t xml:space="preserve">  ProductScreen({super.key});</w:t>
      </w:r>
    </w:p>
    <w:p w14:paraId="666B1F2A">
      <w:pPr>
        <w:rPr>
          <w:rFonts w:hint="default"/>
          <w:lang w:val="vi-VN"/>
        </w:rPr>
      </w:pPr>
    </w:p>
    <w:p w14:paraId="64CAFCDA">
      <w:pPr>
        <w:rPr>
          <w:rFonts w:hint="default"/>
          <w:lang w:val="vi-VN"/>
        </w:rPr>
      </w:pPr>
      <w:r>
        <w:rPr>
          <w:rFonts w:hint="default"/>
          <w:lang w:val="vi-VN"/>
        </w:rPr>
        <w:t xml:space="preserve">  final List&lt;Map&lt;String, String&gt;&gt; products = [</w:t>
      </w:r>
    </w:p>
    <w:p w14:paraId="36B639DE">
      <w:pPr>
        <w:rPr>
          <w:rFonts w:hint="default"/>
          <w:lang w:val="vi-VN"/>
        </w:rPr>
      </w:pPr>
      <w:r>
        <w:rPr>
          <w:rFonts w:hint="default"/>
          <w:lang w:val="vi-VN"/>
        </w:rPr>
        <w:t xml:space="preserve">    {</w:t>
      </w:r>
    </w:p>
    <w:p w14:paraId="67D19B54">
      <w:pPr>
        <w:rPr>
          <w:rFonts w:hint="default"/>
          <w:lang w:val="vi-VN"/>
        </w:rPr>
      </w:pPr>
      <w:r>
        <w:rPr>
          <w:rFonts w:hint="default"/>
          <w:lang w:val="vi-VN"/>
        </w:rPr>
        <w:t xml:space="preserve">      "id": "SP001",</w:t>
      </w:r>
    </w:p>
    <w:p w14:paraId="14CC7966">
      <w:pPr>
        <w:rPr>
          <w:rFonts w:hint="default"/>
          <w:lang w:val="vi-VN"/>
        </w:rPr>
      </w:pPr>
      <w:r>
        <w:rPr>
          <w:rFonts w:hint="default"/>
          <w:lang w:val="vi-VN"/>
        </w:rPr>
        <w:t xml:space="preserve">      "name": "Laptop Dell Inspiron",</w:t>
      </w:r>
    </w:p>
    <w:p w14:paraId="458BE949">
      <w:pPr>
        <w:rPr>
          <w:rFonts w:hint="default"/>
          <w:lang w:val="vi-VN"/>
        </w:rPr>
      </w:pPr>
      <w:r>
        <w:rPr>
          <w:rFonts w:hint="default"/>
          <w:lang w:val="vi-VN"/>
        </w:rPr>
        <w:t xml:space="preserve">      "manufacturer": "Dell",</w:t>
      </w:r>
    </w:p>
    <w:p w14:paraId="4CD87F00">
      <w:pPr>
        <w:rPr>
          <w:rFonts w:hint="default"/>
          <w:lang w:val="vi-VN"/>
        </w:rPr>
      </w:pPr>
      <w:r>
        <w:rPr>
          <w:rFonts w:hint="default"/>
          <w:lang w:val="vi-VN"/>
        </w:rPr>
        <w:t xml:space="preserve">      "price": "18.500.000 VNĐ",</w:t>
      </w:r>
    </w:p>
    <w:p w14:paraId="4960BEFF">
      <w:pPr>
        <w:rPr>
          <w:rFonts w:hint="default"/>
          <w:lang w:val="vi-VN"/>
        </w:rPr>
      </w:pPr>
      <w:r>
        <w:rPr>
          <w:rFonts w:hint="default"/>
          <w:lang w:val="vi-VN"/>
        </w:rPr>
        <w:t xml:space="preserve">      "description": "Laptop học tập - văn phòng, CPU i5, RAM 8GB.",</w:t>
      </w:r>
    </w:p>
    <w:p w14:paraId="34C82848">
      <w:pPr>
        <w:rPr>
          <w:rFonts w:hint="default"/>
          <w:lang w:val="vi-VN"/>
        </w:rPr>
      </w:pPr>
      <w:r>
        <w:rPr>
          <w:rFonts w:hint="default"/>
          <w:lang w:val="vi-VN"/>
        </w:rPr>
        <w:t xml:space="preserve">      "image": "https://picsum.photos/500/250?random=1",</w:t>
      </w:r>
    </w:p>
    <w:p w14:paraId="53B6E810">
      <w:pPr>
        <w:rPr>
          <w:rFonts w:hint="default"/>
          <w:lang w:val="vi-VN"/>
        </w:rPr>
      </w:pPr>
      <w:r>
        <w:rPr>
          <w:rFonts w:hint="default"/>
          <w:lang w:val="vi-VN"/>
        </w:rPr>
        <w:t xml:space="preserve">    },</w:t>
      </w:r>
    </w:p>
    <w:p w14:paraId="4D885CCB">
      <w:pPr>
        <w:rPr>
          <w:rFonts w:hint="default"/>
          <w:lang w:val="vi-VN"/>
        </w:rPr>
      </w:pPr>
      <w:r>
        <w:rPr>
          <w:rFonts w:hint="default"/>
          <w:lang w:val="vi-VN"/>
        </w:rPr>
        <w:t xml:space="preserve">    {</w:t>
      </w:r>
    </w:p>
    <w:p w14:paraId="196525A2">
      <w:pPr>
        <w:rPr>
          <w:rFonts w:hint="default"/>
          <w:lang w:val="vi-VN"/>
        </w:rPr>
      </w:pPr>
      <w:r>
        <w:rPr>
          <w:rFonts w:hint="default"/>
          <w:lang w:val="vi-VN"/>
        </w:rPr>
        <w:t xml:space="preserve">      "id": "SP002",</w:t>
      </w:r>
    </w:p>
    <w:p w14:paraId="761808EE">
      <w:pPr>
        <w:rPr>
          <w:rFonts w:hint="default"/>
          <w:lang w:val="vi-VN"/>
        </w:rPr>
      </w:pPr>
      <w:r>
        <w:rPr>
          <w:rFonts w:hint="default"/>
          <w:lang w:val="vi-VN"/>
        </w:rPr>
        <w:t xml:space="preserve">      "name": "iPhone 17",</w:t>
      </w:r>
    </w:p>
    <w:p w14:paraId="6BACD05A">
      <w:pPr>
        <w:rPr>
          <w:rFonts w:hint="default"/>
          <w:lang w:val="vi-VN"/>
        </w:rPr>
      </w:pPr>
      <w:r>
        <w:rPr>
          <w:rFonts w:hint="default"/>
          <w:lang w:val="vi-VN"/>
        </w:rPr>
        <w:t xml:space="preserve">      "manufacturer": "Apple",</w:t>
      </w:r>
    </w:p>
    <w:p w14:paraId="214BC5CF">
      <w:pPr>
        <w:rPr>
          <w:rFonts w:hint="default"/>
          <w:lang w:val="vi-VN"/>
        </w:rPr>
      </w:pPr>
      <w:r>
        <w:rPr>
          <w:rFonts w:hint="default"/>
          <w:lang w:val="vi-VN"/>
        </w:rPr>
        <w:t xml:space="preserve">      "price": "36.990.000 VNĐ",</w:t>
      </w:r>
    </w:p>
    <w:p w14:paraId="3608F296">
      <w:pPr>
        <w:rPr>
          <w:rFonts w:hint="default"/>
          <w:lang w:val="vi-VN"/>
        </w:rPr>
      </w:pPr>
      <w:r>
        <w:rPr>
          <w:rFonts w:hint="default"/>
          <w:lang w:val="vi-VN"/>
        </w:rPr>
        <w:t xml:space="preserve">      "description": "Điện thoại cao cấp, chip A19 Bionic.",</w:t>
      </w:r>
    </w:p>
    <w:p w14:paraId="03F6387E">
      <w:pPr>
        <w:rPr>
          <w:rFonts w:hint="default"/>
          <w:lang w:val="vi-VN"/>
        </w:rPr>
      </w:pPr>
      <w:r>
        <w:rPr>
          <w:rFonts w:hint="default"/>
          <w:lang w:val="vi-VN"/>
        </w:rPr>
        <w:t xml:space="preserve">      "image": "https://picsum.photos/500/250?random=2",</w:t>
      </w:r>
    </w:p>
    <w:p w14:paraId="14416C6C">
      <w:pPr>
        <w:rPr>
          <w:rFonts w:hint="default"/>
          <w:lang w:val="vi-VN"/>
        </w:rPr>
      </w:pPr>
      <w:r>
        <w:rPr>
          <w:rFonts w:hint="default"/>
          <w:lang w:val="vi-VN"/>
        </w:rPr>
        <w:t xml:space="preserve">    },</w:t>
      </w:r>
    </w:p>
    <w:p w14:paraId="473EFE21">
      <w:pPr>
        <w:rPr>
          <w:rFonts w:hint="default"/>
          <w:lang w:val="vi-VN"/>
        </w:rPr>
      </w:pPr>
      <w:r>
        <w:rPr>
          <w:rFonts w:hint="default"/>
          <w:lang w:val="vi-VN"/>
        </w:rPr>
        <w:t xml:space="preserve">    {</w:t>
      </w:r>
    </w:p>
    <w:p w14:paraId="121FC91D">
      <w:pPr>
        <w:rPr>
          <w:rFonts w:hint="default"/>
          <w:lang w:val="vi-VN"/>
        </w:rPr>
      </w:pPr>
      <w:r>
        <w:rPr>
          <w:rFonts w:hint="default"/>
          <w:lang w:val="vi-VN"/>
        </w:rPr>
        <w:t xml:space="preserve">      "id": "SP003",</w:t>
      </w:r>
    </w:p>
    <w:p w14:paraId="45F042C3">
      <w:pPr>
        <w:rPr>
          <w:rFonts w:hint="default"/>
          <w:lang w:val="vi-VN"/>
        </w:rPr>
      </w:pPr>
      <w:r>
        <w:rPr>
          <w:rFonts w:hint="default"/>
          <w:lang w:val="vi-VN"/>
        </w:rPr>
        <w:t xml:space="preserve">      "name": "Tai nghe Sony WH-1000XM5",</w:t>
      </w:r>
    </w:p>
    <w:p w14:paraId="1F1BC786">
      <w:pPr>
        <w:rPr>
          <w:rFonts w:hint="default"/>
          <w:lang w:val="vi-VN"/>
        </w:rPr>
      </w:pPr>
      <w:r>
        <w:rPr>
          <w:rFonts w:hint="default"/>
          <w:lang w:val="vi-VN"/>
        </w:rPr>
        <w:t xml:space="preserve">      "manufacturer": "Sony",</w:t>
      </w:r>
    </w:p>
    <w:p w14:paraId="71854223">
      <w:pPr>
        <w:rPr>
          <w:rFonts w:hint="default"/>
          <w:lang w:val="vi-VN"/>
        </w:rPr>
      </w:pPr>
      <w:r>
        <w:rPr>
          <w:rFonts w:hint="default"/>
          <w:lang w:val="vi-VN"/>
        </w:rPr>
        <w:t xml:space="preserve">      "price": "7.490.000 VNĐ",</w:t>
      </w:r>
    </w:p>
    <w:p w14:paraId="3B57EA77">
      <w:pPr>
        <w:rPr>
          <w:rFonts w:hint="default"/>
          <w:lang w:val="vi-VN"/>
        </w:rPr>
      </w:pPr>
      <w:r>
        <w:rPr>
          <w:rFonts w:hint="default"/>
          <w:lang w:val="vi-VN"/>
        </w:rPr>
        <w:t xml:space="preserve">      "description": "Tai nghe chống ồn cao cấp, pin lâu.",</w:t>
      </w:r>
    </w:p>
    <w:p w14:paraId="6BCB1C0A">
      <w:pPr>
        <w:rPr>
          <w:rFonts w:hint="default"/>
          <w:lang w:val="vi-VN"/>
        </w:rPr>
      </w:pPr>
      <w:r>
        <w:rPr>
          <w:rFonts w:hint="default"/>
          <w:lang w:val="vi-VN"/>
        </w:rPr>
        <w:t xml:space="preserve">      "image": "https://picsum.photos/500/250?random=3",</w:t>
      </w:r>
    </w:p>
    <w:p w14:paraId="5D0595EB">
      <w:pPr>
        <w:rPr>
          <w:rFonts w:hint="default"/>
          <w:lang w:val="vi-VN"/>
        </w:rPr>
      </w:pPr>
      <w:r>
        <w:rPr>
          <w:rFonts w:hint="default"/>
          <w:lang w:val="vi-VN"/>
        </w:rPr>
        <w:t xml:space="preserve">    },</w:t>
      </w:r>
    </w:p>
    <w:p w14:paraId="40713BF1">
      <w:pPr>
        <w:rPr>
          <w:rFonts w:hint="default"/>
          <w:lang w:val="vi-VN"/>
        </w:rPr>
      </w:pPr>
      <w:r>
        <w:rPr>
          <w:rFonts w:hint="default"/>
          <w:lang w:val="vi-VN"/>
        </w:rPr>
        <w:t xml:space="preserve">  ];</w:t>
      </w:r>
    </w:p>
    <w:p w14:paraId="6EE5AAE0">
      <w:pPr>
        <w:rPr>
          <w:rFonts w:hint="default"/>
          <w:lang w:val="vi-VN"/>
        </w:rPr>
      </w:pPr>
    </w:p>
    <w:p w14:paraId="65985DAB">
      <w:pPr>
        <w:rPr>
          <w:rFonts w:hint="default"/>
          <w:lang w:val="vi-VN"/>
        </w:rPr>
      </w:pPr>
      <w:r>
        <w:rPr>
          <w:rFonts w:hint="default"/>
          <w:lang w:val="vi-VN"/>
        </w:rPr>
        <w:t xml:space="preserve">  @override</w:t>
      </w:r>
    </w:p>
    <w:p w14:paraId="5AA2D2C2">
      <w:pPr>
        <w:rPr>
          <w:rFonts w:hint="default"/>
          <w:lang w:val="vi-VN"/>
        </w:rPr>
      </w:pPr>
      <w:r>
        <w:rPr>
          <w:rFonts w:hint="default"/>
          <w:lang w:val="vi-VN"/>
        </w:rPr>
        <w:t xml:space="preserve">  Widget build(BuildContext context) {</w:t>
      </w:r>
    </w:p>
    <w:p w14:paraId="0C7B2801">
      <w:pPr>
        <w:rPr>
          <w:rFonts w:hint="default"/>
          <w:lang w:val="vi-VN"/>
        </w:rPr>
      </w:pPr>
      <w:r>
        <w:rPr>
          <w:rFonts w:hint="default"/>
          <w:lang w:val="vi-VN"/>
        </w:rPr>
        <w:t xml:space="preserve">    return Scaffold(</w:t>
      </w:r>
    </w:p>
    <w:p w14:paraId="4FFF79A7">
      <w:pPr>
        <w:rPr>
          <w:rFonts w:hint="default"/>
          <w:lang w:val="vi-VN"/>
        </w:rPr>
      </w:pPr>
      <w:r>
        <w:rPr>
          <w:rFonts w:hint="default"/>
          <w:lang w:val="vi-VN"/>
        </w:rPr>
        <w:t xml:space="preserve">      appBar: AppBar(</w:t>
      </w:r>
    </w:p>
    <w:p w14:paraId="6C3A8B4A">
      <w:pPr>
        <w:rPr>
          <w:rFonts w:hint="default"/>
          <w:lang w:val="vi-VN"/>
        </w:rPr>
      </w:pPr>
      <w:r>
        <w:rPr>
          <w:rFonts w:hint="default"/>
          <w:lang w:val="vi-VN"/>
        </w:rPr>
        <w:t xml:space="preserve">        title: const Text("Phạm Long Khoa - 1250080083"),</w:t>
      </w:r>
    </w:p>
    <w:p w14:paraId="3C72E3A1">
      <w:pPr>
        <w:rPr>
          <w:rFonts w:hint="default"/>
          <w:lang w:val="vi-VN"/>
        </w:rPr>
      </w:pPr>
      <w:r>
        <w:rPr>
          <w:rFonts w:hint="default"/>
          <w:lang w:val="vi-VN"/>
        </w:rPr>
        <w:t xml:space="preserve">        centerTitle: true,</w:t>
      </w:r>
    </w:p>
    <w:p w14:paraId="2C0E8946">
      <w:pPr>
        <w:rPr>
          <w:rFonts w:hint="default"/>
          <w:lang w:val="vi-VN"/>
        </w:rPr>
      </w:pPr>
      <w:r>
        <w:rPr>
          <w:rFonts w:hint="default"/>
          <w:lang w:val="vi-VN"/>
        </w:rPr>
        <w:t xml:space="preserve">        backgroundColor: Colors.blue,</w:t>
      </w:r>
    </w:p>
    <w:p w14:paraId="266FEDA1">
      <w:pPr>
        <w:rPr>
          <w:rFonts w:hint="default"/>
          <w:lang w:val="vi-VN"/>
        </w:rPr>
      </w:pPr>
      <w:r>
        <w:rPr>
          <w:rFonts w:hint="default"/>
          <w:lang w:val="vi-VN"/>
        </w:rPr>
        <w:t xml:space="preserve">      ),</w:t>
      </w:r>
    </w:p>
    <w:p w14:paraId="4DF835B6">
      <w:pPr>
        <w:rPr>
          <w:rFonts w:hint="default"/>
          <w:lang w:val="vi-VN"/>
        </w:rPr>
      </w:pPr>
      <w:r>
        <w:rPr>
          <w:rFonts w:hint="default"/>
          <w:lang w:val="vi-VN"/>
        </w:rPr>
        <w:t xml:space="preserve">      body: Column(</w:t>
      </w:r>
    </w:p>
    <w:p w14:paraId="773C5CB4">
      <w:pPr>
        <w:rPr>
          <w:rFonts w:hint="default"/>
          <w:lang w:val="vi-VN"/>
        </w:rPr>
      </w:pPr>
      <w:r>
        <w:rPr>
          <w:rFonts w:hint="default"/>
          <w:lang w:val="vi-VN"/>
        </w:rPr>
        <w:t xml:space="preserve">        children: [</w:t>
      </w:r>
    </w:p>
    <w:p w14:paraId="6A6566A6">
      <w:pPr>
        <w:rPr>
          <w:rFonts w:hint="default"/>
          <w:lang w:val="vi-VN"/>
        </w:rPr>
      </w:pPr>
      <w:r>
        <w:rPr>
          <w:rFonts w:hint="default"/>
          <w:lang w:val="vi-VN"/>
        </w:rPr>
        <w:t xml:space="preserve">          Container(</w:t>
      </w:r>
    </w:p>
    <w:p w14:paraId="418DECB6">
      <w:pPr>
        <w:rPr>
          <w:rFonts w:hint="default"/>
          <w:lang w:val="vi-VN"/>
        </w:rPr>
      </w:pPr>
      <w:r>
        <w:rPr>
          <w:rFonts w:hint="default"/>
          <w:lang w:val="vi-VN"/>
        </w:rPr>
        <w:t xml:space="preserve">            width: double.infinity,</w:t>
      </w:r>
    </w:p>
    <w:p w14:paraId="6F8AA8D2">
      <w:pPr>
        <w:rPr>
          <w:rFonts w:hint="default"/>
          <w:lang w:val="vi-VN"/>
        </w:rPr>
      </w:pPr>
      <w:r>
        <w:rPr>
          <w:rFonts w:hint="default"/>
          <w:lang w:val="vi-VN"/>
        </w:rPr>
        <w:t xml:space="preserve">            padding: const EdgeInsets.all(12),</w:t>
      </w:r>
    </w:p>
    <w:p w14:paraId="710D0D83">
      <w:pPr>
        <w:rPr>
          <w:rFonts w:hint="default"/>
          <w:lang w:val="vi-VN"/>
        </w:rPr>
      </w:pPr>
      <w:r>
        <w:rPr>
          <w:rFonts w:hint="default"/>
          <w:lang w:val="vi-VN"/>
        </w:rPr>
        <w:t xml:space="preserve">            color: Colors.blue,</w:t>
      </w:r>
    </w:p>
    <w:p w14:paraId="0453CC8F">
      <w:pPr>
        <w:rPr>
          <w:rFonts w:hint="default"/>
          <w:lang w:val="vi-VN"/>
        </w:rPr>
      </w:pPr>
      <w:r>
        <w:rPr>
          <w:rFonts w:hint="default"/>
          <w:lang w:val="vi-VN"/>
        </w:rPr>
        <w:t xml:space="preserve">            child: Column(</w:t>
      </w:r>
    </w:p>
    <w:p w14:paraId="53401786">
      <w:pPr>
        <w:rPr>
          <w:rFonts w:hint="default"/>
          <w:lang w:val="vi-VN"/>
        </w:rPr>
      </w:pPr>
      <w:r>
        <w:rPr>
          <w:rFonts w:hint="default"/>
          <w:lang w:val="vi-VN"/>
        </w:rPr>
        <w:t xml:space="preserve">              children: [</w:t>
      </w:r>
    </w:p>
    <w:p w14:paraId="35A021DB">
      <w:pPr>
        <w:rPr>
          <w:rFonts w:hint="default"/>
          <w:lang w:val="vi-VN"/>
        </w:rPr>
      </w:pPr>
      <w:r>
        <w:rPr>
          <w:rFonts w:hint="default"/>
          <w:lang w:val="vi-VN"/>
        </w:rPr>
        <w:t xml:space="preserve">                CircleAvatar(</w:t>
      </w:r>
    </w:p>
    <w:p w14:paraId="78C4A689">
      <w:pPr>
        <w:rPr>
          <w:rFonts w:hint="default"/>
          <w:lang w:val="vi-VN"/>
        </w:rPr>
      </w:pPr>
      <w:r>
        <w:rPr>
          <w:rFonts w:hint="default"/>
          <w:lang w:val="vi-VN"/>
        </w:rPr>
        <w:t xml:space="preserve">                  radius: 40,</w:t>
      </w:r>
    </w:p>
    <w:p w14:paraId="4453D208">
      <w:pPr>
        <w:rPr>
          <w:rFonts w:hint="default"/>
          <w:lang w:val="vi-VN"/>
        </w:rPr>
      </w:pPr>
      <w:r>
        <w:rPr>
          <w:rFonts w:hint="default"/>
          <w:lang w:val="vi-VN"/>
        </w:rPr>
        <w:t xml:space="preserve">                  backgroundImage: const AssetImage('assets/images/avata.jpg'),</w:t>
      </w:r>
    </w:p>
    <w:p w14:paraId="051D8330">
      <w:pPr>
        <w:rPr>
          <w:rFonts w:hint="default"/>
          <w:lang w:val="vi-VN"/>
        </w:rPr>
      </w:pPr>
      <w:r>
        <w:rPr>
          <w:rFonts w:hint="default"/>
          <w:lang w:val="vi-VN"/>
        </w:rPr>
        <w:t xml:space="preserve">                ),</w:t>
      </w:r>
    </w:p>
    <w:p w14:paraId="7190225C">
      <w:pPr>
        <w:rPr>
          <w:rFonts w:hint="default"/>
          <w:lang w:val="vi-VN"/>
        </w:rPr>
      </w:pPr>
    </w:p>
    <w:p w14:paraId="2E5A806C">
      <w:pPr>
        <w:rPr>
          <w:rFonts w:hint="default"/>
          <w:lang w:val="vi-VN"/>
        </w:rPr>
      </w:pPr>
      <w:r>
        <w:rPr>
          <w:rFonts w:hint="default"/>
          <w:lang w:val="vi-VN"/>
        </w:rPr>
        <w:t xml:space="preserve">                const SizedBox(height: 10),</w:t>
      </w:r>
    </w:p>
    <w:p w14:paraId="6186DDC2">
      <w:pPr>
        <w:rPr>
          <w:rFonts w:hint="default"/>
          <w:lang w:val="vi-VN"/>
        </w:rPr>
      </w:pPr>
    </w:p>
    <w:p w14:paraId="109D55FD">
      <w:pPr>
        <w:rPr>
          <w:rFonts w:hint="default"/>
          <w:lang w:val="vi-VN"/>
        </w:rPr>
      </w:pPr>
      <w:r>
        <w:rPr>
          <w:rFonts w:hint="default"/>
          <w:lang w:val="vi-VN"/>
        </w:rPr>
        <w:t xml:space="preserve">                const Text(</w:t>
      </w:r>
    </w:p>
    <w:p w14:paraId="6B19F1FA">
      <w:pPr>
        <w:rPr>
          <w:rFonts w:hint="default"/>
          <w:lang w:val="vi-VN"/>
        </w:rPr>
      </w:pPr>
      <w:r>
        <w:rPr>
          <w:rFonts w:hint="default"/>
          <w:lang w:val="vi-VN"/>
        </w:rPr>
        <w:t xml:space="preserve">                  "Danh sách sản phẩm",</w:t>
      </w:r>
    </w:p>
    <w:p w14:paraId="5B7ABB0A">
      <w:pPr>
        <w:rPr>
          <w:rFonts w:hint="default"/>
          <w:lang w:val="vi-VN"/>
        </w:rPr>
      </w:pPr>
      <w:r>
        <w:rPr>
          <w:rFonts w:hint="default"/>
          <w:lang w:val="vi-VN"/>
        </w:rPr>
        <w:t xml:space="preserve">                  textAlign: TextAlign.center,</w:t>
      </w:r>
    </w:p>
    <w:p w14:paraId="7BBB6B26">
      <w:pPr>
        <w:rPr>
          <w:rFonts w:hint="default"/>
          <w:lang w:val="vi-VN"/>
        </w:rPr>
      </w:pPr>
      <w:r>
        <w:rPr>
          <w:rFonts w:hint="default"/>
          <w:lang w:val="vi-VN"/>
        </w:rPr>
        <w:t xml:space="preserve">                  style: TextStyle(</w:t>
      </w:r>
    </w:p>
    <w:p w14:paraId="457EC5D8">
      <w:pPr>
        <w:rPr>
          <w:rFonts w:hint="default"/>
          <w:lang w:val="vi-VN"/>
        </w:rPr>
      </w:pPr>
      <w:r>
        <w:rPr>
          <w:rFonts w:hint="default"/>
          <w:lang w:val="vi-VN"/>
        </w:rPr>
        <w:t xml:space="preserve">                    fontSize: 22,</w:t>
      </w:r>
    </w:p>
    <w:p w14:paraId="200C1936">
      <w:pPr>
        <w:rPr>
          <w:rFonts w:hint="default"/>
          <w:lang w:val="vi-VN"/>
        </w:rPr>
      </w:pPr>
      <w:r>
        <w:rPr>
          <w:rFonts w:hint="default"/>
          <w:lang w:val="vi-VN"/>
        </w:rPr>
        <w:t xml:space="preserve">                    color: Colors.white,</w:t>
      </w:r>
    </w:p>
    <w:p w14:paraId="14B7642D">
      <w:pPr>
        <w:rPr>
          <w:rFonts w:hint="default"/>
          <w:lang w:val="vi-VN"/>
        </w:rPr>
      </w:pPr>
      <w:r>
        <w:rPr>
          <w:rFonts w:hint="default"/>
          <w:lang w:val="vi-VN"/>
        </w:rPr>
        <w:t xml:space="preserve">                    fontWeight: FontWeight.bold,</w:t>
      </w:r>
    </w:p>
    <w:p w14:paraId="1C019EEB">
      <w:pPr>
        <w:rPr>
          <w:rFonts w:hint="default"/>
          <w:lang w:val="vi-VN"/>
        </w:rPr>
      </w:pPr>
      <w:r>
        <w:rPr>
          <w:rFonts w:hint="default"/>
          <w:lang w:val="vi-VN"/>
        </w:rPr>
        <w:t xml:space="preserve">                  ),</w:t>
      </w:r>
    </w:p>
    <w:p w14:paraId="2D84E616">
      <w:pPr>
        <w:rPr>
          <w:rFonts w:hint="default"/>
          <w:lang w:val="vi-VN"/>
        </w:rPr>
      </w:pPr>
      <w:r>
        <w:rPr>
          <w:rFonts w:hint="default"/>
          <w:lang w:val="vi-VN"/>
        </w:rPr>
        <w:t xml:space="preserve">                ),</w:t>
      </w:r>
    </w:p>
    <w:p w14:paraId="2BFFF501">
      <w:pPr>
        <w:rPr>
          <w:rFonts w:hint="default"/>
          <w:lang w:val="vi-VN"/>
        </w:rPr>
      </w:pPr>
      <w:r>
        <w:rPr>
          <w:rFonts w:hint="default"/>
          <w:lang w:val="vi-VN"/>
        </w:rPr>
        <w:t xml:space="preserve">              ],</w:t>
      </w:r>
    </w:p>
    <w:p w14:paraId="6CD96F29">
      <w:pPr>
        <w:rPr>
          <w:rFonts w:hint="default"/>
          <w:lang w:val="vi-VN"/>
        </w:rPr>
      </w:pPr>
      <w:r>
        <w:rPr>
          <w:rFonts w:hint="default"/>
          <w:lang w:val="vi-VN"/>
        </w:rPr>
        <w:t xml:space="preserve">            ),</w:t>
      </w:r>
    </w:p>
    <w:p w14:paraId="31DB04B2">
      <w:pPr>
        <w:rPr>
          <w:rFonts w:hint="default"/>
          <w:lang w:val="vi-VN"/>
        </w:rPr>
      </w:pPr>
      <w:r>
        <w:rPr>
          <w:rFonts w:hint="default"/>
          <w:lang w:val="vi-VN"/>
        </w:rPr>
        <w:t xml:space="preserve">          ),</w:t>
      </w:r>
    </w:p>
    <w:p w14:paraId="0F53E872">
      <w:pPr>
        <w:rPr>
          <w:rFonts w:hint="default"/>
          <w:lang w:val="vi-VN"/>
        </w:rPr>
      </w:pPr>
    </w:p>
    <w:p w14:paraId="2B214398">
      <w:pPr>
        <w:rPr>
          <w:rFonts w:hint="default"/>
          <w:lang w:val="vi-VN"/>
        </w:rPr>
      </w:pPr>
      <w:r>
        <w:rPr>
          <w:rFonts w:hint="default"/>
          <w:lang w:val="vi-VN"/>
        </w:rPr>
        <w:t xml:space="preserve">          Expanded(</w:t>
      </w:r>
    </w:p>
    <w:p w14:paraId="409D5D7F">
      <w:pPr>
        <w:rPr>
          <w:rFonts w:hint="default"/>
          <w:lang w:val="vi-VN"/>
        </w:rPr>
      </w:pPr>
      <w:r>
        <w:rPr>
          <w:rFonts w:hint="default"/>
          <w:lang w:val="vi-VN"/>
        </w:rPr>
        <w:t xml:space="preserve">            child: ListView.builder(</w:t>
      </w:r>
    </w:p>
    <w:p w14:paraId="2EEB5F22">
      <w:pPr>
        <w:rPr>
          <w:rFonts w:hint="default"/>
          <w:lang w:val="vi-VN"/>
        </w:rPr>
      </w:pPr>
      <w:r>
        <w:rPr>
          <w:rFonts w:hint="default"/>
          <w:lang w:val="vi-VN"/>
        </w:rPr>
        <w:t xml:space="preserve">              itemCount: products.length,</w:t>
      </w:r>
    </w:p>
    <w:p w14:paraId="7D1FE53E">
      <w:pPr>
        <w:rPr>
          <w:rFonts w:hint="default"/>
          <w:lang w:val="vi-VN"/>
        </w:rPr>
      </w:pPr>
      <w:r>
        <w:rPr>
          <w:rFonts w:hint="default"/>
          <w:lang w:val="vi-VN"/>
        </w:rPr>
        <w:t xml:space="preserve">              itemBuilder: (context, index) {</w:t>
      </w:r>
    </w:p>
    <w:p w14:paraId="541CAF0B">
      <w:pPr>
        <w:rPr>
          <w:rFonts w:hint="default"/>
          <w:lang w:val="vi-VN"/>
        </w:rPr>
      </w:pPr>
      <w:r>
        <w:rPr>
          <w:rFonts w:hint="default"/>
          <w:lang w:val="vi-VN"/>
        </w:rPr>
        <w:t xml:space="preserve">                final sp = products[index];</w:t>
      </w:r>
    </w:p>
    <w:p w14:paraId="3EB2933F">
      <w:pPr>
        <w:rPr>
          <w:rFonts w:hint="default"/>
          <w:lang w:val="vi-VN"/>
        </w:rPr>
      </w:pPr>
    </w:p>
    <w:p w14:paraId="49AAD315">
      <w:pPr>
        <w:rPr>
          <w:rFonts w:hint="default"/>
          <w:lang w:val="vi-VN"/>
        </w:rPr>
      </w:pPr>
      <w:r>
        <w:rPr>
          <w:rFonts w:hint="default"/>
          <w:lang w:val="vi-VN"/>
        </w:rPr>
        <w:t xml:space="preserve">                return Card(</w:t>
      </w:r>
    </w:p>
    <w:p w14:paraId="48719407">
      <w:pPr>
        <w:rPr>
          <w:rFonts w:hint="default"/>
          <w:lang w:val="vi-VN"/>
        </w:rPr>
      </w:pPr>
      <w:r>
        <w:rPr>
          <w:rFonts w:hint="default"/>
          <w:lang w:val="vi-VN"/>
        </w:rPr>
        <w:t xml:space="preserve">                  margin: const EdgeInsets.all(10),</w:t>
      </w:r>
    </w:p>
    <w:p w14:paraId="49515AFE">
      <w:pPr>
        <w:rPr>
          <w:rFonts w:hint="default"/>
          <w:lang w:val="vi-VN"/>
        </w:rPr>
      </w:pPr>
      <w:r>
        <w:rPr>
          <w:rFonts w:hint="default"/>
          <w:lang w:val="vi-VN"/>
        </w:rPr>
        <w:t xml:space="preserve">                  elevation: 5,</w:t>
      </w:r>
    </w:p>
    <w:p w14:paraId="4DF7A43A">
      <w:pPr>
        <w:rPr>
          <w:rFonts w:hint="default"/>
          <w:lang w:val="vi-VN"/>
        </w:rPr>
      </w:pPr>
      <w:r>
        <w:rPr>
          <w:rFonts w:hint="default"/>
          <w:lang w:val="vi-VN"/>
        </w:rPr>
        <w:t xml:space="preserve">                  child: Padding(</w:t>
      </w:r>
    </w:p>
    <w:p w14:paraId="3DD2BCDD">
      <w:pPr>
        <w:rPr>
          <w:rFonts w:hint="default"/>
          <w:lang w:val="vi-VN"/>
        </w:rPr>
      </w:pPr>
      <w:r>
        <w:rPr>
          <w:rFonts w:hint="default"/>
          <w:lang w:val="vi-VN"/>
        </w:rPr>
        <w:t xml:space="preserve">                    padding: const EdgeInsets.all(10),</w:t>
      </w:r>
    </w:p>
    <w:p w14:paraId="1A67712A">
      <w:pPr>
        <w:rPr>
          <w:rFonts w:hint="default"/>
          <w:lang w:val="vi-VN"/>
        </w:rPr>
      </w:pPr>
      <w:r>
        <w:rPr>
          <w:rFonts w:hint="default"/>
          <w:lang w:val="vi-VN"/>
        </w:rPr>
        <w:t xml:space="preserve">                    child: Column(</w:t>
      </w:r>
    </w:p>
    <w:p w14:paraId="4BBEB715">
      <w:pPr>
        <w:rPr>
          <w:rFonts w:hint="default"/>
          <w:lang w:val="vi-VN"/>
        </w:rPr>
      </w:pPr>
      <w:r>
        <w:rPr>
          <w:rFonts w:hint="default"/>
          <w:lang w:val="vi-VN"/>
        </w:rPr>
        <w:t xml:space="preserve">                      crossAxisAlignment: CrossAxisAlignment.start,</w:t>
      </w:r>
    </w:p>
    <w:p w14:paraId="173D16C1">
      <w:pPr>
        <w:rPr>
          <w:rFonts w:hint="default"/>
          <w:lang w:val="vi-VN"/>
        </w:rPr>
      </w:pPr>
      <w:r>
        <w:rPr>
          <w:rFonts w:hint="default"/>
          <w:lang w:val="vi-VN"/>
        </w:rPr>
        <w:t xml:space="preserve">                      children: [</w:t>
      </w:r>
    </w:p>
    <w:p w14:paraId="4BDF7393">
      <w:pPr>
        <w:rPr>
          <w:rFonts w:hint="default"/>
          <w:lang w:val="vi-VN"/>
        </w:rPr>
      </w:pPr>
      <w:r>
        <w:rPr>
          <w:rFonts w:hint="default"/>
          <w:lang w:val="vi-VN"/>
        </w:rPr>
        <w:t xml:space="preserve">                        Image.network(</w:t>
      </w:r>
    </w:p>
    <w:p w14:paraId="2771189B">
      <w:pPr>
        <w:rPr>
          <w:rFonts w:hint="default"/>
          <w:lang w:val="vi-VN"/>
        </w:rPr>
      </w:pPr>
      <w:r>
        <w:rPr>
          <w:rFonts w:hint="default"/>
          <w:lang w:val="vi-VN"/>
        </w:rPr>
        <w:t xml:space="preserve">                          sp["image"]!,</w:t>
      </w:r>
    </w:p>
    <w:p w14:paraId="4082A2A5">
      <w:pPr>
        <w:rPr>
          <w:rFonts w:hint="default"/>
          <w:lang w:val="vi-VN"/>
        </w:rPr>
      </w:pPr>
      <w:r>
        <w:rPr>
          <w:rFonts w:hint="default"/>
          <w:lang w:val="vi-VN"/>
        </w:rPr>
        <w:t xml:space="preserve">                          width: double.infinity,</w:t>
      </w:r>
    </w:p>
    <w:p w14:paraId="4A0EA827">
      <w:pPr>
        <w:rPr>
          <w:rFonts w:hint="default"/>
          <w:lang w:val="vi-VN"/>
        </w:rPr>
      </w:pPr>
      <w:r>
        <w:rPr>
          <w:rFonts w:hint="default"/>
          <w:lang w:val="vi-VN"/>
        </w:rPr>
        <w:t xml:space="preserve">                          height: 200,</w:t>
      </w:r>
    </w:p>
    <w:p w14:paraId="21380607">
      <w:pPr>
        <w:rPr>
          <w:rFonts w:hint="default"/>
          <w:lang w:val="vi-VN"/>
        </w:rPr>
      </w:pPr>
      <w:r>
        <w:rPr>
          <w:rFonts w:hint="default"/>
          <w:lang w:val="vi-VN"/>
        </w:rPr>
        <w:t xml:space="preserve">                          fit: BoxFit.cover,</w:t>
      </w:r>
    </w:p>
    <w:p w14:paraId="61723A4A">
      <w:pPr>
        <w:rPr>
          <w:rFonts w:hint="default"/>
          <w:lang w:val="vi-VN"/>
        </w:rPr>
      </w:pPr>
      <w:r>
        <w:rPr>
          <w:rFonts w:hint="default"/>
          <w:lang w:val="vi-VN"/>
        </w:rPr>
        <w:t xml:space="preserve">                        ),</w:t>
      </w:r>
    </w:p>
    <w:p w14:paraId="69F054A6">
      <w:pPr>
        <w:rPr>
          <w:rFonts w:hint="default"/>
          <w:lang w:val="vi-VN"/>
        </w:rPr>
      </w:pPr>
    </w:p>
    <w:p w14:paraId="7BF59D98">
      <w:pPr>
        <w:rPr>
          <w:rFonts w:hint="default"/>
          <w:lang w:val="vi-VN"/>
        </w:rPr>
      </w:pPr>
      <w:r>
        <w:rPr>
          <w:rFonts w:hint="default"/>
          <w:lang w:val="vi-VN"/>
        </w:rPr>
        <w:t xml:space="preserve">                        const SizedBox(height: 10),</w:t>
      </w:r>
    </w:p>
    <w:p w14:paraId="2200629F">
      <w:pPr>
        <w:rPr>
          <w:rFonts w:hint="default"/>
          <w:lang w:val="vi-VN"/>
        </w:rPr>
      </w:pPr>
    </w:p>
    <w:p w14:paraId="200B5546">
      <w:pPr>
        <w:rPr>
          <w:rFonts w:hint="default"/>
          <w:lang w:val="vi-VN"/>
        </w:rPr>
      </w:pPr>
      <w:r>
        <w:rPr>
          <w:rFonts w:hint="default"/>
          <w:lang w:val="vi-VN"/>
        </w:rPr>
        <w:t xml:space="preserve">                        Text(</w:t>
      </w:r>
    </w:p>
    <w:p w14:paraId="1F9F4697">
      <w:pPr>
        <w:rPr>
          <w:rFonts w:hint="default"/>
          <w:lang w:val="vi-VN"/>
        </w:rPr>
      </w:pPr>
      <w:r>
        <w:rPr>
          <w:rFonts w:hint="default"/>
          <w:lang w:val="vi-VN"/>
        </w:rPr>
        <w:t xml:space="preserve">                          "Mã sản phẩm: ${sp["id"]}",</w:t>
      </w:r>
    </w:p>
    <w:p w14:paraId="3AB5A6DF">
      <w:pPr>
        <w:rPr>
          <w:rFonts w:hint="default"/>
          <w:lang w:val="vi-VN"/>
        </w:rPr>
      </w:pPr>
      <w:r>
        <w:rPr>
          <w:rFonts w:hint="default"/>
          <w:lang w:val="vi-VN"/>
        </w:rPr>
        <w:t xml:space="preserve">                          style: const TextStyle(fontWeight: FontWeight.bold),</w:t>
      </w:r>
    </w:p>
    <w:p w14:paraId="510CC40F">
      <w:pPr>
        <w:rPr>
          <w:rFonts w:hint="default"/>
          <w:lang w:val="vi-VN"/>
        </w:rPr>
      </w:pPr>
      <w:r>
        <w:rPr>
          <w:rFonts w:hint="default"/>
          <w:lang w:val="vi-VN"/>
        </w:rPr>
        <w:t xml:space="preserve">                        ),</w:t>
      </w:r>
    </w:p>
    <w:p w14:paraId="5C5826FC">
      <w:pPr>
        <w:rPr>
          <w:rFonts w:hint="default"/>
          <w:lang w:val="vi-VN"/>
        </w:rPr>
      </w:pPr>
    </w:p>
    <w:p w14:paraId="3FF3109E">
      <w:pPr>
        <w:rPr>
          <w:rFonts w:hint="default"/>
          <w:lang w:val="vi-VN"/>
        </w:rPr>
      </w:pPr>
      <w:r>
        <w:rPr>
          <w:rFonts w:hint="default"/>
          <w:lang w:val="vi-VN"/>
        </w:rPr>
        <w:t xml:space="preserve">                        Text("Tên sản phẩm: ${sp["name"]}"),</w:t>
      </w:r>
    </w:p>
    <w:p w14:paraId="639C7588">
      <w:pPr>
        <w:rPr>
          <w:rFonts w:hint="default"/>
          <w:lang w:val="vi-VN"/>
        </w:rPr>
      </w:pPr>
    </w:p>
    <w:p w14:paraId="3546B925">
      <w:pPr>
        <w:rPr>
          <w:rFonts w:hint="default"/>
          <w:lang w:val="vi-VN"/>
        </w:rPr>
      </w:pPr>
      <w:r>
        <w:rPr>
          <w:rFonts w:hint="default"/>
          <w:lang w:val="vi-VN"/>
        </w:rPr>
        <w:t xml:space="preserve">                        Text("Nhà sản xuất: ${sp["manufacturer"]}"),</w:t>
      </w:r>
    </w:p>
    <w:p w14:paraId="723D8C8F">
      <w:pPr>
        <w:rPr>
          <w:rFonts w:hint="default"/>
          <w:lang w:val="vi-VN"/>
        </w:rPr>
      </w:pPr>
    </w:p>
    <w:p w14:paraId="7292BADB">
      <w:pPr>
        <w:rPr>
          <w:rFonts w:hint="default"/>
          <w:lang w:val="vi-VN"/>
        </w:rPr>
      </w:pPr>
      <w:r>
        <w:rPr>
          <w:rFonts w:hint="default"/>
          <w:lang w:val="vi-VN"/>
        </w:rPr>
        <w:t xml:space="preserve">                        Text(</w:t>
      </w:r>
    </w:p>
    <w:p w14:paraId="6D330A58">
      <w:pPr>
        <w:rPr>
          <w:rFonts w:hint="default"/>
          <w:lang w:val="vi-VN"/>
        </w:rPr>
      </w:pPr>
      <w:r>
        <w:rPr>
          <w:rFonts w:hint="default"/>
          <w:lang w:val="vi-VN"/>
        </w:rPr>
        <w:t xml:space="preserve">                          "Giá bán: ${sp["price"]}",</w:t>
      </w:r>
    </w:p>
    <w:p w14:paraId="338A3E01">
      <w:pPr>
        <w:rPr>
          <w:rFonts w:hint="default"/>
          <w:lang w:val="vi-VN"/>
        </w:rPr>
      </w:pPr>
      <w:r>
        <w:rPr>
          <w:rFonts w:hint="default"/>
          <w:lang w:val="vi-VN"/>
        </w:rPr>
        <w:t xml:space="preserve">                          style: const TextStyle(</w:t>
      </w:r>
    </w:p>
    <w:p w14:paraId="14FDC817">
      <w:pPr>
        <w:rPr>
          <w:rFonts w:hint="default"/>
          <w:lang w:val="vi-VN"/>
        </w:rPr>
      </w:pPr>
      <w:r>
        <w:rPr>
          <w:rFonts w:hint="default"/>
          <w:lang w:val="vi-VN"/>
        </w:rPr>
        <w:t xml:space="preserve">                            color: Colors.red,</w:t>
      </w:r>
    </w:p>
    <w:p w14:paraId="6AA4E9A1">
      <w:pPr>
        <w:rPr>
          <w:rFonts w:hint="default"/>
          <w:lang w:val="vi-VN"/>
        </w:rPr>
      </w:pPr>
      <w:r>
        <w:rPr>
          <w:rFonts w:hint="default"/>
          <w:lang w:val="vi-VN"/>
        </w:rPr>
        <w:t xml:space="preserve">                            fontWeight: FontWeight.bold,</w:t>
      </w:r>
    </w:p>
    <w:p w14:paraId="4C97A911">
      <w:pPr>
        <w:rPr>
          <w:rFonts w:hint="default"/>
          <w:lang w:val="vi-VN"/>
        </w:rPr>
      </w:pPr>
      <w:r>
        <w:rPr>
          <w:rFonts w:hint="default"/>
          <w:lang w:val="vi-VN"/>
        </w:rPr>
        <w:t xml:space="preserve">                          ),</w:t>
      </w:r>
    </w:p>
    <w:p w14:paraId="39F3FD4A">
      <w:pPr>
        <w:rPr>
          <w:rFonts w:hint="default"/>
          <w:lang w:val="vi-VN"/>
        </w:rPr>
      </w:pPr>
      <w:r>
        <w:rPr>
          <w:rFonts w:hint="default"/>
          <w:lang w:val="vi-VN"/>
        </w:rPr>
        <w:t xml:space="preserve">                        ),</w:t>
      </w:r>
    </w:p>
    <w:p w14:paraId="4DD8F3D1">
      <w:pPr>
        <w:rPr>
          <w:rFonts w:hint="default"/>
          <w:lang w:val="vi-VN"/>
        </w:rPr>
      </w:pPr>
    </w:p>
    <w:p w14:paraId="008CE641">
      <w:pPr>
        <w:rPr>
          <w:rFonts w:hint="default"/>
          <w:lang w:val="vi-VN"/>
        </w:rPr>
      </w:pPr>
      <w:r>
        <w:rPr>
          <w:rFonts w:hint="default"/>
          <w:lang w:val="vi-VN"/>
        </w:rPr>
        <w:t xml:space="preserve">                        Text("Mô tả: ${sp["description"]}"),</w:t>
      </w:r>
    </w:p>
    <w:p w14:paraId="54449F62">
      <w:pPr>
        <w:rPr>
          <w:rFonts w:hint="default"/>
          <w:lang w:val="vi-VN"/>
        </w:rPr>
      </w:pPr>
      <w:r>
        <w:rPr>
          <w:rFonts w:hint="default"/>
          <w:lang w:val="vi-VN"/>
        </w:rPr>
        <w:t xml:space="preserve">                      ],</w:t>
      </w:r>
    </w:p>
    <w:p w14:paraId="0492A3E0">
      <w:pPr>
        <w:rPr>
          <w:rFonts w:hint="default"/>
          <w:lang w:val="vi-VN"/>
        </w:rPr>
      </w:pPr>
      <w:r>
        <w:rPr>
          <w:rFonts w:hint="default"/>
          <w:lang w:val="vi-VN"/>
        </w:rPr>
        <w:t xml:space="preserve">                    ),</w:t>
      </w:r>
    </w:p>
    <w:p w14:paraId="589A6698">
      <w:pPr>
        <w:rPr>
          <w:rFonts w:hint="default"/>
          <w:lang w:val="vi-VN"/>
        </w:rPr>
      </w:pPr>
      <w:r>
        <w:rPr>
          <w:rFonts w:hint="default"/>
          <w:lang w:val="vi-VN"/>
        </w:rPr>
        <w:t xml:space="preserve">                  ),</w:t>
      </w:r>
    </w:p>
    <w:p w14:paraId="2A9173D4">
      <w:pPr>
        <w:rPr>
          <w:rFonts w:hint="default"/>
          <w:lang w:val="vi-VN"/>
        </w:rPr>
      </w:pPr>
      <w:r>
        <w:rPr>
          <w:rFonts w:hint="default"/>
          <w:lang w:val="vi-VN"/>
        </w:rPr>
        <w:t xml:space="preserve">                );</w:t>
      </w:r>
    </w:p>
    <w:p w14:paraId="44A9985D">
      <w:pPr>
        <w:rPr>
          <w:rFonts w:hint="default"/>
          <w:lang w:val="vi-VN"/>
        </w:rPr>
      </w:pPr>
      <w:r>
        <w:rPr>
          <w:rFonts w:hint="default"/>
          <w:lang w:val="vi-VN"/>
        </w:rPr>
        <w:t xml:space="preserve">              },</w:t>
      </w:r>
    </w:p>
    <w:p w14:paraId="2115B1F3">
      <w:pPr>
        <w:rPr>
          <w:rFonts w:hint="default"/>
          <w:lang w:val="vi-VN"/>
        </w:rPr>
      </w:pPr>
      <w:r>
        <w:rPr>
          <w:rFonts w:hint="default"/>
          <w:lang w:val="vi-VN"/>
        </w:rPr>
        <w:t xml:space="preserve">            ),</w:t>
      </w:r>
    </w:p>
    <w:p w14:paraId="56C573A0">
      <w:pPr>
        <w:rPr>
          <w:rFonts w:hint="default"/>
          <w:lang w:val="vi-VN"/>
        </w:rPr>
      </w:pPr>
      <w:r>
        <w:rPr>
          <w:rFonts w:hint="default"/>
          <w:lang w:val="vi-VN"/>
        </w:rPr>
        <w:t xml:space="preserve">          ),</w:t>
      </w:r>
    </w:p>
    <w:p w14:paraId="09CB248C">
      <w:pPr>
        <w:rPr>
          <w:rFonts w:hint="default"/>
          <w:lang w:val="vi-VN"/>
        </w:rPr>
      </w:pPr>
      <w:r>
        <w:rPr>
          <w:rFonts w:hint="default"/>
          <w:lang w:val="vi-VN"/>
        </w:rPr>
        <w:t xml:space="preserve">        ],</w:t>
      </w:r>
    </w:p>
    <w:p w14:paraId="5C0F8046">
      <w:pPr>
        <w:rPr>
          <w:rFonts w:hint="default"/>
          <w:lang w:val="vi-VN"/>
        </w:rPr>
      </w:pPr>
      <w:r>
        <w:rPr>
          <w:rFonts w:hint="default"/>
          <w:lang w:val="vi-VN"/>
        </w:rPr>
        <w:t xml:space="preserve">      ),</w:t>
      </w:r>
    </w:p>
    <w:p w14:paraId="4675DC75">
      <w:pPr>
        <w:rPr>
          <w:rFonts w:hint="default"/>
          <w:lang w:val="vi-VN"/>
        </w:rPr>
      </w:pPr>
      <w:r>
        <w:rPr>
          <w:rFonts w:hint="default"/>
          <w:lang w:val="vi-VN"/>
        </w:rPr>
        <w:t xml:space="preserve">    );</w:t>
      </w:r>
    </w:p>
    <w:p w14:paraId="6E8FF290">
      <w:pPr>
        <w:rPr>
          <w:rFonts w:hint="default"/>
          <w:lang w:val="vi-VN"/>
        </w:rPr>
      </w:pPr>
      <w:r>
        <w:rPr>
          <w:rFonts w:hint="default"/>
          <w:lang w:val="vi-VN"/>
        </w:rPr>
        <w:t xml:space="preserve">  }</w:t>
      </w:r>
    </w:p>
    <w:p w14:paraId="66D2BB86">
      <w:pPr>
        <w:rPr>
          <w:rFonts w:hint="default"/>
          <w:lang w:val="vi-VN"/>
        </w:rPr>
      </w:pPr>
      <w:r>
        <w:rPr>
          <w:rFonts w:hint="default"/>
          <w:lang w:val="vi-VN"/>
        </w:rPr>
        <w:t>}</w:t>
      </w:r>
    </w:p>
    <w:p w14:paraId="6B8980EC">
      <w:pPr>
        <w:rPr>
          <w:rFonts w:hint="default"/>
          <w:lang w:val="vi-VN"/>
        </w:rPr>
      </w:pPr>
    </w:p>
    <w:p w14:paraId="5DF03534">
      <w:pPr>
        <w:rPr>
          <w:rFonts w:hint="default"/>
          <w:lang w:val="vi-VN"/>
        </w:rPr>
      </w:pPr>
      <w:r>
        <w:rPr>
          <w:rFonts w:hint="default"/>
          <w:lang w:val="vi-VN"/>
        </w:rPr>
        <w:t>Bài tập về nhà</w:t>
      </w:r>
    </w:p>
    <w:p w14:paraId="529758BC">
      <w:pPr>
        <w:rPr>
          <w:rFonts w:hint="default"/>
          <w:lang w:val="vi-VN"/>
        </w:rPr>
      </w:pPr>
      <w:r>
        <w:rPr>
          <w:rFonts w:hint="default"/>
          <w:lang w:val="vi-VN"/>
        </w:rPr>
        <w:t>Bài 3</w:t>
      </w:r>
    </w:p>
    <w:p w14:paraId="0850ECE4">
      <w:r>
        <w:drawing>
          <wp:inline distT="0" distB="0" distL="114300" distR="114300">
            <wp:extent cx="5272405" cy="2847340"/>
            <wp:effectExtent l="0" t="0" r="63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272405" cy="2847340"/>
                    </a:xfrm>
                    <a:prstGeom prst="rect">
                      <a:avLst/>
                    </a:prstGeom>
                    <a:noFill/>
                    <a:ln>
                      <a:noFill/>
                    </a:ln>
                  </pic:spPr>
                </pic:pic>
              </a:graphicData>
            </a:graphic>
          </wp:inline>
        </w:drawing>
      </w:r>
    </w:p>
    <w:p w14:paraId="39C69E49"/>
    <w:p w14:paraId="1C7E3A2B">
      <w:pPr>
        <w:rPr>
          <w:rFonts w:hint="default"/>
        </w:rPr>
      </w:pPr>
      <w:r>
        <w:rPr>
          <w:rFonts w:hint="default"/>
        </w:rPr>
        <w:t>group_info_demo.dart</w:t>
      </w:r>
    </w:p>
    <w:p w14:paraId="10DF3E1B">
      <w:pPr>
        <w:rPr>
          <w:rFonts w:hint="default"/>
        </w:rPr>
      </w:pPr>
      <w:r>
        <w:rPr>
          <w:rFonts w:hint="default"/>
        </w:rPr>
        <w:t>import 'package:flutter/material.dart';</w:t>
      </w:r>
    </w:p>
    <w:p w14:paraId="1BF8A3A9">
      <w:pPr>
        <w:rPr>
          <w:rFonts w:hint="default"/>
        </w:rPr>
      </w:pPr>
    </w:p>
    <w:p w14:paraId="7DCF754F">
      <w:pPr>
        <w:rPr>
          <w:rFonts w:hint="default"/>
        </w:rPr>
      </w:pPr>
      <w:r>
        <w:rPr>
          <w:rFonts w:hint="default"/>
        </w:rPr>
        <w:t>class GroupInfoDemo extends StatelessWidget {</w:t>
      </w:r>
    </w:p>
    <w:p w14:paraId="3F2863FF">
      <w:pPr>
        <w:rPr>
          <w:rFonts w:hint="default"/>
        </w:rPr>
      </w:pPr>
      <w:r>
        <w:rPr>
          <w:rFonts w:hint="default"/>
        </w:rPr>
        <w:t xml:space="preserve">  const GroupInfoDemo({super.key});</w:t>
      </w:r>
    </w:p>
    <w:p w14:paraId="1B0B3E3D">
      <w:pPr>
        <w:rPr>
          <w:rFonts w:hint="default"/>
        </w:rPr>
      </w:pPr>
    </w:p>
    <w:p w14:paraId="543A02EA">
      <w:pPr>
        <w:rPr>
          <w:rFonts w:hint="default"/>
        </w:rPr>
      </w:pPr>
      <w:r>
        <w:rPr>
          <w:rFonts w:hint="default"/>
        </w:rPr>
        <w:t xml:space="preserve">  Widget memberCard(String mssv, String name, String role) {</w:t>
      </w:r>
    </w:p>
    <w:p w14:paraId="0DE19D03">
      <w:pPr>
        <w:rPr>
          <w:rFonts w:hint="default"/>
        </w:rPr>
      </w:pPr>
      <w:r>
        <w:rPr>
          <w:rFonts w:hint="default"/>
        </w:rPr>
        <w:t xml:space="preserve">    return Card(</w:t>
      </w:r>
    </w:p>
    <w:p w14:paraId="3A77BD0D">
      <w:pPr>
        <w:rPr>
          <w:rFonts w:hint="default"/>
        </w:rPr>
      </w:pPr>
      <w:r>
        <w:rPr>
          <w:rFonts w:hint="default"/>
        </w:rPr>
        <w:t xml:space="preserve">      elevation: 4,</w:t>
      </w:r>
    </w:p>
    <w:p w14:paraId="7B670ECE">
      <w:pPr>
        <w:rPr>
          <w:rFonts w:hint="default"/>
        </w:rPr>
      </w:pPr>
      <w:r>
        <w:rPr>
          <w:rFonts w:hint="default"/>
        </w:rPr>
        <w:t xml:space="preserve">      margin: const EdgeInsets.symmetric(vertical: 8),</w:t>
      </w:r>
    </w:p>
    <w:p w14:paraId="1E16ACD6">
      <w:pPr>
        <w:rPr>
          <w:rFonts w:hint="default"/>
        </w:rPr>
      </w:pPr>
      <w:r>
        <w:rPr>
          <w:rFonts w:hint="default"/>
        </w:rPr>
        <w:t xml:space="preserve">      child: ListTile(</w:t>
      </w:r>
    </w:p>
    <w:p w14:paraId="6F5F3299">
      <w:pPr>
        <w:rPr>
          <w:rFonts w:hint="default"/>
        </w:rPr>
      </w:pPr>
      <w:r>
        <w:rPr>
          <w:rFonts w:hint="default"/>
        </w:rPr>
        <w:t xml:space="preserve">        leading: const CircleAvatar(</w:t>
      </w:r>
    </w:p>
    <w:p w14:paraId="6894ABB1">
      <w:pPr>
        <w:rPr>
          <w:rFonts w:hint="default"/>
        </w:rPr>
      </w:pPr>
      <w:r>
        <w:rPr>
          <w:rFonts w:hint="default"/>
        </w:rPr>
        <w:t xml:space="preserve">          backgroundImage: AssetImage('assets/images/avata.jpg'),</w:t>
      </w:r>
    </w:p>
    <w:p w14:paraId="0F8E1CBC">
      <w:pPr>
        <w:rPr>
          <w:rFonts w:hint="default"/>
        </w:rPr>
      </w:pPr>
      <w:r>
        <w:rPr>
          <w:rFonts w:hint="default"/>
        </w:rPr>
        <w:t xml:space="preserve">        ),</w:t>
      </w:r>
    </w:p>
    <w:p w14:paraId="33A185EE">
      <w:pPr>
        <w:rPr>
          <w:rFonts w:hint="default"/>
        </w:rPr>
      </w:pPr>
      <w:r>
        <w:rPr>
          <w:rFonts w:hint="default"/>
        </w:rPr>
        <w:t xml:space="preserve">        title: Text(name),</w:t>
      </w:r>
    </w:p>
    <w:p w14:paraId="27A8C36C">
      <w:pPr>
        <w:rPr>
          <w:rFonts w:hint="default"/>
        </w:rPr>
      </w:pPr>
      <w:r>
        <w:rPr>
          <w:rFonts w:hint="default"/>
        </w:rPr>
        <w:t xml:space="preserve">        subtitle: Text('MSSV: $mssv\nVai trò: $role'),</w:t>
      </w:r>
    </w:p>
    <w:p w14:paraId="133B31EE">
      <w:pPr>
        <w:rPr>
          <w:rFonts w:hint="default"/>
        </w:rPr>
      </w:pPr>
      <w:r>
        <w:rPr>
          <w:rFonts w:hint="default"/>
        </w:rPr>
        <w:t xml:space="preserve">      ),</w:t>
      </w:r>
    </w:p>
    <w:p w14:paraId="714A0C93">
      <w:pPr>
        <w:rPr>
          <w:rFonts w:hint="default"/>
        </w:rPr>
      </w:pPr>
      <w:r>
        <w:rPr>
          <w:rFonts w:hint="default"/>
        </w:rPr>
        <w:t xml:space="preserve">    );</w:t>
      </w:r>
    </w:p>
    <w:p w14:paraId="33750BDF">
      <w:pPr>
        <w:rPr>
          <w:rFonts w:hint="default"/>
        </w:rPr>
      </w:pPr>
      <w:r>
        <w:rPr>
          <w:rFonts w:hint="default"/>
        </w:rPr>
        <w:t xml:space="preserve">  }</w:t>
      </w:r>
    </w:p>
    <w:p w14:paraId="2E8945FE">
      <w:pPr>
        <w:rPr>
          <w:rFonts w:hint="default"/>
        </w:rPr>
      </w:pPr>
    </w:p>
    <w:p w14:paraId="3B4A3BD0">
      <w:pPr>
        <w:rPr>
          <w:rFonts w:hint="default"/>
        </w:rPr>
      </w:pPr>
      <w:r>
        <w:rPr>
          <w:rFonts w:hint="default"/>
        </w:rPr>
        <w:t xml:space="preserve">  @override</w:t>
      </w:r>
    </w:p>
    <w:p w14:paraId="04872214">
      <w:pPr>
        <w:rPr>
          <w:rFonts w:hint="default"/>
        </w:rPr>
      </w:pPr>
      <w:r>
        <w:rPr>
          <w:rFonts w:hint="default"/>
        </w:rPr>
        <w:t xml:space="preserve">  Widget build(BuildContext context) {</w:t>
      </w:r>
    </w:p>
    <w:p w14:paraId="342D254B">
      <w:pPr>
        <w:rPr>
          <w:rFonts w:hint="default"/>
        </w:rPr>
      </w:pPr>
      <w:r>
        <w:rPr>
          <w:rFonts w:hint="default"/>
        </w:rPr>
        <w:t xml:space="preserve">    return Scaffold(</w:t>
      </w:r>
    </w:p>
    <w:p w14:paraId="583682F2">
      <w:pPr>
        <w:rPr>
          <w:rFonts w:hint="default"/>
        </w:rPr>
      </w:pPr>
      <w:r>
        <w:rPr>
          <w:rFonts w:hint="default"/>
        </w:rPr>
        <w:t xml:space="preserve">      appBar: AppBar(</w:t>
      </w:r>
    </w:p>
    <w:p w14:paraId="1A159844">
      <w:pPr>
        <w:rPr>
          <w:rFonts w:hint="default"/>
        </w:rPr>
      </w:pPr>
      <w:r>
        <w:rPr>
          <w:rFonts w:hint="default"/>
        </w:rPr>
        <w:t xml:space="preserve">        title: const Text('Phạm Long Khoa - 1250080083'),</w:t>
      </w:r>
    </w:p>
    <w:p w14:paraId="6D6E3C02">
      <w:pPr>
        <w:rPr>
          <w:rFonts w:hint="default"/>
        </w:rPr>
      </w:pPr>
      <w:r>
        <w:rPr>
          <w:rFonts w:hint="default"/>
        </w:rPr>
        <w:t xml:space="preserve">        centerTitle: true,</w:t>
      </w:r>
    </w:p>
    <w:p w14:paraId="1C9194E8">
      <w:pPr>
        <w:rPr>
          <w:rFonts w:hint="default"/>
        </w:rPr>
      </w:pPr>
      <w:r>
        <w:rPr>
          <w:rFonts w:hint="default"/>
        </w:rPr>
        <w:t xml:space="preserve">        backgroundColor: Colors.deepPurple,</w:t>
      </w:r>
    </w:p>
    <w:p w14:paraId="578BAAFF">
      <w:pPr>
        <w:rPr>
          <w:rFonts w:hint="default"/>
        </w:rPr>
      </w:pPr>
      <w:r>
        <w:rPr>
          <w:rFonts w:hint="default"/>
        </w:rPr>
        <w:t xml:space="preserve">      ),</w:t>
      </w:r>
    </w:p>
    <w:p w14:paraId="22A5D25C">
      <w:pPr>
        <w:rPr>
          <w:rFonts w:hint="default"/>
        </w:rPr>
      </w:pPr>
      <w:r>
        <w:rPr>
          <w:rFonts w:hint="default"/>
        </w:rPr>
        <w:t xml:space="preserve">      body: Padding(</w:t>
      </w:r>
    </w:p>
    <w:p w14:paraId="4E228D19">
      <w:pPr>
        <w:rPr>
          <w:rFonts w:hint="default"/>
        </w:rPr>
      </w:pPr>
      <w:r>
        <w:rPr>
          <w:rFonts w:hint="default"/>
        </w:rPr>
        <w:t xml:space="preserve">        padding: const EdgeInsets.all(16),</w:t>
      </w:r>
    </w:p>
    <w:p w14:paraId="273E2583">
      <w:pPr>
        <w:rPr>
          <w:rFonts w:hint="default"/>
        </w:rPr>
      </w:pPr>
      <w:r>
        <w:rPr>
          <w:rFonts w:hint="default"/>
        </w:rPr>
        <w:t xml:space="preserve">        child: Column(</w:t>
      </w:r>
    </w:p>
    <w:p w14:paraId="0A73B467">
      <w:pPr>
        <w:rPr>
          <w:rFonts w:hint="default"/>
        </w:rPr>
      </w:pPr>
      <w:r>
        <w:rPr>
          <w:rFonts w:hint="default"/>
        </w:rPr>
        <w:t xml:space="preserve">          crossAxisAlignment: CrossAxisAlignment.start,</w:t>
      </w:r>
    </w:p>
    <w:p w14:paraId="127A3BC2">
      <w:pPr>
        <w:rPr>
          <w:rFonts w:hint="default"/>
        </w:rPr>
      </w:pPr>
      <w:r>
        <w:rPr>
          <w:rFonts w:hint="default"/>
        </w:rPr>
        <w:t xml:space="preserve">          children: [</w:t>
      </w:r>
    </w:p>
    <w:p w14:paraId="262B908F">
      <w:pPr>
        <w:rPr>
          <w:rFonts w:hint="default"/>
        </w:rPr>
      </w:pPr>
      <w:r>
        <w:rPr>
          <w:rFonts w:hint="default"/>
        </w:rPr>
        <w:t xml:space="preserve">            const Card(</w:t>
      </w:r>
    </w:p>
    <w:p w14:paraId="0F7CE0BC">
      <w:pPr>
        <w:rPr>
          <w:rFonts w:hint="default"/>
        </w:rPr>
      </w:pPr>
      <w:r>
        <w:rPr>
          <w:rFonts w:hint="default"/>
        </w:rPr>
        <w:t xml:space="preserve">              elevation: 5,</w:t>
      </w:r>
    </w:p>
    <w:p w14:paraId="0FB2CA21">
      <w:pPr>
        <w:rPr>
          <w:rFonts w:hint="default"/>
        </w:rPr>
      </w:pPr>
      <w:r>
        <w:rPr>
          <w:rFonts w:hint="default"/>
        </w:rPr>
        <w:t xml:space="preserve">              child: Padding(</w:t>
      </w:r>
    </w:p>
    <w:p w14:paraId="53EDDA67">
      <w:pPr>
        <w:rPr>
          <w:rFonts w:hint="default"/>
        </w:rPr>
      </w:pPr>
      <w:r>
        <w:rPr>
          <w:rFonts w:hint="default"/>
        </w:rPr>
        <w:t xml:space="preserve">                padding: EdgeInsets.all(16),</w:t>
      </w:r>
    </w:p>
    <w:p w14:paraId="41AE1523">
      <w:pPr>
        <w:rPr>
          <w:rFonts w:hint="default"/>
        </w:rPr>
      </w:pPr>
      <w:r>
        <w:rPr>
          <w:rFonts w:hint="default"/>
        </w:rPr>
        <w:t xml:space="preserve">                child: Column(</w:t>
      </w:r>
    </w:p>
    <w:p w14:paraId="313D86E7">
      <w:pPr>
        <w:rPr>
          <w:rFonts w:hint="default"/>
        </w:rPr>
      </w:pPr>
      <w:r>
        <w:rPr>
          <w:rFonts w:hint="default"/>
        </w:rPr>
        <w:t xml:space="preserve">                  crossAxisAlignment: CrossAxisAlignment.start,</w:t>
      </w:r>
    </w:p>
    <w:p w14:paraId="057B1AB6">
      <w:pPr>
        <w:rPr>
          <w:rFonts w:hint="default"/>
        </w:rPr>
      </w:pPr>
      <w:r>
        <w:rPr>
          <w:rFonts w:hint="default"/>
        </w:rPr>
        <w:t xml:space="preserve">                  children: [</w:t>
      </w:r>
    </w:p>
    <w:p w14:paraId="5612556E">
      <w:pPr>
        <w:rPr>
          <w:rFonts w:hint="default"/>
        </w:rPr>
      </w:pPr>
      <w:r>
        <w:rPr>
          <w:rFonts w:hint="default"/>
        </w:rPr>
        <w:t xml:space="preserve">                    Text(</w:t>
      </w:r>
    </w:p>
    <w:p w14:paraId="468444BB">
      <w:pPr>
        <w:rPr>
          <w:rFonts w:hint="default"/>
        </w:rPr>
      </w:pPr>
      <w:r>
        <w:rPr>
          <w:rFonts w:hint="default"/>
        </w:rPr>
        <w:t xml:space="preserve">                      'Mã nhóm: N01',</w:t>
      </w:r>
    </w:p>
    <w:p w14:paraId="23C9B274">
      <w:pPr>
        <w:rPr>
          <w:rFonts w:hint="default"/>
        </w:rPr>
      </w:pPr>
      <w:r>
        <w:rPr>
          <w:rFonts w:hint="default"/>
        </w:rPr>
        <w:t xml:space="preserve">                      style: TextStyle(</w:t>
      </w:r>
    </w:p>
    <w:p w14:paraId="7928010B">
      <w:pPr>
        <w:rPr>
          <w:rFonts w:hint="default"/>
        </w:rPr>
      </w:pPr>
      <w:r>
        <w:rPr>
          <w:rFonts w:hint="default"/>
        </w:rPr>
        <w:t xml:space="preserve">                        fontSize: 18,</w:t>
      </w:r>
    </w:p>
    <w:p w14:paraId="02EFCC26">
      <w:pPr>
        <w:rPr>
          <w:rFonts w:hint="default"/>
        </w:rPr>
      </w:pPr>
      <w:r>
        <w:rPr>
          <w:rFonts w:hint="default"/>
        </w:rPr>
        <w:t xml:space="preserve">                        fontWeight: FontWeight.bold,</w:t>
      </w:r>
    </w:p>
    <w:p w14:paraId="6887A207">
      <w:pPr>
        <w:rPr>
          <w:rFonts w:hint="default"/>
        </w:rPr>
      </w:pPr>
      <w:r>
        <w:rPr>
          <w:rFonts w:hint="default"/>
        </w:rPr>
        <w:t xml:space="preserve">                      ),</w:t>
      </w:r>
    </w:p>
    <w:p w14:paraId="336DAF24">
      <w:pPr>
        <w:rPr>
          <w:rFonts w:hint="default"/>
        </w:rPr>
      </w:pPr>
      <w:r>
        <w:rPr>
          <w:rFonts w:hint="default"/>
        </w:rPr>
        <w:t xml:space="preserve">                    ),</w:t>
      </w:r>
    </w:p>
    <w:p w14:paraId="012477C6">
      <w:pPr>
        <w:rPr>
          <w:rFonts w:hint="default"/>
        </w:rPr>
      </w:pPr>
      <w:r>
        <w:rPr>
          <w:rFonts w:hint="default"/>
        </w:rPr>
        <w:t xml:space="preserve">                    SizedBox(height: 5),</w:t>
      </w:r>
    </w:p>
    <w:p w14:paraId="32AFB104">
      <w:pPr>
        <w:rPr>
          <w:rFonts w:hint="default"/>
        </w:rPr>
      </w:pPr>
      <w:r>
        <w:rPr>
          <w:rFonts w:hint="default"/>
        </w:rPr>
        <w:t xml:space="preserve">                    Text('Tên nhóm: Nhóm Flutter'),</w:t>
      </w:r>
    </w:p>
    <w:p w14:paraId="4C83F0F2">
      <w:pPr>
        <w:rPr>
          <w:rFonts w:hint="default"/>
        </w:rPr>
      </w:pPr>
      <w:r>
        <w:rPr>
          <w:rFonts w:hint="default"/>
        </w:rPr>
        <w:t xml:space="preserve">                    SizedBox(height: 5),</w:t>
      </w:r>
    </w:p>
    <w:p w14:paraId="5BE66332">
      <w:pPr>
        <w:rPr>
          <w:rFonts w:hint="default"/>
        </w:rPr>
      </w:pPr>
      <w:r>
        <w:rPr>
          <w:rFonts w:hint="default"/>
        </w:rPr>
        <w:t xml:space="preserve">                    Text('Số lượng thành viên: 3'),</w:t>
      </w:r>
    </w:p>
    <w:p w14:paraId="2409DEFC">
      <w:pPr>
        <w:rPr>
          <w:rFonts w:hint="default"/>
        </w:rPr>
      </w:pPr>
      <w:r>
        <w:rPr>
          <w:rFonts w:hint="default"/>
        </w:rPr>
        <w:t xml:space="preserve">                  ],</w:t>
      </w:r>
    </w:p>
    <w:p w14:paraId="2FB74E50">
      <w:pPr>
        <w:rPr>
          <w:rFonts w:hint="default"/>
        </w:rPr>
      </w:pPr>
      <w:r>
        <w:rPr>
          <w:rFonts w:hint="default"/>
        </w:rPr>
        <w:t xml:space="preserve">                ),</w:t>
      </w:r>
    </w:p>
    <w:p w14:paraId="2B2E1951">
      <w:pPr>
        <w:rPr>
          <w:rFonts w:hint="default"/>
        </w:rPr>
      </w:pPr>
      <w:r>
        <w:rPr>
          <w:rFonts w:hint="default"/>
        </w:rPr>
        <w:t xml:space="preserve">              ),</w:t>
      </w:r>
    </w:p>
    <w:p w14:paraId="0D473518">
      <w:pPr>
        <w:rPr>
          <w:rFonts w:hint="default"/>
        </w:rPr>
      </w:pPr>
      <w:r>
        <w:rPr>
          <w:rFonts w:hint="default"/>
        </w:rPr>
        <w:t xml:space="preserve">            ),</w:t>
      </w:r>
    </w:p>
    <w:p w14:paraId="7156BA4C">
      <w:pPr>
        <w:rPr>
          <w:rFonts w:hint="default"/>
        </w:rPr>
      </w:pPr>
    </w:p>
    <w:p w14:paraId="0CC1F4B4">
      <w:pPr>
        <w:rPr>
          <w:rFonts w:hint="default"/>
        </w:rPr>
      </w:pPr>
      <w:r>
        <w:rPr>
          <w:rFonts w:hint="default"/>
        </w:rPr>
        <w:t xml:space="preserve">            SizedBox(height: 15),</w:t>
      </w:r>
    </w:p>
    <w:p w14:paraId="727E915B">
      <w:pPr>
        <w:rPr>
          <w:rFonts w:hint="default"/>
        </w:rPr>
      </w:pPr>
    </w:p>
    <w:p w14:paraId="600FEC31">
      <w:pPr>
        <w:rPr>
          <w:rFonts w:hint="default"/>
        </w:rPr>
      </w:pPr>
      <w:r>
        <w:rPr>
          <w:rFonts w:hint="default"/>
        </w:rPr>
        <w:t xml:space="preserve">            Text(</w:t>
      </w:r>
    </w:p>
    <w:p w14:paraId="1C6CC2F5">
      <w:pPr>
        <w:rPr>
          <w:rFonts w:hint="default"/>
        </w:rPr>
      </w:pPr>
      <w:r>
        <w:rPr>
          <w:rFonts w:hint="default"/>
        </w:rPr>
        <w:t xml:space="preserve">              'Danh sách thành viên',</w:t>
      </w:r>
    </w:p>
    <w:p w14:paraId="3417CA30">
      <w:pPr>
        <w:rPr>
          <w:rFonts w:hint="default"/>
        </w:rPr>
      </w:pPr>
      <w:r>
        <w:rPr>
          <w:rFonts w:hint="default"/>
        </w:rPr>
        <w:t xml:space="preserve">              style: TextStyle(fontSize: 22, fontWeight: FontWeight.bold),</w:t>
      </w:r>
    </w:p>
    <w:p w14:paraId="79BA5268">
      <w:pPr>
        <w:rPr>
          <w:rFonts w:hint="default"/>
        </w:rPr>
      </w:pPr>
      <w:r>
        <w:rPr>
          <w:rFonts w:hint="default"/>
        </w:rPr>
        <w:t xml:space="preserve">            ),</w:t>
      </w:r>
    </w:p>
    <w:p w14:paraId="5D36BADC">
      <w:pPr>
        <w:rPr>
          <w:rFonts w:hint="default"/>
        </w:rPr>
      </w:pPr>
    </w:p>
    <w:p w14:paraId="3F2516B5">
      <w:pPr>
        <w:rPr>
          <w:rFonts w:hint="default"/>
        </w:rPr>
      </w:pPr>
      <w:r>
        <w:rPr>
          <w:rFonts w:hint="default"/>
        </w:rPr>
        <w:t xml:space="preserve">            SizedBox(height: 10),</w:t>
      </w:r>
    </w:p>
    <w:p w14:paraId="79EA0B8E">
      <w:pPr>
        <w:rPr>
          <w:rFonts w:hint="default"/>
        </w:rPr>
      </w:pPr>
    </w:p>
    <w:p w14:paraId="0CB56C33">
      <w:pPr>
        <w:rPr>
          <w:rFonts w:hint="default"/>
        </w:rPr>
      </w:pPr>
      <w:r>
        <w:rPr>
          <w:rFonts w:hint="default"/>
        </w:rPr>
        <w:t xml:space="preserve">            memberCard('1250080083', 'Phạm Long Khoa', 'Nhóm trưởng'),</w:t>
      </w:r>
    </w:p>
    <w:p w14:paraId="12A27655">
      <w:pPr>
        <w:rPr>
          <w:rFonts w:hint="default"/>
        </w:rPr>
      </w:pPr>
    </w:p>
    <w:p w14:paraId="64A26118">
      <w:pPr>
        <w:rPr>
          <w:rFonts w:hint="default"/>
        </w:rPr>
      </w:pPr>
      <w:r>
        <w:rPr>
          <w:rFonts w:hint="default"/>
        </w:rPr>
        <w:t xml:space="preserve">            memberCard('1250080084', 'Nguyễn Văn A', 'Thành viên'),</w:t>
      </w:r>
    </w:p>
    <w:p w14:paraId="30A656A1">
      <w:pPr>
        <w:rPr>
          <w:rFonts w:hint="default"/>
        </w:rPr>
      </w:pPr>
    </w:p>
    <w:p w14:paraId="620159D6">
      <w:pPr>
        <w:rPr>
          <w:rFonts w:hint="default"/>
        </w:rPr>
      </w:pPr>
      <w:r>
        <w:rPr>
          <w:rFonts w:hint="default"/>
        </w:rPr>
        <w:t xml:space="preserve">            memberCard('1250080085', 'Trần Thị B', 'Thành viên'),</w:t>
      </w:r>
    </w:p>
    <w:p w14:paraId="66DF5784">
      <w:pPr>
        <w:rPr>
          <w:rFonts w:hint="default"/>
        </w:rPr>
      </w:pPr>
      <w:r>
        <w:rPr>
          <w:rFonts w:hint="default"/>
        </w:rPr>
        <w:t xml:space="preserve">          ],</w:t>
      </w:r>
    </w:p>
    <w:p w14:paraId="25BF4E66">
      <w:pPr>
        <w:rPr>
          <w:rFonts w:hint="default"/>
        </w:rPr>
      </w:pPr>
      <w:r>
        <w:rPr>
          <w:rFonts w:hint="default"/>
        </w:rPr>
        <w:t xml:space="preserve">        ),</w:t>
      </w:r>
    </w:p>
    <w:p w14:paraId="40E739FB">
      <w:pPr>
        <w:rPr>
          <w:rFonts w:hint="default"/>
        </w:rPr>
      </w:pPr>
      <w:r>
        <w:rPr>
          <w:rFonts w:hint="default"/>
        </w:rPr>
        <w:t xml:space="preserve">      ),</w:t>
      </w:r>
    </w:p>
    <w:p w14:paraId="606DE494">
      <w:pPr>
        <w:rPr>
          <w:rFonts w:hint="default"/>
        </w:rPr>
      </w:pPr>
      <w:r>
        <w:rPr>
          <w:rFonts w:hint="default"/>
        </w:rPr>
        <w:t xml:space="preserve">    );</w:t>
      </w:r>
    </w:p>
    <w:p w14:paraId="042EC9E4">
      <w:pPr>
        <w:rPr>
          <w:rFonts w:hint="default"/>
        </w:rPr>
      </w:pPr>
      <w:r>
        <w:rPr>
          <w:rFonts w:hint="default"/>
        </w:rPr>
        <w:t xml:space="preserve">  }</w:t>
      </w:r>
    </w:p>
    <w:p w14:paraId="70AB6CA7">
      <w:pPr>
        <w:rPr>
          <w:rFonts w:hint="default"/>
        </w:rPr>
      </w:pPr>
      <w:r>
        <w:rPr>
          <w:rFonts w:hint="default"/>
        </w:rPr>
        <w:t>}</w:t>
      </w:r>
    </w:p>
    <w:p w14:paraId="078DA1CB">
      <w:pPr>
        <w:rPr>
          <w:rFonts w:hint="default"/>
        </w:rPr>
      </w:pPr>
    </w:p>
    <w:p w14:paraId="2ED42102">
      <w:pPr>
        <w:rPr>
          <w:rFonts w:hint="default"/>
          <w:lang w:val="vi-VN"/>
        </w:rPr>
      </w:pPr>
      <w:r>
        <w:rPr>
          <w:rFonts w:hint="default"/>
          <w:lang w:val="vi-VN"/>
        </w:rPr>
        <w:t>Main.dart</w:t>
      </w:r>
    </w:p>
    <w:p w14:paraId="5C0B4AA6">
      <w:pPr>
        <w:rPr>
          <w:rFonts w:hint="default"/>
          <w:lang w:val="vi-VN"/>
        </w:rPr>
      </w:pPr>
      <w:r>
        <w:rPr>
          <w:rFonts w:hint="default"/>
          <w:lang w:val="vi-VN"/>
        </w:rPr>
        <w:t>import 'package:flutter/material.dart';</w:t>
      </w:r>
    </w:p>
    <w:p w14:paraId="222E3146">
      <w:pPr>
        <w:rPr>
          <w:rFonts w:hint="default"/>
          <w:lang w:val="vi-VN"/>
        </w:rPr>
      </w:pPr>
    </w:p>
    <w:p w14:paraId="1357FECA">
      <w:pPr>
        <w:rPr>
          <w:rFonts w:hint="default"/>
          <w:lang w:val="vi-VN"/>
        </w:rPr>
      </w:pPr>
      <w:r>
        <w:rPr>
          <w:rFonts w:hint="default"/>
          <w:lang w:val="vi-VN"/>
        </w:rPr>
        <w:t>import 'group_info_demo.dart';</w:t>
      </w:r>
    </w:p>
    <w:p w14:paraId="4015DC0D">
      <w:pPr>
        <w:rPr>
          <w:rFonts w:hint="default"/>
          <w:lang w:val="vi-VN"/>
        </w:rPr>
      </w:pPr>
    </w:p>
    <w:p w14:paraId="1051E3C2">
      <w:pPr>
        <w:rPr>
          <w:rFonts w:hint="default"/>
          <w:lang w:val="vi-VN"/>
        </w:rPr>
      </w:pPr>
      <w:r>
        <w:rPr>
          <w:rFonts w:hint="default"/>
          <w:lang w:val="vi-VN"/>
        </w:rPr>
        <w:t>void main() {</w:t>
      </w:r>
    </w:p>
    <w:p w14:paraId="782B63CB">
      <w:pPr>
        <w:rPr>
          <w:rFonts w:hint="default"/>
          <w:lang w:val="vi-VN"/>
        </w:rPr>
      </w:pPr>
      <w:r>
        <w:rPr>
          <w:rFonts w:hint="default"/>
          <w:lang w:val="vi-VN"/>
        </w:rPr>
        <w:t xml:space="preserve">  runApp(const MyApp());</w:t>
      </w:r>
    </w:p>
    <w:p w14:paraId="132CF3E5">
      <w:pPr>
        <w:rPr>
          <w:rFonts w:hint="default"/>
          <w:lang w:val="vi-VN"/>
        </w:rPr>
      </w:pPr>
      <w:r>
        <w:rPr>
          <w:rFonts w:hint="default"/>
          <w:lang w:val="vi-VN"/>
        </w:rPr>
        <w:t>}</w:t>
      </w:r>
    </w:p>
    <w:p w14:paraId="241F4F4A">
      <w:pPr>
        <w:rPr>
          <w:rFonts w:hint="default"/>
          <w:lang w:val="vi-VN"/>
        </w:rPr>
      </w:pPr>
    </w:p>
    <w:p w14:paraId="0AE369C5">
      <w:pPr>
        <w:rPr>
          <w:rFonts w:hint="default"/>
          <w:lang w:val="vi-VN"/>
        </w:rPr>
      </w:pPr>
      <w:r>
        <w:rPr>
          <w:rFonts w:hint="default"/>
          <w:lang w:val="vi-VN"/>
        </w:rPr>
        <w:t>class MyApp extends StatelessWidget {</w:t>
      </w:r>
    </w:p>
    <w:p w14:paraId="3F88B956">
      <w:pPr>
        <w:rPr>
          <w:rFonts w:hint="default"/>
          <w:lang w:val="vi-VN"/>
        </w:rPr>
      </w:pPr>
      <w:r>
        <w:rPr>
          <w:rFonts w:hint="default"/>
          <w:lang w:val="vi-VN"/>
        </w:rPr>
        <w:t xml:space="preserve">  const MyApp({super.key});</w:t>
      </w:r>
    </w:p>
    <w:p w14:paraId="1CAF523B">
      <w:pPr>
        <w:rPr>
          <w:rFonts w:hint="default"/>
          <w:lang w:val="vi-VN"/>
        </w:rPr>
      </w:pPr>
    </w:p>
    <w:p w14:paraId="21933523">
      <w:pPr>
        <w:rPr>
          <w:rFonts w:hint="default"/>
          <w:lang w:val="vi-VN"/>
        </w:rPr>
      </w:pPr>
      <w:r>
        <w:rPr>
          <w:rFonts w:hint="default"/>
          <w:lang w:val="vi-VN"/>
        </w:rPr>
        <w:t xml:space="preserve">  @override</w:t>
      </w:r>
    </w:p>
    <w:p w14:paraId="70DDB5AD">
      <w:pPr>
        <w:rPr>
          <w:rFonts w:hint="default"/>
          <w:lang w:val="vi-VN"/>
        </w:rPr>
      </w:pPr>
      <w:r>
        <w:rPr>
          <w:rFonts w:hint="default"/>
          <w:lang w:val="vi-VN"/>
        </w:rPr>
        <w:t xml:space="preserve">  Widget build(BuildContext context) {</w:t>
      </w:r>
    </w:p>
    <w:p w14:paraId="5A77910C">
      <w:pPr>
        <w:rPr>
          <w:rFonts w:hint="default"/>
          <w:lang w:val="vi-VN"/>
        </w:rPr>
      </w:pPr>
      <w:r>
        <w:rPr>
          <w:rFonts w:hint="default"/>
          <w:lang w:val="vi-VN"/>
        </w:rPr>
        <w:t xml:space="preserve">    return MaterialApp(</w:t>
      </w:r>
    </w:p>
    <w:p w14:paraId="5EDF7F30">
      <w:pPr>
        <w:rPr>
          <w:rFonts w:hint="default"/>
          <w:lang w:val="vi-VN"/>
        </w:rPr>
      </w:pPr>
      <w:r>
        <w:rPr>
          <w:rFonts w:hint="default"/>
          <w:lang w:val="vi-VN"/>
        </w:rPr>
        <w:t xml:space="preserve">      debugShowCheckedModeBanner: false,</w:t>
      </w:r>
    </w:p>
    <w:p w14:paraId="2BE6233E">
      <w:pPr>
        <w:rPr>
          <w:rFonts w:hint="default"/>
          <w:lang w:val="vi-VN"/>
        </w:rPr>
      </w:pPr>
      <w:r>
        <w:rPr>
          <w:rFonts w:hint="default"/>
          <w:lang w:val="vi-VN"/>
        </w:rPr>
        <w:t xml:space="preserve">      home: GroupInfoDemo(),</w:t>
      </w:r>
    </w:p>
    <w:p w14:paraId="039CC9F7">
      <w:pPr>
        <w:rPr>
          <w:rFonts w:hint="default"/>
          <w:lang w:val="vi-VN"/>
        </w:rPr>
      </w:pPr>
      <w:r>
        <w:rPr>
          <w:rFonts w:hint="default"/>
          <w:lang w:val="vi-VN"/>
        </w:rPr>
        <w:t xml:space="preserve">    );</w:t>
      </w:r>
    </w:p>
    <w:p w14:paraId="1F8E51FB">
      <w:pPr>
        <w:rPr>
          <w:rFonts w:hint="default"/>
          <w:lang w:val="vi-VN"/>
        </w:rPr>
      </w:pPr>
      <w:r>
        <w:rPr>
          <w:rFonts w:hint="default"/>
          <w:lang w:val="vi-VN"/>
        </w:rPr>
        <w:t xml:space="preserve">  }</w:t>
      </w:r>
    </w:p>
    <w:p w14:paraId="5FD0D9C0">
      <w:pPr>
        <w:rPr>
          <w:rFonts w:hint="default"/>
          <w:lang w:val="vi-VN"/>
        </w:rPr>
      </w:pPr>
      <w:r>
        <w:rPr>
          <w:rFonts w:hint="default"/>
          <w:lang w:val="vi-VN"/>
        </w:rPr>
        <w:t>}</w:t>
      </w:r>
    </w:p>
    <w:p w14:paraId="00223CF9">
      <w:pPr>
        <w:rPr>
          <w:rFonts w:hint="default"/>
          <w:lang w:val="vi-VN"/>
        </w:rPr>
      </w:pPr>
    </w:p>
    <w:p w14:paraId="780083EE">
      <w:pPr>
        <w:rPr>
          <w:rFonts w:hint="default"/>
          <w:lang w:val="vi-VN"/>
        </w:rPr>
      </w:pPr>
    </w:p>
    <w:p w14:paraId="2DAD527E">
      <w:pPr>
        <w:rPr>
          <w:rFonts w:hint="default"/>
          <w:lang w:val="vi-VN"/>
        </w:rPr>
      </w:pPr>
    </w:p>
    <w:p w14:paraId="79350B67">
      <w:pPr>
        <w:rPr>
          <w:rFonts w:hint="default"/>
          <w:lang w:val="vi-VN"/>
        </w:rPr>
      </w:pPr>
    </w:p>
    <w:p w14:paraId="3563D821">
      <w:pPr>
        <w:rPr>
          <w:rFonts w:hint="default"/>
          <w:lang w:val="vi-VN"/>
        </w:rPr>
      </w:pPr>
    </w:p>
    <w:p w14:paraId="2C4439F6">
      <w:pPr>
        <w:rPr>
          <w:rFonts w:hint="default"/>
          <w:lang w:val="vi-VN"/>
        </w:rPr>
      </w:pPr>
    </w:p>
    <w:p w14:paraId="65DF13FA">
      <w:pPr>
        <w:rPr>
          <w:rFonts w:hint="default"/>
          <w:lang w:val="vi-VN"/>
        </w:rPr>
      </w:pPr>
    </w:p>
    <w:p w14:paraId="1B5AE56F">
      <w:pPr>
        <w:rPr>
          <w:rFonts w:hint="default"/>
          <w:lang w:val="vi-VN"/>
        </w:rPr>
      </w:pPr>
      <w:r>
        <w:rPr>
          <w:rFonts w:hint="default"/>
          <w:lang w:val="vi-VN"/>
        </w:rPr>
        <w:t>Bài 5</w:t>
      </w:r>
    </w:p>
    <w:p w14:paraId="0E75D095">
      <w:pPr>
        <w:rPr>
          <w:rFonts w:hint="default"/>
          <w:lang w:val="vi-VN"/>
        </w:rPr>
      </w:pPr>
      <w:r>
        <w:drawing>
          <wp:inline distT="0" distB="0" distL="114300" distR="114300">
            <wp:extent cx="5263515" cy="2830195"/>
            <wp:effectExtent l="0" t="0" r="9525" b="444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a:stretch>
                      <a:fillRect/>
                    </a:stretch>
                  </pic:blipFill>
                  <pic:spPr>
                    <a:xfrm>
                      <a:off x="0" y="0"/>
                      <a:ext cx="5263515" cy="2830195"/>
                    </a:xfrm>
                    <a:prstGeom prst="rect">
                      <a:avLst/>
                    </a:prstGeom>
                    <a:noFill/>
                    <a:ln>
                      <a:noFill/>
                    </a:ln>
                  </pic:spPr>
                </pic:pic>
              </a:graphicData>
            </a:graphic>
          </wp:inline>
        </w:drawing>
      </w:r>
    </w:p>
    <w:p w14:paraId="7B17ACC0">
      <w:pPr>
        <w:rPr>
          <w:rFonts w:hint="default"/>
          <w:lang w:val="vi-VN"/>
        </w:rPr>
      </w:pPr>
      <w:r>
        <w:rPr>
          <w:rFonts w:hint="default"/>
          <w:lang w:val="vi-VN"/>
        </w:rPr>
        <w:t>major_info_demo.dart</w:t>
      </w:r>
    </w:p>
    <w:p w14:paraId="606D0BA7">
      <w:pPr>
        <w:rPr>
          <w:rFonts w:hint="default"/>
          <w:lang w:val="vi-VN"/>
        </w:rPr>
      </w:pPr>
      <w:r>
        <w:rPr>
          <w:rFonts w:hint="default"/>
          <w:lang w:val="vi-VN"/>
        </w:rPr>
        <w:t>import 'package:flutter/material.dart';</w:t>
      </w:r>
    </w:p>
    <w:p w14:paraId="41C8B4D5">
      <w:pPr>
        <w:rPr>
          <w:rFonts w:hint="default"/>
          <w:lang w:val="vi-VN"/>
        </w:rPr>
      </w:pPr>
    </w:p>
    <w:p w14:paraId="3863A6D6">
      <w:pPr>
        <w:rPr>
          <w:rFonts w:hint="default"/>
          <w:lang w:val="vi-VN"/>
        </w:rPr>
      </w:pPr>
      <w:r>
        <w:rPr>
          <w:rFonts w:hint="default"/>
          <w:lang w:val="vi-VN"/>
        </w:rPr>
        <w:t>class MajorInfoDemo extends StatelessWidget {</w:t>
      </w:r>
    </w:p>
    <w:p w14:paraId="5F8953EF">
      <w:pPr>
        <w:rPr>
          <w:rFonts w:hint="default"/>
          <w:lang w:val="vi-VN"/>
        </w:rPr>
      </w:pPr>
      <w:r>
        <w:rPr>
          <w:rFonts w:hint="default"/>
          <w:lang w:val="vi-VN"/>
        </w:rPr>
        <w:t xml:space="preserve">  const MajorInfoDemo({super.key});</w:t>
      </w:r>
    </w:p>
    <w:p w14:paraId="1C492560">
      <w:pPr>
        <w:rPr>
          <w:rFonts w:hint="default"/>
          <w:lang w:val="vi-VN"/>
        </w:rPr>
      </w:pPr>
    </w:p>
    <w:p w14:paraId="4A8C025C">
      <w:pPr>
        <w:rPr>
          <w:rFonts w:hint="default"/>
          <w:lang w:val="vi-VN"/>
        </w:rPr>
      </w:pPr>
      <w:r>
        <w:rPr>
          <w:rFonts w:hint="default"/>
          <w:lang w:val="vi-VN"/>
        </w:rPr>
        <w:t xml:space="preserve">  Widget majorCard(</w:t>
      </w:r>
    </w:p>
    <w:p w14:paraId="47A297F7">
      <w:pPr>
        <w:rPr>
          <w:rFonts w:hint="default"/>
          <w:lang w:val="vi-VN"/>
        </w:rPr>
      </w:pPr>
      <w:r>
        <w:rPr>
          <w:rFonts w:hint="default"/>
          <w:lang w:val="vi-VN"/>
        </w:rPr>
        <w:t xml:space="preserve">    String title,</w:t>
      </w:r>
    </w:p>
    <w:p w14:paraId="70281776">
      <w:pPr>
        <w:rPr>
          <w:rFonts w:hint="default"/>
          <w:lang w:val="vi-VN"/>
        </w:rPr>
      </w:pPr>
      <w:r>
        <w:rPr>
          <w:rFonts w:hint="default"/>
          <w:lang w:val="vi-VN"/>
        </w:rPr>
        <w:t xml:space="preserve">    IconData icon,</w:t>
      </w:r>
    </w:p>
    <w:p w14:paraId="0DBD7912">
      <w:pPr>
        <w:rPr>
          <w:rFonts w:hint="default"/>
          <w:lang w:val="vi-VN"/>
        </w:rPr>
      </w:pPr>
      <w:r>
        <w:rPr>
          <w:rFonts w:hint="default"/>
          <w:lang w:val="vi-VN"/>
        </w:rPr>
        <w:t xml:space="preserve">    Color color,</w:t>
      </w:r>
    </w:p>
    <w:p w14:paraId="44544CA2">
      <w:pPr>
        <w:rPr>
          <w:rFonts w:hint="default"/>
          <w:lang w:val="vi-VN"/>
        </w:rPr>
      </w:pPr>
      <w:r>
        <w:rPr>
          <w:rFonts w:hint="default"/>
          <w:lang w:val="vi-VN"/>
        </w:rPr>
        <w:t xml:space="preserve">    String description,</w:t>
      </w:r>
    </w:p>
    <w:p w14:paraId="4584D930">
      <w:pPr>
        <w:rPr>
          <w:rFonts w:hint="default"/>
          <w:lang w:val="vi-VN"/>
        </w:rPr>
      </w:pPr>
      <w:r>
        <w:rPr>
          <w:rFonts w:hint="default"/>
          <w:lang w:val="vi-VN"/>
        </w:rPr>
        <w:t xml:space="preserve">  ) {</w:t>
      </w:r>
    </w:p>
    <w:p w14:paraId="570CD7CF">
      <w:pPr>
        <w:rPr>
          <w:rFonts w:hint="default"/>
          <w:lang w:val="vi-VN"/>
        </w:rPr>
      </w:pPr>
      <w:r>
        <w:rPr>
          <w:rFonts w:hint="default"/>
          <w:lang w:val="vi-VN"/>
        </w:rPr>
        <w:t xml:space="preserve">    return Card(</w:t>
      </w:r>
    </w:p>
    <w:p w14:paraId="7BA2730E">
      <w:pPr>
        <w:rPr>
          <w:rFonts w:hint="default"/>
          <w:lang w:val="vi-VN"/>
        </w:rPr>
      </w:pPr>
      <w:r>
        <w:rPr>
          <w:rFonts w:hint="default"/>
          <w:lang w:val="vi-VN"/>
        </w:rPr>
        <w:t xml:space="preserve">      elevation: 5,</w:t>
      </w:r>
    </w:p>
    <w:p w14:paraId="2ED4ACBB">
      <w:pPr>
        <w:rPr>
          <w:rFonts w:hint="default"/>
          <w:lang w:val="vi-VN"/>
        </w:rPr>
      </w:pPr>
      <w:r>
        <w:rPr>
          <w:rFonts w:hint="default"/>
          <w:lang w:val="vi-VN"/>
        </w:rPr>
        <w:t xml:space="preserve">      child: Padding(</w:t>
      </w:r>
    </w:p>
    <w:p w14:paraId="2B414CA7">
      <w:pPr>
        <w:rPr>
          <w:rFonts w:hint="default"/>
          <w:lang w:val="vi-VN"/>
        </w:rPr>
      </w:pPr>
      <w:r>
        <w:rPr>
          <w:rFonts w:hint="default"/>
          <w:lang w:val="vi-VN"/>
        </w:rPr>
        <w:t xml:space="preserve">        padding: const EdgeInsets.all(16),</w:t>
      </w:r>
    </w:p>
    <w:p w14:paraId="4AEBAB87">
      <w:pPr>
        <w:rPr>
          <w:rFonts w:hint="default"/>
          <w:lang w:val="vi-VN"/>
        </w:rPr>
      </w:pPr>
      <w:r>
        <w:rPr>
          <w:rFonts w:hint="default"/>
          <w:lang w:val="vi-VN"/>
        </w:rPr>
        <w:t xml:space="preserve">        child: Column(</w:t>
      </w:r>
    </w:p>
    <w:p w14:paraId="192CE52B">
      <w:pPr>
        <w:rPr>
          <w:rFonts w:hint="default"/>
          <w:lang w:val="vi-VN"/>
        </w:rPr>
      </w:pPr>
      <w:r>
        <w:rPr>
          <w:rFonts w:hint="default"/>
          <w:lang w:val="vi-VN"/>
        </w:rPr>
        <w:t xml:space="preserve">          children: [</w:t>
      </w:r>
    </w:p>
    <w:p w14:paraId="7F04670A">
      <w:pPr>
        <w:rPr>
          <w:rFonts w:hint="default"/>
          <w:lang w:val="vi-VN"/>
        </w:rPr>
      </w:pPr>
      <w:r>
        <w:rPr>
          <w:rFonts w:hint="default"/>
          <w:lang w:val="vi-VN"/>
        </w:rPr>
        <w:t xml:space="preserve">            Icon(icon, size: 70, color: color),</w:t>
      </w:r>
    </w:p>
    <w:p w14:paraId="4721F2B9">
      <w:pPr>
        <w:rPr>
          <w:rFonts w:hint="default"/>
          <w:lang w:val="vi-VN"/>
        </w:rPr>
      </w:pPr>
    </w:p>
    <w:p w14:paraId="637D2803">
      <w:pPr>
        <w:rPr>
          <w:rFonts w:hint="default"/>
          <w:lang w:val="vi-VN"/>
        </w:rPr>
      </w:pPr>
      <w:r>
        <w:rPr>
          <w:rFonts w:hint="default"/>
          <w:lang w:val="vi-VN"/>
        </w:rPr>
        <w:t xml:space="preserve">            const SizedBox(height: 10),</w:t>
      </w:r>
    </w:p>
    <w:p w14:paraId="09B8A143">
      <w:pPr>
        <w:rPr>
          <w:rFonts w:hint="default"/>
          <w:lang w:val="vi-VN"/>
        </w:rPr>
      </w:pPr>
    </w:p>
    <w:p w14:paraId="3137D4B0">
      <w:pPr>
        <w:rPr>
          <w:rFonts w:hint="default"/>
          <w:lang w:val="vi-VN"/>
        </w:rPr>
      </w:pPr>
      <w:r>
        <w:rPr>
          <w:rFonts w:hint="default"/>
          <w:lang w:val="vi-VN"/>
        </w:rPr>
        <w:t xml:space="preserve">            Text(</w:t>
      </w:r>
    </w:p>
    <w:p w14:paraId="67D549C4">
      <w:pPr>
        <w:rPr>
          <w:rFonts w:hint="default"/>
          <w:lang w:val="vi-VN"/>
        </w:rPr>
      </w:pPr>
      <w:r>
        <w:rPr>
          <w:rFonts w:hint="default"/>
          <w:lang w:val="vi-VN"/>
        </w:rPr>
        <w:t xml:space="preserve">              title,</w:t>
      </w:r>
    </w:p>
    <w:p w14:paraId="13800D15">
      <w:pPr>
        <w:rPr>
          <w:rFonts w:hint="default"/>
          <w:lang w:val="vi-VN"/>
        </w:rPr>
      </w:pPr>
      <w:r>
        <w:rPr>
          <w:rFonts w:hint="default"/>
          <w:lang w:val="vi-VN"/>
        </w:rPr>
        <w:t xml:space="preserve">              style: const TextStyle(fontSize: 22, fontWeight: FontWeight.bold),</w:t>
      </w:r>
    </w:p>
    <w:p w14:paraId="57AD0055">
      <w:pPr>
        <w:rPr>
          <w:rFonts w:hint="default"/>
          <w:lang w:val="vi-VN"/>
        </w:rPr>
      </w:pPr>
      <w:r>
        <w:rPr>
          <w:rFonts w:hint="default"/>
          <w:lang w:val="vi-VN"/>
        </w:rPr>
        <w:t xml:space="preserve">            ),</w:t>
      </w:r>
    </w:p>
    <w:p w14:paraId="5C236FE6">
      <w:pPr>
        <w:rPr>
          <w:rFonts w:hint="default"/>
          <w:lang w:val="vi-VN"/>
        </w:rPr>
      </w:pPr>
    </w:p>
    <w:p w14:paraId="5EDE21CB">
      <w:pPr>
        <w:rPr>
          <w:rFonts w:hint="default"/>
          <w:lang w:val="vi-VN"/>
        </w:rPr>
      </w:pPr>
      <w:r>
        <w:rPr>
          <w:rFonts w:hint="default"/>
          <w:lang w:val="vi-VN"/>
        </w:rPr>
        <w:t xml:space="preserve">            const SizedBox(height: 10),</w:t>
      </w:r>
    </w:p>
    <w:p w14:paraId="0BD7CA3C">
      <w:pPr>
        <w:rPr>
          <w:rFonts w:hint="default"/>
          <w:lang w:val="vi-VN"/>
        </w:rPr>
      </w:pPr>
    </w:p>
    <w:p w14:paraId="21526206">
      <w:pPr>
        <w:rPr>
          <w:rFonts w:hint="default"/>
          <w:lang w:val="vi-VN"/>
        </w:rPr>
      </w:pPr>
      <w:r>
        <w:rPr>
          <w:rFonts w:hint="default"/>
          <w:lang w:val="vi-VN"/>
        </w:rPr>
        <w:t xml:space="preserve">            Text(description, textAlign: TextAlign.justify),</w:t>
      </w:r>
    </w:p>
    <w:p w14:paraId="27499768">
      <w:pPr>
        <w:rPr>
          <w:rFonts w:hint="default"/>
          <w:lang w:val="vi-VN"/>
        </w:rPr>
      </w:pPr>
      <w:r>
        <w:rPr>
          <w:rFonts w:hint="default"/>
          <w:lang w:val="vi-VN"/>
        </w:rPr>
        <w:t xml:space="preserve">          ],</w:t>
      </w:r>
    </w:p>
    <w:p w14:paraId="0F1224A1">
      <w:pPr>
        <w:rPr>
          <w:rFonts w:hint="default"/>
          <w:lang w:val="vi-VN"/>
        </w:rPr>
      </w:pPr>
      <w:r>
        <w:rPr>
          <w:rFonts w:hint="default"/>
          <w:lang w:val="vi-VN"/>
        </w:rPr>
        <w:t xml:space="preserve">        ),</w:t>
      </w:r>
    </w:p>
    <w:p w14:paraId="59E11E60">
      <w:pPr>
        <w:rPr>
          <w:rFonts w:hint="default"/>
          <w:lang w:val="vi-VN"/>
        </w:rPr>
      </w:pPr>
      <w:r>
        <w:rPr>
          <w:rFonts w:hint="default"/>
          <w:lang w:val="vi-VN"/>
        </w:rPr>
        <w:t xml:space="preserve">      ),</w:t>
      </w:r>
    </w:p>
    <w:p w14:paraId="33363EBE">
      <w:pPr>
        <w:rPr>
          <w:rFonts w:hint="default"/>
          <w:lang w:val="vi-VN"/>
        </w:rPr>
      </w:pPr>
      <w:r>
        <w:rPr>
          <w:rFonts w:hint="default"/>
          <w:lang w:val="vi-VN"/>
        </w:rPr>
        <w:t xml:space="preserve">    );</w:t>
      </w:r>
    </w:p>
    <w:p w14:paraId="0DE0A160">
      <w:pPr>
        <w:rPr>
          <w:rFonts w:hint="default"/>
          <w:lang w:val="vi-VN"/>
        </w:rPr>
      </w:pPr>
      <w:r>
        <w:rPr>
          <w:rFonts w:hint="default"/>
          <w:lang w:val="vi-VN"/>
        </w:rPr>
        <w:t xml:space="preserve">  }</w:t>
      </w:r>
    </w:p>
    <w:p w14:paraId="70B60328">
      <w:pPr>
        <w:rPr>
          <w:rFonts w:hint="default"/>
          <w:lang w:val="vi-VN"/>
        </w:rPr>
      </w:pPr>
    </w:p>
    <w:p w14:paraId="4A990585">
      <w:pPr>
        <w:rPr>
          <w:rFonts w:hint="default"/>
          <w:lang w:val="vi-VN"/>
        </w:rPr>
      </w:pPr>
      <w:r>
        <w:rPr>
          <w:rFonts w:hint="default"/>
          <w:lang w:val="vi-VN"/>
        </w:rPr>
        <w:t xml:space="preserve">  @override</w:t>
      </w:r>
    </w:p>
    <w:p w14:paraId="58A21FE4">
      <w:pPr>
        <w:rPr>
          <w:rFonts w:hint="default"/>
          <w:lang w:val="vi-VN"/>
        </w:rPr>
      </w:pPr>
      <w:r>
        <w:rPr>
          <w:rFonts w:hint="default"/>
          <w:lang w:val="vi-VN"/>
        </w:rPr>
        <w:t xml:space="preserve">  Widget build(BuildContext context) {</w:t>
      </w:r>
    </w:p>
    <w:p w14:paraId="670FED2F">
      <w:pPr>
        <w:rPr>
          <w:rFonts w:hint="default"/>
          <w:lang w:val="vi-VN"/>
        </w:rPr>
      </w:pPr>
      <w:r>
        <w:rPr>
          <w:rFonts w:hint="default"/>
          <w:lang w:val="vi-VN"/>
        </w:rPr>
        <w:t xml:space="preserve">    return Scaffold(</w:t>
      </w:r>
    </w:p>
    <w:p w14:paraId="17985614">
      <w:pPr>
        <w:rPr>
          <w:rFonts w:hint="default"/>
          <w:lang w:val="vi-VN"/>
        </w:rPr>
      </w:pPr>
      <w:r>
        <w:rPr>
          <w:rFonts w:hint="default"/>
          <w:lang w:val="vi-VN"/>
        </w:rPr>
        <w:t xml:space="preserve">      appBar: AppBar(</w:t>
      </w:r>
    </w:p>
    <w:p w14:paraId="5DB854AF">
      <w:pPr>
        <w:rPr>
          <w:rFonts w:hint="default"/>
          <w:lang w:val="vi-VN"/>
        </w:rPr>
      </w:pPr>
      <w:r>
        <w:rPr>
          <w:rFonts w:hint="default"/>
          <w:lang w:val="vi-VN"/>
        </w:rPr>
        <w:t xml:space="preserve">        title: const Text('Phạm Long Khoa - 1250080083'),</w:t>
      </w:r>
    </w:p>
    <w:p w14:paraId="170CAEC9">
      <w:pPr>
        <w:rPr>
          <w:rFonts w:hint="default"/>
          <w:lang w:val="vi-VN"/>
        </w:rPr>
      </w:pPr>
      <w:r>
        <w:rPr>
          <w:rFonts w:hint="default"/>
          <w:lang w:val="vi-VN"/>
        </w:rPr>
        <w:t xml:space="preserve">        centerTitle: true,</w:t>
      </w:r>
    </w:p>
    <w:p w14:paraId="11FF860C">
      <w:pPr>
        <w:rPr>
          <w:rFonts w:hint="default"/>
          <w:lang w:val="vi-VN"/>
        </w:rPr>
      </w:pPr>
      <w:r>
        <w:rPr>
          <w:rFonts w:hint="default"/>
          <w:lang w:val="vi-VN"/>
        </w:rPr>
        <w:t xml:space="preserve">        backgroundColor: Colors.teal,</w:t>
      </w:r>
    </w:p>
    <w:p w14:paraId="4C9FBB12">
      <w:pPr>
        <w:rPr>
          <w:rFonts w:hint="default"/>
          <w:lang w:val="vi-VN"/>
        </w:rPr>
      </w:pPr>
      <w:r>
        <w:rPr>
          <w:rFonts w:hint="default"/>
          <w:lang w:val="vi-VN"/>
        </w:rPr>
        <w:t xml:space="preserve">      ),</w:t>
      </w:r>
    </w:p>
    <w:p w14:paraId="73902AE1">
      <w:pPr>
        <w:rPr>
          <w:rFonts w:hint="default"/>
          <w:lang w:val="vi-VN"/>
        </w:rPr>
      </w:pPr>
      <w:r>
        <w:rPr>
          <w:rFonts w:hint="default"/>
          <w:lang w:val="vi-VN"/>
        </w:rPr>
        <w:t xml:space="preserve">      body: SingleChildScrollView(</w:t>
      </w:r>
    </w:p>
    <w:p w14:paraId="21FA6B0C">
      <w:pPr>
        <w:rPr>
          <w:rFonts w:hint="default"/>
          <w:lang w:val="vi-VN"/>
        </w:rPr>
      </w:pPr>
      <w:r>
        <w:rPr>
          <w:rFonts w:hint="default"/>
          <w:lang w:val="vi-VN"/>
        </w:rPr>
        <w:t xml:space="preserve">        padding: const EdgeInsets.all(16),</w:t>
      </w:r>
    </w:p>
    <w:p w14:paraId="6AF0AC6F">
      <w:pPr>
        <w:rPr>
          <w:rFonts w:hint="default"/>
          <w:lang w:val="vi-VN"/>
        </w:rPr>
      </w:pPr>
      <w:r>
        <w:rPr>
          <w:rFonts w:hint="default"/>
          <w:lang w:val="vi-VN"/>
        </w:rPr>
        <w:t xml:space="preserve">        child: Column(</w:t>
      </w:r>
    </w:p>
    <w:p w14:paraId="687A1069">
      <w:pPr>
        <w:rPr>
          <w:rFonts w:hint="default"/>
          <w:lang w:val="vi-VN"/>
        </w:rPr>
      </w:pPr>
      <w:r>
        <w:rPr>
          <w:rFonts w:hint="default"/>
          <w:lang w:val="vi-VN"/>
        </w:rPr>
        <w:t xml:space="preserve">          children: [</w:t>
      </w:r>
    </w:p>
    <w:p w14:paraId="62EA2FB9">
      <w:pPr>
        <w:rPr>
          <w:rFonts w:hint="default"/>
          <w:lang w:val="vi-VN"/>
        </w:rPr>
      </w:pPr>
      <w:r>
        <w:rPr>
          <w:rFonts w:hint="default"/>
          <w:lang w:val="vi-VN"/>
        </w:rPr>
        <w:t xml:space="preserve">            const CircleAvatar(</w:t>
      </w:r>
    </w:p>
    <w:p w14:paraId="06C754BF">
      <w:pPr>
        <w:rPr>
          <w:rFonts w:hint="default"/>
          <w:lang w:val="vi-VN"/>
        </w:rPr>
      </w:pPr>
      <w:r>
        <w:rPr>
          <w:rFonts w:hint="default"/>
          <w:lang w:val="vi-VN"/>
        </w:rPr>
        <w:t xml:space="preserve">              radius: 50,</w:t>
      </w:r>
    </w:p>
    <w:p w14:paraId="5AEFBC65">
      <w:pPr>
        <w:rPr>
          <w:rFonts w:hint="default"/>
          <w:lang w:val="vi-VN"/>
        </w:rPr>
      </w:pPr>
      <w:r>
        <w:rPr>
          <w:rFonts w:hint="default"/>
          <w:lang w:val="vi-VN"/>
        </w:rPr>
        <w:t xml:space="preserve">              backgroundImage: AssetImage('assets/images/avata.jpg'),</w:t>
      </w:r>
    </w:p>
    <w:p w14:paraId="061F00A9">
      <w:pPr>
        <w:rPr>
          <w:rFonts w:hint="default"/>
          <w:lang w:val="vi-VN"/>
        </w:rPr>
      </w:pPr>
      <w:r>
        <w:rPr>
          <w:rFonts w:hint="default"/>
          <w:lang w:val="vi-VN"/>
        </w:rPr>
        <w:t xml:space="preserve">            ),</w:t>
      </w:r>
    </w:p>
    <w:p w14:paraId="204F4331">
      <w:pPr>
        <w:rPr>
          <w:rFonts w:hint="default"/>
          <w:lang w:val="vi-VN"/>
        </w:rPr>
      </w:pPr>
    </w:p>
    <w:p w14:paraId="1BED211A">
      <w:pPr>
        <w:rPr>
          <w:rFonts w:hint="default"/>
          <w:lang w:val="vi-VN"/>
        </w:rPr>
      </w:pPr>
      <w:r>
        <w:rPr>
          <w:rFonts w:hint="default"/>
          <w:lang w:val="vi-VN"/>
        </w:rPr>
        <w:t xml:space="preserve">            const SizedBox(height: 15),</w:t>
      </w:r>
    </w:p>
    <w:p w14:paraId="379763D6">
      <w:pPr>
        <w:rPr>
          <w:rFonts w:hint="default"/>
          <w:lang w:val="vi-VN"/>
        </w:rPr>
      </w:pPr>
    </w:p>
    <w:p w14:paraId="4A39FE30">
      <w:pPr>
        <w:rPr>
          <w:rFonts w:hint="default"/>
          <w:lang w:val="vi-VN"/>
        </w:rPr>
      </w:pPr>
      <w:r>
        <w:rPr>
          <w:rFonts w:hint="default"/>
          <w:lang w:val="vi-VN"/>
        </w:rPr>
        <w:t xml:space="preserve">            const Text(</w:t>
      </w:r>
    </w:p>
    <w:p w14:paraId="46DC88D5">
      <w:pPr>
        <w:rPr>
          <w:rFonts w:hint="default"/>
          <w:lang w:val="vi-VN"/>
        </w:rPr>
      </w:pPr>
      <w:r>
        <w:rPr>
          <w:rFonts w:hint="default"/>
          <w:lang w:val="vi-VN"/>
        </w:rPr>
        <w:t xml:space="preserve">              'KHOA CÔNG NGHỆ THÔNG TIN',</w:t>
      </w:r>
    </w:p>
    <w:p w14:paraId="5BB85A5F">
      <w:pPr>
        <w:rPr>
          <w:rFonts w:hint="default"/>
          <w:lang w:val="vi-VN"/>
        </w:rPr>
      </w:pPr>
      <w:r>
        <w:rPr>
          <w:rFonts w:hint="default"/>
          <w:lang w:val="vi-VN"/>
        </w:rPr>
        <w:t xml:space="preserve">              style: TextStyle(fontSize: 24, fontWeight: FontWeight.bold),</w:t>
      </w:r>
    </w:p>
    <w:p w14:paraId="126CA008">
      <w:pPr>
        <w:rPr>
          <w:rFonts w:hint="default"/>
          <w:lang w:val="vi-VN"/>
        </w:rPr>
      </w:pPr>
      <w:r>
        <w:rPr>
          <w:rFonts w:hint="default"/>
          <w:lang w:val="vi-VN"/>
        </w:rPr>
        <w:t xml:space="preserve">            ),</w:t>
      </w:r>
    </w:p>
    <w:p w14:paraId="6447E37C">
      <w:pPr>
        <w:rPr>
          <w:rFonts w:hint="default"/>
          <w:lang w:val="vi-VN"/>
        </w:rPr>
      </w:pPr>
    </w:p>
    <w:p w14:paraId="19716533">
      <w:pPr>
        <w:rPr>
          <w:rFonts w:hint="default"/>
          <w:lang w:val="vi-VN"/>
        </w:rPr>
      </w:pPr>
      <w:r>
        <w:rPr>
          <w:rFonts w:hint="default"/>
          <w:lang w:val="vi-VN"/>
        </w:rPr>
        <w:t xml:space="preserve">            const SizedBox(height: 20),</w:t>
      </w:r>
    </w:p>
    <w:p w14:paraId="7D7D0E1A">
      <w:pPr>
        <w:rPr>
          <w:rFonts w:hint="default"/>
          <w:lang w:val="vi-VN"/>
        </w:rPr>
      </w:pPr>
    </w:p>
    <w:p w14:paraId="397D7131">
      <w:pPr>
        <w:rPr>
          <w:rFonts w:hint="default"/>
          <w:lang w:val="vi-VN"/>
        </w:rPr>
      </w:pPr>
      <w:r>
        <w:rPr>
          <w:rFonts w:hint="default"/>
          <w:lang w:val="vi-VN"/>
        </w:rPr>
        <w:t xml:space="preserve">            majorCard(</w:t>
      </w:r>
    </w:p>
    <w:p w14:paraId="7378B22D">
      <w:pPr>
        <w:rPr>
          <w:rFonts w:hint="default"/>
          <w:lang w:val="vi-VN"/>
        </w:rPr>
      </w:pPr>
      <w:r>
        <w:rPr>
          <w:rFonts w:hint="default"/>
          <w:lang w:val="vi-VN"/>
        </w:rPr>
        <w:t xml:space="preserve">              'CÔNG NGHỆ THÔNG TIN (CNTT)',</w:t>
      </w:r>
    </w:p>
    <w:p w14:paraId="5868D0AD">
      <w:pPr>
        <w:rPr>
          <w:rFonts w:hint="default"/>
          <w:lang w:val="vi-VN"/>
        </w:rPr>
      </w:pPr>
      <w:r>
        <w:rPr>
          <w:rFonts w:hint="default"/>
          <w:lang w:val="vi-VN"/>
        </w:rPr>
        <w:t xml:space="preserve">              Icons.computer,</w:t>
      </w:r>
    </w:p>
    <w:p w14:paraId="1D5E05F8">
      <w:pPr>
        <w:rPr>
          <w:rFonts w:hint="default"/>
          <w:lang w:val="vi-VN"/>
        </w:rPr>
      </w:pPr>
      <w:r>
        <w:rPr>
          <w:rFonts w:hint="default"/>
          <w:lang w:val="vi-VN"/>
        </w:rPr>
        <w:t xml:space="preserve">              Colors.blue,</w:t>
      </w:r>
    </w:p>
    <w:p w14:paraId="5E9B647B">
      <w:pPr>
        <w:rPr>
          <w:rFonts w:hint="default"/>
          <w:lang w:val="vi-VN"/>
        </w:rPr>
      </w:pPr>
      <w:r>
        <w:rPr>
          <w:rFonts w:hint="default"/>
          <w:lang w:val="vi-VN"/>
        </w:rPr>
        <w:t xml:space="preserve">              'Ngành Công nghệ Thông tin đào tạo kiến thức về lập trình, phát triển phần mềm, mạng máy tính, cơ sở dữ liệu và các công nghệ hiện đại.',</w:t>
      </w:r>
    </w:p>
    <w:p w14:paraId="01B33410">
      <w:pPr>
        <w:rPr>
          <w:rFonts w:hint="default"/>
          <w:lang w:val="vi-VN"/>
        </w:rPr>
      </w:pPr>
      <w:r>
        <w:rPr>
          <w:rFonts w:hint="default"/>
          <w:lang w:val="vi-VN"/>
        </w:rPr>
        <w:t xml:space="preserve">            ),</w:t>
      </w:r>
    </w:p>
    <w:p w14:paraId="795D3292">
      <w:pPr>
        <w:rPr>
          <w:rFonts w:hint="default"/>
          <w:lang w:val="vi-VN"/>
        </w:rPr>
      </w:pPr>
    </w:p>
    <w:p w14:paraId="231C7D44">
      <w:pPr>
        <w:rPr>
          <w:rFonts w:hint="default"/>
          <w:lang w:val="vi-VN"/>
        </w:rPr>
      </w:pPr>
      <w:r>
        <w:rPr>
          <w:rFonts w:hint="default"/>
          <w:lang w:val="vi-VN"/>
        </w:rPr>
        <w:t xml:space="preserve">            const SizedBox(height: 15),</w:t>
      </w:r>
    </w:p>
    <w:p w14:paraId="471649B3">
      <w:pPr>
        <w:rPr>
          <w:rFonts w:hint="default"/>
          <w:lang w:val="vi-VN"/>
        </w:rPr>
      </w:pPr>
    </w:p>
    <w:p w14:paraId="362C894A">
      <w:pPr>
        <w:rPr>
          <w:rFonts w:hint="default"/>
          <w:lang w:val="vi-VN"/>
        </w:rPr>
      </w:pPr>
      <w:r>
        <w:rPr>
          <w:rFonts w:hint="default"/>
          <w:lang w:val="vi-VN"/>
        </w:rPr>
        <w:t xml:space="preserve">            majorCard(</w:t>
      </w:r>
    </w:p>
    <w:p w14:paraId="768F0FA1">
      <w:pPr>
        <w:rPr>
          <w:rFonts w:hint="default"/>
          <w:lang w:val="vi-VN"/>
        </w:rPr>
      </w:pPr>
      <w:r>
        <w:rPr>
          <w:rFonts w:hint="default"/>
          <w:lang w:val="vi-VN"/>
        </w:rPr>
        <w:t xml:space="preserve">              'HỆ THỐNG THÔNG TIN (HTTT)',</w:t>
      </w:r>
    </w:p>
    <w:p w14:paraId="7E91C308">
      <w:pPr>
        <w:rPr>
          <w:rFonts w:hint="default"/>
          <w:lang w:val="vi-VN"/>
        </w:rPr>
      </w:pPr>
      <w:r>
        <w:rPr>
          <w:rFonts w:hint="default"/>
          <w:lang w:val="vi-VN"/>
        </w:rPr>
        <w:t xml:space="preserve">              Icons.storage,</w:t>
      </w:r>
    </w:p>
    <w:p w14:paraId="215B481E">
      <w:pPr>
        <w:rPr>
          <w:rFonts w:hint="default"/>
          <w:lang w:val="vi-VN"/>
        </w:rPr>
      </w:pPr>
      <w:r>
        <w:rPr>
          <w:rFonts w:hint="default"/>
          <w:lang w:val="vi-VN"/>
        </w:rPr>
        <w:t xml:space="preserve">              Colors.green,</w:t>
      </w:r>
    </w:p>
    <w:p w14:paraId="28E16CEF">
      <w:pPr>
        <w:rPr>
          <w:rFonts w:hint="default"/>
          <w:lang w:val="vi-VN"/>
        </w:rPr>
      </w:pPr>
      <w:r>
        <w:rPr>
          <w:rFonts w:hint="default"/>
          <w:lang w:val="vi-VN"/>
        </w:rPr>
        <w:t xml:space="preserve">              'Ngành Hệ thống Thông tin đào tạo về quản trị dữ liệu, phân tích hệ thống, xây dựng giải pháp quản lý và hỗ trợ ra quyết định cho doanh nghiệp.',</w:t>
      </w:r>
    </w:p>
    <w:p w14:paraId="6FFC42D3">
      <w:pPr>
        <w:rPr>
          <w:rFonts w:hint="default"/>
          <w:lang w:val="vi-VN"/>
        </w:rPr>
      </w:pPr>
      <w:r>
        <w:rPr>
          <w:rFonts w:hint="default"/>
          <w:lang w:val="vi-VN"/>
        </w:rPr>
        <w:t xml:space="preserve">            ),</w:t>
      </w:r>
    </w:p>
    <w:p w14:paraId="3A7A2D28">
      <w:pPr>
        <w:rPr>
          <w:rFonts w:hint="default"/>
          <w:lang w:val="vi-VN"/>
        </w:rPr>
      </w:pPr>
      <w:r>
        <w:rPr>
          <w:rFonts w:hint="default"/>
          <w:lang w:val="vi-VN"/>
        </w:rPr>
        <w:t xml:space="preserve">          ],</w:t>
      </w:r>
    </w:p>
    <w:p w14:paraId="37F28BB5">
      <w:pPr>
        <w:rPr>
          <w:rFonts w:hint="default"/>
          <w:lang w:val="vi-VN"/>
        </w:rPr>
      </w:pPr>
      <w:r>
        <w:rPr>
          <w:rFonts w:hint="default"/>
          <w:lang w:val="vi-VN"/>
        </w:rPr>
        <w:t xml:space="preserve">        ),</w:t>
      </w:r>
    </w:p>
    <w:p w14:paraId="72817A0F">
      <w:pPr>
        <w:rPr>
          <w:rFonts w:hint="default"/>
          <w:lang w:val="vi-VN"/>
        </w:rPr>
      </w:pPr>
      <w:r>
        <w:rPr>
          <w:rFonts w:hint="default"/>
          <w:lang w:val="vi-VN"/>
        </w:rPr>
        <w:t xml:space="preserve">      ),</w:t>
      </w:r>
    </w:p>
    <w:p w14:paraId="782ED4D3">
      <w:pPr>
        <w:rPr>
          <w:rFonts w:hint="default"/>
          <w:lang w:val="vi-VN"/>
        </w:rPr>
      </w:pPr>
      <w:r>
        <w:rPr>
          <w:rFonts w:hint="default"/>
          <w:lang w:val="vi-VN"/>
        </w:rPr>
        <w:t xml:space="preserve">    );</w:t>
      </w:r>
    </w:p>
    <w:p w14:paraId="02AC930D">
      <w:pPr>
        <w:rPr>
          <w:rFonts w:hint="default"/>
          <w:lang w:val="vi-VN"/>
        </w:rPr>
      </w:pPr>
      <w:r>
        <w:rPr>
          <w:rFonts w:hint="default"/>
          <w:lang w:val="vi-VN"/>
        </w:rPr>
        <w:t xml:space="preserve">  }</w:t>
      </w:r>
    </w:p>
    <w:p w14:paraId="063F743C">
      <w:pPr>
        <w:rPr>
          <w:rFonts w:hint="default"/>
          <w:lang w:val="vi-VN"/>
        </w:rPr>
      </w:pPr>
      <w:r>
        <w:rPr>
          <w:rFonts w:hint="default"/>
          <w:lang w:val="vi-VN"/>
        </w:rPr>
        <w:t>}</w:t>
      </w:r>
    </w:p>
    <w:p w14:paraId="11968C09">
      <w:pPr>
        <w:rPr>
          <w:rFonts w:hint="default"/>
          <w:lang w:val="vi-VN"/>
        </w:rPr>
      </w:pPr>
    </w:p>
    <w:p w14:paraId="70AD8D90">
      <w:pPr>
        <w:rPr>
          <w:rFonts w:hint="default"/>
          <w:lang w:val="vi-VN"/>
        </w:rPr>
      </w:pPr>
      <w:r>
        <w:rPr>
          <w:rFonts w:hint="default"/>
          <w:lang w:val="vi-VN"/>
        </w:rPr>
        <w:t>Main.dart</w:t>
      </w:r>
    </w:p>
    <w:p w14:paraId="3228C6E8">
      <w:pPr>
        <w:rPr>
          <w:rFonts w:hint="default"/>
        </w:rPr>
      </w:pPr>
      <w:r>
        <w:rPr>
          <w:rFonts w:hint="default"/>
        </w:rPr>
        <w:t>import 'package:flutter/material.dart';</w:t>
      </w:r>
    </w:p>
    <w:p w14:paraId="7E91828F">
      <w:pPr>
        <w:rPr>
          <w:rFonts w:hint="default"/>
        </w:rPr>
      </w:pPr>
    </w:p>
    <w:p w14:paraId="18F1AE18">
      <w:pPr>
        <w:rPr>
          <w:rFonts w:hint="default"/>
        </w:rPr>
      </w:pPr>
      <w:r>
        <w:rPr>
          <w:rFonts w:hint="default"/>
        </w:rPr>
        <w:t>import 'major_info_demo.dart';</w:t>
      </w:r>
    </w:p>
    <w:p w14:paraId="2F552513">
      <w:pPr>
        <w:rPr>
          <w:rFonts w:hint="default"/>
        </w:rPr>
      </w:pPr>
    </w:p>
    <w:p w14:paraId="47FC31F4">
      <w:pPr>
        <w:rPr>
          <w:rFonts w:hint="default"/>
        </w:rPr>
      </w:pPr>
      <w:r>
        <w:rPr>
          <w:rFonts w:hint="default"/>
        </w:rPr>
        <w:t>void main() {</w:t>
      </w:r>
    </w:p>
    <w:p w14:paraId="1F9138C4">
      <w:pPr>
        <w:rPr>
          <w:rFonts w:hint="default"/>
        </w:rPr>
      </w:pPr>
      <w:r>
        <w:rPr>
          <w:rFonts w:hint="default"/>
        </w:rPr>
        <w:t xml:space="preserve">  runApp(const MyApp());</w:t>
      </w:r>
    </w:p>
    <w:p w14:paraId="60CD8EE8">
      <w:pPr>
        <w:rPr>
          <w:rFonts w:hint="default"/>
        </w:rPr>
      </w:pPr>
      <w:r>
        <w:rPr>
          <w:rFonts w:hint="default"/>
        </w:rPr>
        <w:t>}</w:t>
      </w:r>
    </w:p>
    <w:p w14:paraId="42E67B1B">
      <w:pPr>
        <w:rPr>
          <w:rFonts w:hint="default"/>
        </w:rPr>
      </w:pPr>
    </w:p>
    <w:p w14:paraId="29F64D44">
      <w:pPr>
        <w:rPr>
          <w:rFonts w:hint="default"/>
        </w:rPr>
      </w:pPr>
      <w:r>
        <w:rPr>
          <w:rFonts w:hint="default"/>
        </w:rPr>
        <w:t>class MyApp extends StatelessWidget {</w:t>
      </w:r>
    </w:p>
    <w:p w14:paraId="3D1445DB">
      <w:pPr>
        <w:rPr>
          <w:rFonts w:hint="default"/>
        </w:rPr>
      </w:pPr>
      <w:r>
        <w:rPr>
          <w:rFonts w:hint="default"/>
        </w:rPr>
        <w:t xml:space="preserve">  const MyApp({super.key});</w:t>
      </w:r>
    </w:p>
    <w:p w14:paraId="0E2AAF87">
      <w:pPr>
        <w:rPr>
          <w:rFonts w:hint="default"/>
        </w:rPr>
      </w:pPr>
    </w:p>
    <w:p w14:paraId="54C8235B">
      <w:pPr>
        <w:rPr>
          <w:rFonts w:hint="default"/>
        </w:rPr>
      </w:pPr>
      <w:r>
        <w:rPr>
          <w:rFonts w:hint="default"/>
        </w:rPr>
        <w:t xml:space="preserve">  @override</w:t>
      </w:r>
    </w:p>
    <w:p w14:paraId="62CD85BC">
      <w:pPr>
        <w:rPr>
          <w:rFonts w:hint="default"/>
        </w:rPr>
      </w:pPr>
      <w:r>
        <w:rPr>
          <w:rFonts w:hint="default"/>
        </w:rPr>
        <w:t xml:space="preserve">  Widget build(BuildContext context) {</w:t>
      </w:r>
    </w:p>
    <w:p w14:paraId="31C98785">
      <w:pPr>
        <w:rPr>
          <w:rFonts w:hint="default"/>
        </w:rPr>
      </w:pPr>
      <w:r>
        <w:rPr>
          <w:rFonts w:hint="default"/>
        </w:rPr>
        <w:t xml:space="preserve">    return const MaterialApp(</w:t>
      </w:r>
    </w:p>
    <w:p w14:paraId="5F13DD9F">
      <w:pPr>
        <w:rPr>
          <w:rFonts w:hint="default"/>
        </w:rPr>
      </w:pPr>
      <w:r>
        <w:rPr>
          <w:rFonts w:hint="default"/>
        </w:rPr>
        <w:t xml:space="preserve">      debugShowCheckedModeBanner: false,</w:t>
      </w:r>
    </w:p>
    <w:p w14:paraId="6147BE47">
      <w:pPr>
        <w:rPr>
          <w:rFonts w:hint="default"/>
        </w:rPr>
      </w:pPr>
      <w:r>
        <w:rPr>
          <w:rFonts w:hint="default"/>
        </w:rPr>
        <w:t xml:space="preserve">      home: MajorInfoDemo(),</w:t>
      </w:r>
    </w:p>
    <w:p w14:paraId="04BAFF16">
      <w:pPr>
        <w:rPr>
          <w:rFonts w:hint="default"/>
        </w:rPr>
      </w:pPr>
      <w:r>
        <w:rPr>
          <w:rFonts w:hint="default"/>
        </w:rPr>
        <w:t xml:space="preserve">    );</w:t>
      </w:r>
    </w:p>
    <w:p w14:paraId="2CFC40B0">
      <w:pPr>
        <w:rPr>
          <w:rFonts w:hint="default"/>
        </w:rPr>
      </w:pPr>
      <w:r>
        <w:rPr>
          <w:rFonts w:hint="default"/>
        </w:rPr>
        <w:t xml:space="preserve">  }</w:t>
      </w:r>
    </w:p>
    <w:p w14:paraId="4CB877B0">
      <w:pPr>
        <w:rPr>
          <w:rFonts w:hint="default"/>
        </w:rPr>
      </w:pPr>
      <w:r>
        <w:rPr>
          <w:rFonts w:hint="default"/>
        </w:rPr>
        <w:t>}</w:t>
      </w:r>
    </w:p>
    <w:p w14:paraId="0CB3DE0F"/>
    <w:p w14:paraId="662941A9"/>
    <w:p w14:paraId="3F4AC27D"/>
    <w:p w14:paraId="39E5A8CC"/>
    <w:p w14:paraId="7880C7A3"/>
    <w:p w14:paraId="7B5A44C8"/>
    <w:p w14:paraId="133C23A1"/>
    <w:p w14:paraId="49EC61DE"/>
    <w:p w14:paraId="6AC4DBCF">
      <w:pPr>
        <w:rPr>
          <w:rFonts w:hint="default"/>
          <w:lang w:val="vi-VN"/>
        </w:rPr>
      </w:pPr>
    </w:p>
    <w:p w14:paraId="2AEA56E8">
      <w:pPr>
        <w:rPr>
          <w:rFonts w:hint="default"/>
          <w:lang w:val="vi-VN"/>
        </w:rPr>
      </w:pPr>
    </w:p>
    <w:p w14:paraId="7D7F3BFB">
      <w:pPr>
        <w:rPr>
          <w:rFonts w:hint="default"/>
          <w:lang w:val="vi-VN"/>
        </w:rPr>
      </w:pPr>
      <w:r>
        <w:rPr>
          <w:rFonts w:hint="default"/>
          <w:lang w:val="vi-VN"/>
        </w:rPr>
        <w:t>bài4 chương 3</w:t>
      </w:r>
    </w:p>
    <w:p w14:paraId="49777E8C">
      <w:pPr>
        <w:rPr>
          <w:rFonts w:hint="default"/>
          <w:lang w:val="vi-VN"/>
        </w:rPr>
      </w:pPr>
      <w:r>
        <w:rPr>
          <w:rFonts w:hint="default"/>
          <w:lang w:val="vi-VN"/>
        </w:rPr>
        <w:t>Hướng dẫn 1</w:t>
      </w:r>
    </w:p>
    <w:p w14:paraId="4C4A2A61">
      <w:r>
        <w:drawing>
          <wp:inline distT="0" distB="0" distL="114300" distR="114300">
            <wp:extent cx="5260340" cy="2731135"/>
            <wp:effectExtent l="0" t="0" r="12700" b="1206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0"/>
                    <a:stretch>
                      <a:fillRect/>
                    </a:stretch>
                  </pic:blipFill>
                  <pic:spPr>
                    <a:xfrm>
                      <a:off x="0" y="0"/>
                      <a:ext cx="5260340" cy="2731135"/>
                    </a:xfrm>
                    <a:prstGeom prst="rect">
                      <a:avLst/>
                    </a:prstGeom>
                    <a:noFill/>
                    <a:ln>
                      <a:noFill/>
                    </a:ln>
                  </pic:spPr>
                </pic:pic>
              </a:graphicData>
            </a:graphic>
          </wp:inline>
        </w:drawing>
      </w:r>
    </w:p>
    <w:p w14:paraId="562D2AB0"/>
    <w:p w14:paraId="1A0A1023">
      <w:pPr>
        <w:rPr>
          <w:rFonts w:hint="default"/>
          <w:lang w:val="vi-VN"/>
        </w:rPr>
      </w:pPr>
      <w:r>
        <w:rPr>
          <w:rFonts w:hint="default"/>
          <w:lang w:val="vi-VN"/>
        </w:rPr>
        <w:t>import 'package:flutter/material.dart';</w:t>
      </w:r>
    </w:p>
    <w:p w14:paraId="657C2C11">
      <w:pPr>
        <w:rPr>
          <w:rFonts w:hint="default"/>
          <w:lang w:val="vi-VN"/>
        </w:rPr>
      </w:pPr>
    </w:p>
    <w:p w14:paraId="5B75ACF5">
      <w:pPr>
        <w:rPr>
          <w:rFonts w:hint="default"/>
          <w:lang w:val="vi-VN"/>
        </w:rPr>
      </w:pPr>
      <w:r>
        <w:rPr>
          <w:rFonts w:hint="default"/>
          <w:lang w:val="vi-VN"/>
        </w:rPr>
        <w:t>class LayoutDemo extends StatelessWidget {</w:t>
      </w:r>
    </w:p>
    <w:p w14:paraId="70D002FF">
      <w:pPr>
        <w:rPr>
          <w:rFonts w:hint="default"/>
          <w:lang w:val="vi-VN"/>
        </w:rPr>
      </w:pPr>
      <w:r>
        <w:rPr>
          <w:rFonts w:hint="default"/>
          <w:lang w:val="vi-VN"/>
        </w:rPr>
        <w:t xml:space="preserve">  const LayoutDemo({super.key});</w:t>
      </w:r>
    </w:p>
    <w:p w14:paraId="6C664452">
      <w:pPr>
        <w:rPr>
          <w:rFonts w:hint="default"/>
          <w:lang w:val="vi-VN"/>
        </w:rPr>
      </w:pPr>
    </w:p>
    <w:p w14:paraId="4CC9CC2A">
      <w:pPr>
        <w:rPr>
          <w:rFonts w:hint="default"/>
          <w:lang w:val="vi-VN"/>
        </w:rPr>
      </w:pPr>
      <w:r>
        <w:rPr>
          <w:rFonts w:hint="default"/>
          <w:lang w:val="vi-VN"/>
        </w:rPr>
        <w:t xml:space="preserve">  @override</w:t>
      </w:r>
    </w:p>
    <w:p w14:paraId="36787F1D">
      <w:pPr>
        <w:rPr>
          <w:rFonts w:hint="default"/>
          <w:lang w:val="vi-VN"/>
        </w:rPr>
      </w:pPr>
      <w:r>
        <w:rPr>
          <w:rFonts w:hint="default"/>
          <w:lang w:val="vi-VN"/>
        </w:rPr>
        <w:t xml:space="preserve">  Widget build(BuildContext context) {</w:t>
      </w:r>
    </w:p>
    <w:p w14:paraId="6FC7F988">
      <w:pPr>
        <w:rPr>
          <w:rFonts w:hint="default"/>
          <w:lang w:val="vi-VN"/>
        </w:rPr>
      </w:pPr>
      <w:r>
        <w:rPr>
          <w:rFonts w:hint="default"/>
          <w:lang w:val="vi-VN"/>
        </w:rPr>
        <w:t xml:space="preserve">    return Scaffold(</w:t>
      </w:r>
    </w:p>
    <w:p w14:paraId="77954790">
      <w:pPr>
        <w:rPr>
          <w:rFonts w:hint="default"/>
          <w:lang w:val="vi-VN"/>
        </w:rPr>
      </w:pPr>
      <w:r>
        <w:rPr>
          <w:rFonts w:hint="default"/>
          <w:lang w:val="vi-VN"/>
        </w:rPr>
        <w:t xml:space="preserve">      appBar: AppBar(</w:t>
      </w:r>
    </w:p>
    <w:p w14:paraId="5412B891">
      <w:pPr>
        <w:rPr>
          <w:rFonts w:hint="default"/>
          <w:lang w:val="vi-VN"/>
        </w:rPr>
      </w:pPr>
      <w:r>
        <w:rPr>
          <w:rFonts w:hint="default"/>
          <w:lang w:val="vi-VN"/>
        </w:rPr>
        <w:t xml:space="preserve">        title: const Text("Phạm Long Khoa - 1250080083"),</w:t>
      </w:r>
    </w:p>
    <w:p w14:paraId="27BA501B">
      <w:pPr>
        <w:rPr>
          <w:rFonts w:hint="default"/>
          <w:lang w:val="vi-VN"/>
        </w:rPr>
      </w:pPr>
      <w:r>
        <w:rPr>
          <w:rFonts w:hint="default"/>
          <w:lang w:val="vi-VN"/>
        </w:rPr>
        <w:t xml:space="preserve">        backgroundColor: Colors.orange,</w:t>
      </w:r>
    </w:p>
    <w:p w14:paraId="62085B73">
      <w:pPr>
        <w:rPr>
          <w:rFonts w:hint="default"/>
          <w:lang w:val="vi-VN"/>
        </w:rPr>
      </w:pPr>
      <w:r>
        <w:rPr>
          <w:rFonts w:hint="default"/>
          <w:lang w:val="vi-VN"/>
        </w:rPr>
        <w:t xml:space="preserve">        centerTitle: true,</w:t>
      </w:r>
    </w:p>
    <w:p w14:paraId="53FD4DE9">
      <w:pPr>
        <w:rPr>
          <w:rFonts w:hint="default"/>
          <w:lang w:val="vi-VN"/>
        </w:rPr>
      </w:pPr>
      <w:r>
        <w:rPr>
          <w:rFonts w:hint="default"/>
          <w:lang w:val="vi-VN"/>
        </w:rPr>
        <w:t xml:space="preserve">      ),</w:t>
      </w:r>
    </w:p>
    <w:p w14:paraId="539BC1DD">
      <w:pPr>
        <w:rPr>
          <w:rFonts w:hint="default"/>
          <w:lang w:val="vi-VN"/>
        </w:rPr>
      </w:pPr>
      <w:r>
        <w:rPr>
          <w:rFonts w:hint="default"/>
          <w:lang w:val="vi-VN"/>
        </w:rPr>
        <w:t xml:space="preserve">      body: Center(</w:t>
      </w:r>
    </w:p>
    <w:p w14:paraId="528041FF">
      <w:pPr>
        <w:rPr>
          <w:rFonts w:hint="default"/>
          <w:lang w:val="vi-VN"/>
        </w:rPr>
      </w:pPr>
      <w:r>
        <w:rPr>
          <w:rFonts w:hint="default"/>
          <w:lang w:val="vi-VN"/>
        </w:rPr>
        <w:t xml:space="preserve">        child: SingleChildScrollView(</w:t>
      </w:r>
    </w:p>
    <w:p w14:paraId="1B76508D">
      <w:pPr>
        <w:rPr>
          <w:rFonts w:hint="default"/>
          <w:lang w:val="vi-VN"/>
        </w:rPr>
      </w:pPr>
      <w:r>
        <w:rPr>
          <w:rFonts w:hint="default"/>
          <w:lang w:val="vi-VN"/>
        </w:rPr>
        <w:t xml:space="preserve">          child: Padding(</w:t>
      </w:r>
    </w:p>
    <w:p w14:paraId="49C07DA5">
      <w:pPr>
        <w:rPr>
          <w:rFonts w:hint="default"/>
          <w:lang w:val="vi-VN"/>
        </w:rPr>
      </w:pPr>
      <w:r>
        <w:rPr>
          <w:rFonts w:hint="default"/>
          <w:lang w:val="vi-VN"/>
        </w:rPr>
        <w:t xml:space="preserve">            padding: const EdgeInsets.all(14.0),</w:t>
      </w:r>
    </w:p>
    <w:p w14:paraId="2CFB0DD5">
      <w:pPr>
        <w:rPr>
          <w:rFonts w:hint="default"/>
          <w:lang w:val="vi-VN"/>
        </w:rPr>
      </w:pPr>
      <w:r>
        <w:rPr>
          <w:rFonts w:hint="default"/>
          <w:lang w:val="vi-VN"/>
        </w:rPr>
        <w:t xml:space="preserve">            child: Column(</w:t>
      </w:r>
    </w:p>
    <w:p w14:paraId="31930F8D">
      <w:pPr>
        <w:rPr>
          <w:rFonts w:hint="default"/>
          <w:lang w:val="vi-VN"/>
        </w:rPr>
      </w:pPr>
      <w:r>
        <w:rPr>
          <w:rFonts w:hint="default"/>
          <w:lang w:val="vi-VN"/>
        </w:rPr>
        <w:t xml:space="preserve">              children: [</w:t>
      </w:r>
    </w:p>
    <w:p w14:paraId="2A1401B5">
      <w:pPr>
        <w:rPr>
          <w:rFonts w:hint="default"/>
          <w:lang w:val="vi-VN"/>
        </w:rPr>
      </w:pPr>
      <w:r>
        <w:rPr>
          <w:rFonts w:hint="default"/>
          <w:lang w:val="vi-VN"/>
        </w:rPr>
        <w:t xml:space="preserve">                // Avatar</w:t>
      </w:r>
    </w:p>
    <w:p w14:paraId="5F0F096F">
      <w:pPr>
        <w:rPr>
          <w:rFonts w:hint="default"/>
          <w:lang w:val="vi-VN"/>
        </w:rPr>
      </w:pPr>
      <w:r>
        <w:rPr>
          <w:rFonts w:hint="default"/>
          <w:lang w:val="vi-VN"/>
        </w:rPr>
        <w:t xml:space="preserve">                CircleAvatar(</w:t>
      </w:r>
    </w:p>
    <w:p w14:paraId="76EC4685">
      <w:pPr>
        <w:rPr>
          <w:rFonts w:hint="default"/>
          <w:lang w:val="vi-VN"/>
        </w:rPr>
      </w:pPr>
      <w:r>
        <w:rPr>
          <w:rFonts w:hint="default"/>
          <w:lang w:val="vi-VN"/>
        </w:rPr>
        <w:t xml:space="preserve">                  radius: 50,</w:t>
      </w:r>
    </w:p>
    <w:p w14:paraId="75C0B0ED">
      <w:pPr>
        <w:rPr>
          <w:rFonts w:hint="default"/>
          <w:lang w:val="vi-VN"/>
        </w:rPr>
      </w:pPr>
      <w:r>
        <w:rPr>
          <w:rFonts w:hint="default"/>
          <w:lang w:val="vi-VN"/>
        </w:rPr>
        <w:t xml:space="preserve">                  backgroundImage: const AssetImage('assets/images/avata.jpg'),</w:t>
      </w:r>
    </w:p>
    <w:p w14:paraId="1C7E3F34">
      <w:pPr>
        <w:rPr>
          <w:rFonts w:hint="default"/>
          <w:lang w:val="vi-VN"/>
        </w:rPr>
      </w:pPr>
      <w:r>
        <w:rPr>
          <w:rFonts w:hint="default"/>
          <w:lang w:val="vi-VN"/>
        </w:rPr>
        <w:t xml:space="preserve">                ),</w:t>
      </w:r>
    </w:p>
    <w:p w14:paraId="516BA0E4">
      <w:pPr>
        <w:rPr>
          <w:rFonts w:hint="default"/>
          <w:lang w:val="vi-VN"/>
        </w:rPr>
      </w:pPr>
    </w:p>
    <w:p w14:paraId="73000FAF">
      <w:pPr>
        <w:rPr>
          <w:rFonts w:hint="default"/>
          <w:lang w:val="vi-VN"/>
        </w:rPr>
      </w:pPr>
      <w:r>
        <w:rPr>
          <w:rFonts w:hint="default"/>
          <w:lang w:val="vi-VN"/>
        </w:rPr>
        <w:t xml:space="preserve">                const SizedBox(height: 15),</w:t>
      </w:r>
    </w:p>
    <w:p w14:paraId="335429F6">
      <w:pPr>
        <w:rPr>
          <w:rFonts w:hint="default"/>
          <w:lang w:val="vi-VN"/>
        </w:rPr>
      </w:pPr>
    </w:p>
    <w:p w14:paraId="37C2ECB7">
      <w:pPr>
        <w:rPr>
          <w:rFonts w:hint="default"/>
          <w:lang w:val="vi-VN"/>
        </w:rPr>
      </w:pPr>
      <w:r>
        <w:rPr>
          <w:rFonts w:hint="default"/>
          <w:lang w:val="vi-VN"/>
        </w:rPr>
        <w:t xml:space="preserve">                Row(</w:t>
      </w:r>
    </w:p>
    <w:p w14:paraId="0D7E2668">
      <w:pPr>
        <w:rPr>
          <w:rFonts w:hint="default"/>
          <w:lang w:val="vi-VN"/>
        </w:rPr>
      </w:pPr>
      <w:r>
        <w:rPr>
          <w:rFonts w:hint="default"/>
          <w:lang w:val="vi-VN"/>
        </w:rPr>
        <w:t xml:space="preserve">                  mainAxisAlignment: MainAxisAlignment.center,</w:t>
      </w:r>
    </w:p>
    <w:p w14:paraId="367E9EED">
      <w:pPr>
        <w:rPr>
          <w:rFonts w:hint="default"/>
          <w:lang w:val="vi-VN"/>
        </w:rPr>
      </w:pPr>
      <w:r>
        <w:rPr>
          <w:rFonts w:hint="default"/>
          <w:lang w:val="vi-VN"/>
        </w:rPr>
        <w:t xml:space="preserve">                  children: [</w:t>
      </w:r>
    </w:p>
    <w:p w14:paraId="34E9CA5A">
      <w:pPr>
        <w:rPr>
          <w:rFonts w:hint="default"/>
          <w:lang w:val="vi-VN"/>
        </w:rPr>
      </w:pPr>
      <w:r>
        <w:rPr>
          <w:rFonts w:hint="default"/>
          <w:lang w:val="vi-VN"/>
        </w:rPr>
        <w:t xml:space="preserve">                    Container(</w:t>
      </w:r>
    </w:p>
    <w:p w14:paraId="23D0E734">
      <w:pPr>
        <w:rPr>
          <w:rFonts w:hint="default"/>
          <w:lang w:val="vi-VN"/>
        </w:rPr>
      </w:pPr>
      <w:r>
        <w:rPr>
          <w:rFonts w:hint="default"/>
          <w:lang w:val="vi-VN"/>
        </w:rPr>
        <w:t xml:space="preserve">                      width: 175,</w:t>
      </w:r>
    </w:p>
    <w:p w14:paraId="790EB2E5">
      <w:pPr>
        <w:rPr>
          <w:rFonts w:hint="default"/>
          <w:lang w:val="vi-VN"/>
        </w:rPr>
      </w:pPr>
      <w:r>
        <w:rPr>
          <w:rFonts w:hint="default"/>
          <w:lang w:val="vi-VN"/>
        </w:rPr>
        <w:t xml:space="preserve">                      height: 175,</w:t>
      </w:r>
    </w:p>
    <w:p w14:paraId="40BB6C60">
      <w:pPr>
        <w:rPr>
          <w:rFonts w:hint="default"/>
          <w:lang w:val="vi-VN"/>
        </w:rPr>
      </w:pPr>
      <w:r>
        <w:rPr>
          <w:rFonts w:hint="default"/>
          <w:lang w:val="vi-VN"/>
        </w:rPr>
        <w:t xml:space="preserve">                      decoration: BoxDecoration(</w:t>
      </w:r>
    </w:p>
    <w:p w14:paraId="3937E4C1">
      <w:pPr>
        <w:rPr>
          <w:rFonts w:hint="default"/>
          <w:lang w:val="vi-VN"/>
        </w:rPr>
      </w:pPr>
      <w:r>
        <w:rPr>
          <w:rFonts w:hint="default"/>
          <w:lang w:val="vi-VN"/>
        </w:rPr>
        <w:t xml:space="preserve">                        color: Colors.red,</w:t>
      </w:r>
    </w:p>
    <w:p w14:paraId="0355153A">
      <w:pPr>
        <w:rPr>
          <w:rFonts w:hint="default"/>
          <w:lang w:val="vi-VN"/>
        </w:rPr>
      </w:pPr>
      <w:r>
        <w:rPr>
          <w:rFonts w:hint="default"/>
          <w:lang w:val="vi-VN"/>
        </w:rPr>
        <w:t xml:space="preserve">                        borderRadius: BorderRadius.circular(10),</w:t>
      </w:r>
    </w:p>
    <w:p w14:paraId="4A7B559E">
      <w:pPr>
        <w:rPr>
          <w:rFonts w:hint="default"/>
          <w:lang w:val="vi-VN"/>
        </w:rPr>
      </w:pPr>
      <w:r>
        <w:rPr>
          <w:rFonts w:hint="default"/>
          <w:lang w:val="vi-VN"/>
        </w:rPr>
        <w:t xml:space="preserve">                      ),</w:t>
      </w:r>
    </w:p>
    <w:p w14:paraId="7D6849E8">
      <w:pPr>
        <w:rPr>
          <w:rFonts w:hint="default"/>
          <w:lang w:val="vi-VN"/>
        </w:rPr>
      </w:pPr>
      <w:r>
        <w:rPr>
          <w:rFonts w:hint="default"/>
          <w:lang w:val="vi-VN"/>
        </w:rPr>
        <w:t xml:space="preserve">                    ),</w:t>
      </w:r>
    </w:p>
    <w:p w14:paraId="26BEDE6F">
      <w:pPr>
        <w:rPr>
          <w:rFonts w:hint="default"/>
          <w:lang w:val="vi-VN"/>
        </w:rPr>
      </w:pPr>
    </w:p>
    <w:p w14:paraId="6DFF81B1">
      <w:pPr>
        <w:rPr>
          <w:rFonts w:hint="default"/>
          <w:lang w:val="vi-VN"/>
        </w:rPr>
      </w:pPr>
      <w:r>
        <w:rPr>
          <w:rFonts w:hint="default"/>
          <w:lang w:val="vi-VN"/>
        </w:rPr>
        <w:t xml:space="preserve">                    const SizedBox(width: 20),</w:t>
      </w:r>
    </w:p>
    <w:p w14:paraId="4CCE2F9B">
      <w:pPr>
        <w:rPr>
          <w:rFonts w:hint="default"/>
          <w:lang w:val="vi-VN"/>
        </w:rPr>
      </w:pPr>
    </w:p>
    <w:p w14:paraId="04A2029A">
      <w:pPr>
        <w:rPr>
          <w:rFonts w:hint="default"/>
          <w:lang w:val="vi-VN"/>
        </w:rPr>
      </w:pPr>
      <w:r>
        <w:rPr>
          <w:rFonts w:hint="default"/>
          <w:lang w:val="vi-VN"/>
        </w:rPr>
        <w:t xml:space="preserve">                    Container(</w:t>
      </w:r>
    </w:p>
    <w:p w14:paraId="6961AB63">
      <w:pPr>
        <w:rPr>
          <w:rFonts w:hint="default"/>
          <w:lang w:val="vi-VN"/>
        </w:rPr>
      </w:pPr>
      <w:r>
        <w:rPr>
          <w:rFonts w:hint="default"/>
          <w:lang w:val="vi-VN"/>
        </w:rPr>
        <w:t xml:space="preserve">                      width: 175,</w:t>
      </w:r>
    </w:p>
    <w:p w14:paraId="62DE944A">
      <w:pPr>
        <w:rPr>
          <w:rFonts w:hint="default"/>
          <w:lang w:val="vi-VN"/>
        </w:rPr>
      </w:pPr>
      <w:r>
        <w:rPr>
          <w:rFonts w:hint="default"/>
          <w:lang w:val="vi-VN"/>
        </w:rPr>
        <w:t xml:space="preserve">                      height: 175,</w:t>
      </w:r>
    </w:p>
    <w:p w14:paraId="5DD08A8E">
      <w:pPr>
        <w:rPr>
          <w:rFonts w:hint="default"/>
          <w:lang w:val="vi-VN"/>
        </w:rPr>
      </w:pPr>
      <w:r>
        <w:rPr>
          <w:rFonts w:hint="default"/>
          <w:lang w:val="vi-VN"/>
        </w:rPr>
        <w:t xml:space="preserve">                      decoration: BoxDecoration(</w:t>
      </w:r>
    </w:p>
    <w:p w14:paraId="72FFD7DB">
      <w:pPr>
        <w:rPr>
          <w:rFonts w:hint="default"/>
          <w:lang w:val="vi-VN"/>
        </w:rPr>
      </w:pPr>
      <w:r>
        <w:rPr>
          <w:rFonts w:hint="default"/>
          <w:lang w:val="vi-VN"/>
        </w:rPr>
        <w:t xml:space="preserve">                        color: Colors.red,</w:t>
      </w:r>
    </w:p>
    <w:p w14:paraId="76CD95ED">
      <w:pPr>
        <w:rPr>
          <w:rFonts w:hint="default"/>
          <w:lang w:val="vi-VN"/>
        </w:rPr>
      </w:pPr>
      <w:r>
        <w:rPr>
          <w:rFonts w:hint="default"/>
          <w:lang w:val="vi-VN"/>
        </w:rPr>
        <w:t xml:space="preserve">                        borderRadius: BorderRadius.circular(10),</w:t>
      </w:r>
    </w:p>
    <w:p w14:paraId="71D86C24">
      <w:pPr>
        <w:rPr>
          <w:rFonts w:hint="default"/>
          <w:lang w:val="vi-VN"/>
        </w:rPr>
      </w:pPr>
      <w:r>
        <w:rPr>
          <w:rFonts w:hint="default"/>
          <w:lang w:val="vi-VN"/>
        </w:rPr>
        <w:t xml:space="preserve">                      ),</w:t>
      </w:r>
    </w:p>
    <w:p w14:paraId="1A9FAE83">
      <w:pPr>
        <w:rPr>
          <w:rFonts w:hint="default"/>
          <w:lang w:val="vi-VN"/>
        </w:rPr>
      </w:pPr>
      <w:r>
        <w:rPr>
          <w:rFonts w:hint="default"/>
          <w:lang w:val="vi-VN"/>
        </w:rPr>
        <w:t xml:space="preserve">                    ),</w:t>
      </w:r>
    </w:p>
    <w:p w14:paraId="4240164C">
      <w:pPr>
        <w:rPr>
          <w:rFonts w:hint="default"/>
          <w:lang w:val="vi-VN"/>
        </w:rPr>
      </w:pPr>
      <w:r>
        <w:rPr>
          <w:rFonts w:hint="default"/>
          <w:lang w:val="vi-VN"/>
        </w:rPr>
        <w:t xml:space="preserve">                  ],</w:t>
      </w:r>
    </w:p>
    <w:p w14:paraId="03DA946C">
      <w:pPr>
        <w:rPr>
          <w:rFonts w:hint="default"/>
          <w:lang w:val="vi-VN"/>
        </w:rPr>
      </w:pPr>
      <w:r>
        <w:rPr>
          <w:rFonts w:hint="default"/>
          <w:lang w:val="vi-VN"/>
        </w:rPr>
        <w:t xml:space="preserve">                ),</w:t>
      </w:r>
    </w:p>
    <w:p w14:paraId="33A04A05">
      <w:pPr>
        <w:rPr>
          <w:rFonts w:hint="default"/>
          <w:lang w:val="vi-VN"/>
        </w:rPr>
      </w:pPr>
    </w:p>
    <w:p w14:paraId="5B76DBA8">
      <w:pPr>
        <w:rPr>
          <w:rFonts w:hint="default"/>
          <w:lang w:val="vi-VN"/>
        </w:rPr>
      </w:pPr>
      <w:r>
        <w:rPr>
          <w:rFonts w:hint="default"/>
          <w:lang w:val="vi-VN"/>
        </w:rPr>
        <w:t xml:space="preserve">                const SizedBox(height: 10),</w:t>
      </w:r>
    </w:p>
    <w:p w14:paraId="5557844E">
      <w:pPr>
        <w:rPr>
          <w:rFonts w:hint="default"/>
          <w:lang w:val="vi-VN"/>
        </w:rPr>
      </w:pPr>
    </w:p>
    <w:p w14:paraId="5F1B1CEC">
      <w:pPr>
        <w:rPr>
          <w:rFonts w:hint="default"/>
          <w:lang w:val="vi-VN"/>
        </w:rPr>
      </w:pPr>
      <w:r>
        <w:rPr>
          <w:rFonts w:hint="default"/>
          <w:lang w:val="vi-VN"/>
        </w:rPr>
        <w:t xml:space="preserve">                Container(</w:t>
      </w:r>
    </w:p>
    <w:p w14:paraId="559FCB94">
      <w:pPr>
        <w:rPr>
          <w:rFonts w:hint="default"/>
          <w:lang w:val="vi-VN"/>
        </w:rPr>
      </w:pPr>
      <w:r>
        <w:rPr>
          <w:rFonts w:hint="default"/>
          <w:lang w:val="vi-VN"/>
        </w:rPr>
        <w:t xml:space="preserve">                  width: 380,</w:t>
      </w:r>
    </w:p>
    <w:p w14:paraId="2F31BD88">
      <w:pPr>
        <w:rPr>
          <w:rFonts w:hint="default"/>
          <w:lang w:val="vi-VN"/>
        </w:rPr>
      </w:pPr>
      <w:r>
        <w:rPr>
          <w:rFonts w:hint="default"/>
          <w:lang w:val="vi-VN"/>
        </w:rPr>
        <w:t xml:space="preserve">                  height: 200,</w:t>
      </w:r>
    </w:p>
    <w:p w14:paraId="7355CAB1">
      <w:pPr>
        <w:rPr>
          <w:rFonts w:hint="default"/>
          <w:lang w:val="vi-VN"/>
        </w:rPr>
      </w:pPr>
      <w:r>
        <w:rPr>
          <w:rFonts w:hint="default"/>
          <w:lang w:val="vi-VN"/>
        </w:rPr>
        <w:t xml:space="preserve">                  decoration: BoxDecoration(</w:t>
      </w:r>
    </w:p>
    <w:p w14:paraId="19CB0697">
      <w:pPr>
        <w:rPr>
          <w:rFonts w:hint="default"/>
          <w:lang w:val="vi-VN"/>
        </w:rPr>
      </w:pPr>
      <w:r>
        <w:rPr>
          <w:rFonts w:hint="default"/>
          <w:lang w:val="vi-VN"/>
        </w:rPr>
        <w:t xml:space="preserve">                    color: Colors.blue,</w:t>
      </w:r>
    </w:p>
    <w:p w14:paraId="22B8B62D">
      <w:pPr>
        <w:rPr>
          <w:rFonts w:hint="default"/>
          <w:lang w:val="vi-VN"/>
        </w:rPr>
      </w:pPr>
      <w:r>
        <w:rPr>
          <w:rFonts w:hint="default"/>
          <w:lang w:val="vi-VN"/>
        </w:rPr>
        <w:t xml:space="preserve">                    borderRadius: BorderRadius.circular(10),</w:t>
      </w:r>
    </w:p>
    <w:p w14:paraId="05A7F2EE">
      <w:pPr>
        <w:rPr>
          <w:rFonts w:hint="default"/>
          <w:lang w:val="vi-VN"/>
        </w:rPr>
      </w:pPr>
      <w:r>
        <w:rPr>
          <w:rFonts w:hint="default"/>
          <w:lang w:val="vi-VN"/>
        </w:rPr>
        <w:t xml:space="preserve">                  ),</w:t>
      </w:r>
    </w:p>
    <w:p w14:paraId="15304DC9">
      <w:pPr>
        <w:rPr>
          <w:rFonts w:hint="default"/>
          <w:lang w:val="vi-VN"/>
        </w:rPr>
      </w:pPr>
      <w:r>
        <w:rPr>
          <w:rFonts w:hint="default"/>
          <w:lang w:val="vi-VN"/>
        </w:rPr>
        <w:t xml:space="preserve">                ),</w:t>
      </w:r>
    </w:p>
    <w:p w14:paraId="38E66803">
      <w:pPr>
        <w:rPr>
          <w:rFonts w:hint="default"/>
          <w:lang w:val="vi-VN"/>
        </w:rPr>
      </w:pPr>
    </w:p>
    <w:p w14:paraId="38854EED">
      <w:pPr>
        <w:rPr>
          <w:rFonts w:hint="default"/>
          <w:lang w:val="vi-VN"/>
        </w:rPr>
      </w:pPr>
      <w:r>
        <w:rPr>
          <w:rFonts w:hint="default"/>
          <w:lang w:val="vi-VN"/>
        </w:rPr>
        <w:t xml:space="preserve">                const SizedBox(height: 10),</w:t>
      </w:r>
    </w:p>
    <w:p w14:paraId="49AB8B61">
      <w:pPr>
        <w:rPr>
          <w:rFonts w:hint="default"/>
          <w:lang w:val="vi-VN"/>
        </w:rPr>
      </w:pPr>
    </w:p>
    <w:p w14:paraId="269BF88B">
      <w:pPr>
        <w:rPr>
          <w:rFonts w:hint="default"/>
          <w:lang w:val="vi-VN"/>
        </w:rPr>
      </w:pPr>
      <w:r>
        <w:rPr>
          <w:rFonts w:hint="default"/>
          <w:lang w:val="vi-VN"/>
        </w:rPr>
        <w:t xml:space="preserve">                Row(</w:t>
      </w:r>
    </w:p>
    <w:p w14:paraId="7F306C26">
      <w:pPr>
        <w:rPr>
          <w:rFonts w:hint="default"/>
          <w:lang w:val="vi-VN"/>
        </w:rPr>
      </w:pPr>
      <w:r>
        <w:rPr>
          <w:rFonts w:hint="default"/>
          <w:lang w:val="vi-VN"/>
        </w:rPr>
        <w:t xml:space="preserve">                  mainAxisAlignment: MainAxisAlignment.center,</w:t>
      </w:r>
    </w:p>
    <w:p w14:paraId="6282AF3A">
      <w:pPr>
        <w:rPr>
          <w:rFonts w:hint="default"/>
          <w:lang w:val="vi-VN"/>
        </w:rPr>
      </w:pPr>
      <w:r>
        <w:rPr>
          <w:rFonts w:hint="default"/>
          <w:lang w:val="vi-VN"/>
        </w:rPr>
        <w:t xml:space="preserve">                  children: [</w:t>
      </w:r>
    </w:p>
    <w:p w14:paraId="32259347">
      <w:pPr>
        <w:rPr>
          <w:rFonts w:hint="default"/>
          <w:lang w:val="vi-VN"/>
        </w:rPr>
      </w:pPr>
      <w:r>
        <w:rPr>
          <w:rFonts w:hint="default"/>
          <w:lang w:val="vi-VN"/>
        </w:rPr>
        <w:t xml:space="preserve">                    Container(</w:t>
      </w:r>
    </w:p>
    <w:p w14:paraId="7552C736">
      <w:pPr>
        <w:rPr>
          <w:rFonts w:hint="default"/>
          <w:lang w:val="vi-VN"/>
        </w:rPr>
      </w:pPr>
      <w:r>
        <w:rPr>
          <w:rFonts w:hint="default"/>
          <w:lang w:val="vi-VN"/>
        </w:rPr>
        <w:t xml:space="preserve">                      width: 175,</w:t>
      </w:r>
    </w:p>
    <w:p w14:paraId="6819A21F">
      <w:pPr>
        <w:rPr>
          <w:rFonts w:hint="default"/>
          <w:lang w:val="vi-VN"/>
        </w:rPr>
      </w:pPr>
      <w:r>
        <w:rPr>
          <w:rFonts w:hint="default"/>
          <w:lang w:val="vi-VN"/>
        </w:rPr>
        <w:t xml:space="preserve">                      height: 300,</w:t>
      </w:r>
    </w:p>
    <w:p w14:paraId="6AD55BE1">
      <w:pPr>
        <w:rPr>
          <w:rFonts w:hint="default"/>
          <w:lang w:val="vi-VN"/>
        </w:rPr>
      </w:pPr>
      <w:r>
        <w:rPr>
          <w:rFonts w:hint="default"/>
          <w:lang w:val="vi-VN"/>
        </w:rPr>
        <w:t xml:space="preserve">                      decoration: BoxDecoration(</w:t>
      </w:r>
    </w:p>
    <w:p w14:paraId="31F8A50C">
      <w:pPr>
        <w:rPr>
          <w:rFonts w:hint="default"/>
          <w:lang w:val="vi-VN"/>
        </w:rPr>
      </w:pPr>
      <w:r>
        <w:rPr>
          <w:rFonts w:hint="default"/>
          <w:lang w:val="vi-VN"/>
        </w:rPr>
        <w:t xml:space="preserve">                        color: Colors.cyan,</w:t>
      </w:r>
    </w:p>
    <w:p w14:paraId="38AF73D4">
      <w:pPr>
        <w:rPr>
          <w:rFonts w:hint="default"/>
          <w:lang w:val="vi-VN"/>
        </w:rPr>
      </w:pPr>
      <w:r>
        <w:rPr>
          <w:rFonts w:hint="default"/>
          <w:lang w:val="vi-VN"/>
        </w:rPr>
        <w:t xml:space="preserve">                        borderRadius: BorderRadius.circular(10),</w:t>
      </w:r>
    </w:p>
    <w:p w14:paraId="393B3EE8">
      <w:pPr>
        <w:rPr>
          <w:rFonts w:hint="default"/>
          <w:lang w:val="vi-VN"/>
        </w:rPr>
      </w:pPr>
      <w:r>
        <w:rPr>
          <w:rFonts w:hint="default"/>
          <w:lang w:val="vi-VN"/>
        </w:rPr>
        <w:t xml:space="preserve">                      ),</w:t>
      </w:r>
    </w:p>
    <w:p w14:paraId="50DC568E">
      <w:pPr>
        <w:rPr>
          <w:rFonts w:hint="default"/>
          <w:lang w:val="vi-VN"/>
        </w:rPr>
      </w:pPr>
      <w:r>
        <w:rPr>
          <w:rFonts w:hint="default"/>
          <w:lang w:val="vi-VN"/>
        </w:rPr>
        <w:t xml:space="preserve">                    ),</w:t>
      </w:r>
    </w:p>
    <w:p w14:paraId="7AB9B2BC">
      <w:pPr>
        <w:rPr>
          <w:rFonts w:hint="default"/>
          <w:lang w:val="vi-VN"/>
        </w:rPr>
      </w:pPr>
    </w:p>
    <w:p w14:paraId="0FC1B03F">
      <w:pPr>
        <w:rPr>
          <w:rFonts w:hint="default"/>
          <w:lang w:val="vi-VN"/>
        </w:rPr>
      </w:pPr>
      <w:r>
        <w:rPr>
          <w:rFonts w:hint="default"/>
          <w:lang w:val="vi-VN"/>
        </w:rPr>
        <w:t xml:space="preserve">                    const SizedBox(width: 20),</w:t>
      </w:r>
    </w:p>
    <w:p w14:paraId="7FF5A74E">
      <w:pPr>
        <w:rPr>
          <w:rFonts w:hint="default"/>
          <w:lang w:val="vi-VN"/>
        </w:rPr>
      </w:pPr>
    </w:p>
    <w:p w14:paraId="2C2327B2">
      <w:pPr>
        <w:rPr>
          <w:rFonts w:hint="default"/>
          <w:lang w:val="vi-VN"/>
        </w:rPr>
      </w:pPr>
      <w:r>
        <w:rPr>
          <w:rFonts w:hint="default"/>
          <w:lang w:val="vi-VN"/>
        </w:rPr>
        <w:t xml:space="preserve">                    Container(</w:t>
      </w:r>
    </w:p>
    <w:p w14:paraId="1C33D6AB">
      <w:pPr>
        <w:rPr>
          <w:rFonts w:hint="default"/>
          <w:lang w:val="vi-VN"/>
        </w:rPr>
      </w:pPr>
      <w:r>
        <w:rPr>
          <w:rFonts w:hint="default"/>
          <w:lang w:val="vi-VN"/>
        </w:rPr>
        <w:t xml:space="preserve">                      width: 175,</w:t>
      </w:r>
    </w:p>
    <w:p w14:paraId="142041E9">
      <w:pPr>
        <w:rPr>
          <w:rFonts w:hint="default"/>
          <w:lang w:val="vi-VN"/>
        </w:rPr>
      </w:pPr>
      <w:r>
        <w:rPr>
          <w:rFonts w:hint="default"/>
          <w:lang w:val="vi-VN"/>
        </w:rPr>
        <w:t xml:space="preserve">                      height: 300,</w:t>
      </w:r>
    </w:p>
    <w:p w14:paraId="7C888F83">
      <w:pPr>
        <w:rPr>
          <w:rFonts w:hint="default"/>
          <w:lang w:val="vi-VN"/>
        </w:rPr>
      </w:pPr>
      <w:r>
        <w:rPr>
          <w:rFonts w:hint="default"/>
          <w:lang w:val="vi-VN"/>
        </w:rPr>
        <w:t xml:space="preserve">                      decoration: BoxDecoration(</w:t>
      </w:r>
    </w:p>
    <w:p w14:paraId="2E1FEC89">
      <w:pPr>
        <w:rPr>
          <w:rFonts w:hint="default"/>
          <w:lang w:val="vi-VN"/>
        </w:rPr>
      </w:pPr>
      <w:r>
        <w:rPr>
          <w:rFonts w:hint="default"/>
          <w:lang w:val="vi-VN"/>
        </w:rPr>
        <w:t xml:space="preserve">                        color: Colors.cyan,</w:t>
      </w:r>
    </w:p>
    <w:p w14:paraId="26A3B49D">
      <w:pPr>
        <w:rPr>
          <w:rFonts w:hint="default"/>
          <w:lang w:val="vi-VN"/>
        </w:rPr>
      </w:pPr>
      <w:r>
        <w:rPr>
          <w:rFonts w:hint="default"/>
          <w:lang w:val="vi-VN"/>
        </w:rPr>
        <w:t xml:space="preserve">                        borderRadius: BorderRadius.circular(10),</w:t>
      </w:r>
    </w:p>
    <w:p w14:paraId="0A6B6971">
      <w:pPr>
        <w:rPr>
          <w:rFonts w:hint="default"/>
          <w:lang w:val="vi-VN"/>
        </w:rPr>
      </w:pPr>
      <w:r>
        <w:rPr>
          <w:rFonts w:hint="default"/>
          <w:lang w:val="vi-VN"/>
        </w:rPr>
        <w:t xml:space="preserve">                      ),</w:t>
      </w:r>
    </w:p>
    <w:p w14:paraId="296AF5EA">
      <w:pPr>
        <w:rPr>
          <w:rFonts w:hint="default"/>
          <w:lang w:val="vi-VN"/>
        </w:rPr>
      </w:pPr>
      <w:r>
        <w:rPr>
          <w:rFonts w:hint="default"/>
          <w:lang w:val="vi-VN"/>
        </w:rPr>
        <w:t xml:space="preserve">                    ),</w:t>
      </w:r>
    </w:p>
    <w:p w14:paraId="2A193714">
      <w:pPr>
        <w:rPr>
          <w:rFonts w:hint="default"/>
          <w:lang w:val="vi-VN"/>
        </w:rPr>
      </w:pPr>
      <w:r>
        <w:rPr>
          <w:rFonts w:hint="default"/>
          <w:lang w:val="vi-VN"/>
        </w:rPr>
        <w:t xml:space="preserve">                  ],</w:t>
      </w:r>
    </w:p>
    <w:p w14:paraId="6736D563">
      <w:pPr>
        <w:rPr>
          <w:rFonts w:hint="default"/>
          <w:lang w:val="vi-VN"/>
        </w:rPr>
      </w:pPr>
      <w:r>
        <w:rPr>
          <w:rFonts w:hint="default"/>
          <w:lang w:val="vi-VN"/>
        </w:rPr>
        <w:t xml:space="preserve">                ),</w:t>
      </w:r>
    </w:p>
    <w:p w14:paraId="58BC17BE">
      <w:pPr>
        <w:rPr>
          <w:rFonts w:hint="default"/>
          <w:lang w:val="vi-VN"/>
        </w:rPr>
      </w:pPr>
      <w:r>
        <w:rPr>
          <w:rFonts w:hint="default"/>
          <w:lang w:val="vi-VN"/>
        </w:rPr>
        <w:t xml:space="preserve">              ],</w:t>
      </w:r>
    </w:p>
    <w:p w14:paraId="58FC51FF">
      <w:pPr>
        <w:rPr>
          <w:rFonts w:hint="default"/>
          <w:lang w:val="vi-VN"/>
        </w:rPr>
      </w:pPr>
      <w:r>
        <w:rPr>
          <w:rFonts w:hint="default"/>
          <w:lang w:val="vi-VN"/>
        </w:rPr>
        <w:t xml:space="preserve">            ),</w:t>
      </w:r>
    </w:p>
    <w:p w14:paraId="5A009F16">
      <w:pPr>
        <w:rPr>
          <w:rFonts w:hint="default"/>
          <w:lang w:val="vi-VN"/>
        </w:rPr>
      </w:pPr>
      <w:r>
        <w:rPr>
          <w:rFonts w:hint="default"/>
          <w:lang w:val="vi-VN"/>
        </w:rPr>
        <w:t xml:space="preserve">          ),</w:t>
      </w:r>
    </w:p>
    <w:p w14:paraId="787270A5">
      <w:pPr>
        <w:rPr>
          <w:rFonts w:hint="default"/>
          <w:lang w:val="vi-VN"/>
        </w:rPr>
      </w:pPr>
      <w:r>
        <w:rPr>
          <w:rFonts w:hint="default"/>
          <w:lang w:val="vi-VN"/>
        </w:rPr>
        <w:t xml:space="preserve">        ),</w:t>
      </w:r>
    </w:p>
    <w:p w14:paraId="61C64647">
      <w:pPr>
        <w:rPr>
          <w:rFonts w:hint="default"/>
          <w:lang w:val="vi-VN"/>
        </w:rPr>
      </w:pPr>
      <w:r>
        <w:rPr>
          <w:rFonts w:hint="default"/>
          <w:lang w:val="vi-VN"/>
        </w:rPr>
        <w:t xml:space="preserve">      ),</w:t>
      </w:r>
    </w:p>
    <w:p w14:paraId="7F09E555">
      <w:pPr>
        <w:rPr>
          <w:rFonts w:hint="default"/>
          <w:lang w:val="vi-VN"/>
        </w:rPr>
      </w:pPr>
      <w:r>
        <w:rPr>
          <w:rFonts w:hint="default"/>
          <w:lang w:val="vi-VN"/>
        </w:rPr>
        <w:t xml:space="preserve">    );</w:t>
      </w:r>
    </w:p>
    <w:p w14:paraId="341948DE">
      <w:pPr>
        <w:rPr>
          <w:rFonts w:hint="default"/>
          <w:lang w:val="vi-VN"/>
        </w:rPr>
      </w:pPr>
      <w:r>
        <w:rPr>
          <w:rFonts w:hint="default"/>
          <w:lang w:val="vi-VN"/>
        </w:rPr>
        <w:t xml:space="preserve">  }</w:t>
      </w:r>
    </w:p>
    <w:p w14:paraId="1A7FE017">
      <w:pPr>
        <w:rPr>
          <w:rFonts w:hint="default"/>
          <w:lang w:val="vi-VN"/>
        </w:rPr>
      </w:pPr>
      <w:r>
        <w:rPr>
          <w:rFonts w:hint="default"/>
          <w:lang w:val="vi-VN"/>
        </w:rPr>
        <w:t>}</w:t>
      </w:r>
    </w:p>
    <w:p w14:paraId="241D96E0">
      <w:pPr>
        <w:rPr>
          <w:rFonts w:hint="default"/>
          <w:b w:val="0"/>
          <w:bCs w:val="0"/>
          <w:lang w:val="vi-VN"/>
        </w:rPr>
      </w:pPr>
    </w:p>
    <w:p w14:paraId="569A7EC9">
      <w:pPr>
        <w:rPr>
          <w:rFonts w:hint="default"/>
          <w:b w:val="0"/>
          <w:bCs w:val="0"/>
          <w:lang w:val="vi-VN"/>
        </w:rPr>
      </w:pPr>
    </w:p>
    <w:p w14:paraId="3ED846A7">
      <w:pPr>
        <w:rPr>
          <w:rFonts w:hint="default"/>
          <w:b w:val="0"/>
          <w:bCs w:val="0"/>
          <w:lang w:val="vi-VN"/>
        </w:rPr>
      </w:pPr>
    </w:p>
    <w:p w14:paraId="16BD820F">
      <w:pPr>
        <w:rPr>
          <w:rFonts w:hint="default"/>
          <w:b w:val="0"/>
          <w:bCs w:val="0"/>
          <w:lang w:val="vi-VN"/>
        </w:rPr>
      </w:pPr>
    </w:p>
    <w:p w14:paraId="24EDF56C">
      <w:pPr>
        <w:rPr>
          <w:rFonts w:hint="default"/>
          <w:b w:val="0"/>
          <w:bCs w:val="0"/>
          <w:lang w:val="vi-VN"/>
        </w:rPr>
      </w:pPr>
    </w:p>
    <w:p w14:paraId="6A844B80">
      <w:pPr>
        <w:rPr>
          <w:rFonts w:hint="default"/>
          <w:b w:val="0"/>
          <w:bCs w:val="0"/>
          <w:lang w:val="vi-VN"/>
        </w:rPr>
      </w:pPr>
    </w:p>
    <w:p w14:paraId="65B82616">
      <w:pPr>
        <w:rPr>
          <w:rFonts w:hint="default"/>
          <w:b w:val="0"/>
          <w:bCs w:val="0"/>
          <w:lang w:val="vi-VN"/>
        </w:rPr>
      </w:pPr>
    </w:p>
    <w:p w14:paraId="24257736">
      <w:pPr>
        <w:rPr>
          <w:rFonts w:hint="default"/>
          <w:b w:val="0"/>
          <w:bCs w:val="0"/>
          <w:lang w:val="vi-VN"/>
        </w:rPr>
      </w:pPr>
    </w:p>
    <w:p w14:paraId="6FF79BFC">
      <w:pPr>
        <w:rPr>
          <w:rFonts w:hint="default"/>
          <w:b w:val="0"/>
          <w:bCs w:val="0"/>
          <w:lang w:val="vi-VN"/>
        </w:rPr>
      </w:pPr>
    </w:p>
    <w:p w14:paraId="066A03D7">
      <w:pPr>
        <w:rPr>
          <w:rFonts w:hint="default"/>
          <w:b w:val="0"/>
          <w:bCs w:val="0"/>
          <w:lang w:val="vi-VN"/>
        </w:rPr>
      </w:pPr>
      <w:r>
        <w:rPr>
          <w:rFonts w:hint="default"/>
          <w:b w:val="0"/>
          <w:bCs w:val="0"/>
          <w:lang w:val="vi-VN"/>
        </w:rPr>
        <w:t>Hướng dẫn 2</w:t>
      </w:r>
    </w:p>
    <w:p w14:paraId="67E55EF6">
      <w:pPr>
        <w:rPr>
          <w:rFonts w:hint="default"/>
          <w:b w:val="0"/>
          <w:bCs w:val="0"/>
          <w:lang w:val="vi-VN"/>
        </w:rPr>
      </w:pPr>
    </w:p>
    <w:p w14:paraId="36B40B23">
      <w:r>
        <w:drawing>
          <wp:inline distT="0" distB="0" distL="114300" distR="114300">
            <wp:extent cx="5273040" cy="27368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1"/>
                    <a:stretch>
                      <a:fillRect/>
                    </a:stretch>
                  </pic:blipFill>
                  <pic:spPr>
                    <a:xfrm>
                      <a:off x="0" y="0"/>
                      <a:ext cx="5273040" cy="2736850"/>
                    </a:xfrm>
                    <a:prstGeom prst="rect">
                      <a:avLst/>
                    </a:prstGeom>
                    <a:noFill/>
                    <a:ln>
                      <a:noFill/>
                    </a:ln>
                  </pic:spPr>
                </pic:pic>
              </a:graphicData>
            </a:graphic>
          </wp:inline>
        </w:drawing>
      </w:r>
    </w:p>
    <w:p w14:paraId="2053E6F8"/>
    <w:p w14:paraId="5C5D8F70">
      <w:pPr>
        <w:rPr>
          <w:rFonts w:hint="default"/>
          <w:lang w:val="vi-VN"/>
        </w:rPr>
      </w:pPr>
      <w:r>
        <w:rPr>
          <w:rFonts w:hint="default"/>
          <w:lang w:val="vi-VN"/>
        </w:rPr>
        <w:t>Baitap_stack.dart</w:t>
      </w:r>
    </w:p>
    <w:p w14:paraId="0F2682C6">
      <w:pPr>
        <w:rPr>
          <w:rFonts w:hint="default"/>
          <w:lang w:val="vi-VN"/>
        </w:rPr>
      </w:pPr>
      <w:r>
        <w:rPr>
          <w:rFonts w:hint="default"/>
          <w:lang w:val="vi-VN"/>
        </w:rPr>
        <w:t>import 'package:flutter/material.dart';</w:t>
      </w:r>
    </w:p>
    <w:p w14:paraId="2686896A">
      <w:pPr>
        <w:rPr>
          <w:rFonts w:hint="default"/>
          <w:lang w:val="vi-VN"/>
        </w:rPr>
      </w:pPr>
    </w:p>
    <w:p w14:paraId="7DB9266E">
      <w:pPr>
        <w:rPr>
          <w:rFonts w:hint="default"/>
          <w:lang w:val="vi-VN"/>
        </w:rPr>
      </w:pPr>
      <w:r>
        <w:rPr>
          <w:rFonts w:hint="default"/>
          <w:lang w:val="vi-VN"/>
        </w:rPr>
        <w:t>class BaiTapStack extends StatelessWidget {</w:t>
      </w:r>
    </w:p>
    <w:p w14:paraId="2D6AC4E1">
      <w:pPr>
        <w:rPr>
          <w:rFonts w:hint="default"/>
          <w:lang w:val="vi-VN"/>
        </w:rPr>
      </w:pPr>
      <w:r>
        <w:rPr>
          <w:rFonts w:hint="default"/>
          <w:lang w:val="vi-VN"/>
        </w:rPr>
        <w:t xml:space="preserve">  const BaiTapStack({super.key});</w:t>
      </w:r>
    </w:p>
    <w:p w14:paraId="4BA3FF17">
      <w:pPr>
        <w:rPr>
          <w:rFonts w:hint="default"/>
          <w:lang w:val="vi-VN"/>
        </w:rPr>
      </w:pPr>
    </w:p>
    <w:p w14:paraId="76217157">
      <w:pPr>
        <w:rPr>
          <w:rFonts w:hint="default"/>
          <w:lang w:val="vi-VN"/>
        </w:rPr>
      </w:pPr>
      <w:r>
        <w:rPr>
          <w:rFonts w:hint="default"/>
          <w:lang w:val="vi-VN"/>
        </w:rPr>
        <w:t xml:space="preserve">  @override</w:t>
      </w:r>
    </w:p>
    <w:p w14:paraId="0C0ABC5F">
      <w:pPr>
        <w:rPr>
          <w:rFonts w:hint="default"/>
          <w:lang w:val="vi-VN"/>
        </w:rPr>
      </w:pPr>
      <w:r>
        <w:rPr>
          <w:rFonts w:hint="default"/>
          <w:lang w:val="vi-VN"/>
        </w:rPr>
        <w:t xml:space="preserve">  Widget build(BuildContext context) {</w:t>
      </w:r>
    </w:p>
    <w:p w14:paraId="3F805EED">
      <w:pPr>
        <w:rPr>
          <w:rFonts w:hint="default"/>
          <w:lang w:val="vi-VN"/>
        </w:rPr>
      </w:pPr>
      <w:r>
        <w:rPr>
          <w:rFonts w:hint="default"/>
          <w:lang w:val="vi-VN"/>
        </w:rPr>
        <w:t xml:space="preserve">    return Scaffold(</w:t>
      </w:r>
    </w:p>
    <w:p w14:paraId="39545204">
      <w:pPr>
        <w:rPr>
          <w:rFonts w:hint="default"/>
          <w:lang w:val="vi-VN"/>
        </w:rPr>
      </w:pPr>
      <w:r>
        <w:rPr>
          <w:rFonts w:hint="default"/>
          <w:lang w:val="vi-VN"/>
        </w:rPr>
        <w:t xml:space="preserve">      appBar: AppBar(</w:t>
      </w:r>
    </w:p>
    <w:p w14:paraId="2D0123FC">
      <w:pPr>
        <w:rPr>
          <w:rFonts w:hint="default"/>
          <w:lang w:val="vi-VN"/>
        </w:rPr>
      </w:pPr>
      <w:r>
        <w:rPr>
          <w:rFonts w:hint="default"/>
          <w:lang w:val="vi-VN"/>
        </w:rPr>
        <w:t xml:space="preserve">        title: const Text("Phạm Long Khoa - 1250080083"),</w:t>
      </w:r>
    </w:p>
    <w:p w14:paraId="3591AF08">
      <w:pPr>
        <w:rPr>
          <w:rFonts w:hint="default"/>
          <w:lang w:val="vi-VN"/>
        </w:rPr>
      </w:pPr>
      <w:r>
        <w:rPr>
          <w:rFonts w:hint="default"/>
          <w:lang w:val="vi-VN"/>
        </w:rPr>
        <w:t xml:space="preserve">        backgroundColor: Colors.orange,</w:t>
      </w:r>
    </w:p>
    <w:p w14:paraId="0906969A">
      <w:pPr>
        <w:rPr>
          <w:rFonts w:hint="default"/>
          <w:lang w:val="vi-VN"/>
        </w:rPr>
      </w:pPr>
      <w:r>
        <w:rPr>
          <w:rFonts w:hint="default"/>
          <w:lang w:val="vi-VN"/>
        </w:rPr>
        <w:t xml:space="preserve">        leading: IconButton(icon: const Icon(Icons.home), onPressed: () {}),</w:t>
      </w:r>
    </w:p>
    <w:p w14:paraId="5F97830A">
      <w:pPr>
        <w:rPr>
          <w:rFonts w:hint="default"/>
          <w:lang w:val="vi-VN"/>
        </w:rPr>
      </w:pPr>
      <w:r>
        <w:rPr>
          <w:rFonts w:hint="default"/>
          <w:lang w:val="vi-VN"/>
        </w:rPr>
        <w:t xml:space="preserve">      ),</w:t>
      </w:r>
    </w:p>
    <w:p w14:paraId="6D346DE6">
      <w:pPr>
        <w:rPr>
          <w:rFonts w:hint="default"/>
          <w:lang w:val="vi-VN"/>
        </w:rPr>
      </w:pPr>
    </w:p>
    <w:p w14:paraId="3090E3E8">
      <w:pPr>
        <w:rPr>
          <w:rFonts w:hint="default"/>
          <w:lang w:val="vi-VN"/>
        </w:rPr>
      </w:pPr>
      <w:r>
        <w:rPr>
          <w:rFonts w:hint="default"/>
          <w:lang w:val="vi-VN"/>
        </w:rPr>
        <w:t xml:space="preserve">      body: Stack(</w:t>
      </w:r>
    </w:p>
    <w:p w14:paraId="701AD735">
      <w:pPr>
        <w:rPr>
          <w:rFonts w:hint="default"/>
          <w:lang w:val="vi-VN"/>
        </w:rPr>
      </w:pPr>
      <w:r>
        <w:rPr>
          <w:rFonts w:hint="default"/>
          <w:lang w:val="vi-VN"/>
        </w:rPr>
        <w:t xml:space="preserve">        alignment: Alignment.center,</w:t>
      </w:r>
    </w:p>
    <w:p w14:paraId="1ED3D123">
      <w:pPr>
        <w:rPr>
          <w:rFonts w:hint="default"/>
          <w:lang w:val="vi-VN"/>
        </w:rPr>
      </w:pPr>
      <w:r>
        <w:rPr>
          <w:rFonts w:hint="default"/>
          <w:lang w:val="vi-VN"/>
        </w:rPr>
        <w:t xml:space="preserve">        children: [</w:t>
      </w:r>
    </w:p>
    <w:p w14:paraId="7B27B7D4">
      <w:pPr>
        <w:rPr>
          <w:rFonts w:hint="default"/>
          <w:lang w:val="vi-VN"/>
        </w:rPr>
      </w:pPr>
      <w:r>
        <w:rPr>
          <w:rFonts w:hint="default"/>
          <w:lang w:val="vi-VN"/>
        </w:rPr>
        <w:t xml:space="preserve">          Container(</w:t>
      </w:r>
    </w:p>
    <w:p w14:paraId="0FEC878F">
      <w:pPr>
        <w:rPr>
          <w:rFonts w:hint="default"/>
          <w:lang w:val="vi-VN"/>
        </w:rPr>
      </w:pPr>
      <w:r>
        <w:rPr>
          <w:rFonts w:hint="default"/>
          <w:lang w:val="vi-VN"/>
        </w:rPr>
        <w:t xml:space="preserve">            decoration: BoxDecoration(</w:t>
      </w:r>
    </w:p>
    <w:p w14:paraId="7479E863">
      <w:pPr>
        <w:rPr>
          <w:rFonts w:hint="default"/>
          <w:lang w:val="vi-VN"/>
        </w:rPr>
      </w:pPr>
      <w:r>
        <w:rPr>
          <w:rFonts w:hint="default"/>
          <w:lang w:val="vi-VN"/>
        </w:rPr>
        <w:t xml:space="preserve">              borderRadius: BorderRadius.circular(40),</w:t>
      </w:r>
    </w:p>
    <w:p w14:paraId="03379E32">
      <w:pPr>
        <w:rPr>
          <w:rFonts w:hint="default"/>
          <w:lang w:val="vi-VN"/>
        </w:rPr>
      </w:pPr>
      <w:r>
        <w:rPr>
          <w:rFonts w:hint="default"/>
          <w:lang w:val="vi-VN"/>
        </w:rPr>
        <w:t xml:space="preserve">              image: const DecorationImage(</w:t>
      </w:r>
    </w:p>
    <w:p w14:paraId="38546943">
      <w:pPr>
        <w:rPr>
          <w:rFonts w:hint="default"/>
          <w:lang w:val="vi-VN"/>
        </w:rPr>
      </w:pPr>
      <w:r>
        <w:rPr>
          <w:rFonts w:hint="default"/>
          <w:lang w:val="vi-VN"/>
        </w:rPr>
        <w:t xml:space="preserve">                image: AssetImage('assets/images/dong_phong_nha.jpg'),</w:t>
      </w:r>
    </w:p>
    <w:p w14:paraId="3C856BA5">
      <w:pPr>
        <w:rPr>
          <w:rFonts w:hint="default"/>
          <w:lang w:val="vi-VN"/>
        </w:rPr>
      </w:pPr>
      <w:r>
        <w:rPr>
          <w:rFonts w:hint="default"/>
          <w:lang w:val="vi-VN"/>
        </w:rPr>
        <w:t xml:space="preserve">                fit: BoxFit.cover,</w:t>
      </w:r>
    </w:p>
    <w:p w14:paraId="7B6D4D17">
      <w:pPr>
        <w:rPr>
          <w:rFonts w:hint="default"/>
          <w:lang w:val="vi-VN"/>
        </w:rPr>
      </w:pPr>
      <w:r>
        <w:rPr>
          <w:rFonts w:hint="default"/>
          <w:lang w:val="vi-VN"/>
        </w:rPr>
        <w:t xml:space="preserve">              ),</w:t>
      </w:r>
    </w:p>
    <w:p w14:paraId="225B4CEF">
      <w:pPr>
        <w:rPr>
          <w:rFonts w:hint="default"/>
          <w:lang w:val="vi-VN"/>
        </w:rPr>
      </w:pPr>
      <w:r>
        <w:rPr>
          <w:rFonts w:hint="default"/>
          <w:lang w:val="vi-VN"/>
        </w:rPr>
        <w:t xml:space="preserve">            ),</w:t>
      </w:r>
    </w:p>
    <w:p w14:paraId="54C6AEE9">
      <w:pPr>
        <w:rPr>
          <w:rFonts w:hint="default"/>
          <w:lang w:val="vi-VN"/>
        </w:rPr>
      </w:pPr>
      <w:r>
        <w:rPr>
          <w:rFonts w:hint="default"/>
          <w:lang w:val="vi-VN"/>
        </w:rPr>
        <w:t xml:space="preserve">          ),</w:t>
      </w:r>
    </w:p>
    <w:p w14:paraId="56A17224">
      <w:pPr>
        <w:rPr>
          <w:rFonts w:hint="default"/>
          <w:lang w:val="vi-VN"/>
        </w:rPr>
      </w:pPr>
    </w:p>
    <w:p w14:paraId="4605A14A">
      <w:pPr>
        <w:rPr>
          <w:rFonts w:hint="default"/>
          <w:lang w:val="vi-VN"/>
        </w:rPr>
      </w:pPr>
      <w:r>
        <w:rPr>
          <w:rFonts w:hint="default"/>
          <w:lang w:val="vi-VN"/>
        </w:rPr>
        <w:t xml:space="preserve">          Positioned(</w:t>
      </w:r>
    </w:p>
    <w:p w14:paraId="30AB206C">
      <w:pPr>
        <w:rPr>
          <w:rFonts w:hint="default"/>
          <w:lang w:val="vi-VN"/>
        </w:rPr>
      </w:pPr>
      <w:r>
        <w:rPr>
          <w:rFonts w:hint="default"/>
          <w:lang w:val="vi-VN"/>
        </w:rPr>
        <w:t xml:space="preserve">            left: 20,</w:t>
      </w:r>
    </w:p>
    <w:p w14:paraId="39B5B360">
      <w:pPr>
        <w:rPr>
          <w:rFonts w:hint="default"/>
          <w:lang w:val="vi-VN"/>
        </w:rPr>
      </w:pPr>
      <w:r>
        <w:rPr>
          <w:rFonts w:hint="default"/>
          <w:lang w:val="vi-VN"/>
        </w:rPr>
        <w:t xml:space="preserve">            right: 20,</w:t>
      </w:r>
    </w:p>
    <w:p w14:paraId="0AEE5BCD">
      <w:pPr>
        <w:rPr>
          <w:rFonts w:hint="default"/>
          <w:lang w:val="vi-VN"/>
        </w:rPr>
      </w:pPr>
      <w:r>
        <w:rPr>
          <w:rFonts w:hint="default"/>
          <w:lang w:val="vi-VN"/>
        </w:rPr>
        <w:t xml:space="preserve">            bottom: 20,</w:t>
      </w:r>
    </w:p>
    <w:p w14:paraId="6AA5519F">
      <w:pPr>
        <w:rPr>
          <w:rFonts w:hint="default"/>
          <w:lang w:val="vi-VN"/>
        </w:rPr>
      </w:pPr>
      <w:r>
        <w:rPr>
          <w:rFonts w:hint="default"/>
          <w:lang w:val="vi-VN"/>
        </w:rPr>
        <w:t xml:space="preserve">            child: Container(</w:t>
      </w:r>
    </w:p>
    <w:p w14:paraId="1CAD6AEB">
      <w:pPr>
        <w:rPr>
          <w:rFonts w:hint="default"/>
          <w:lang w:val="vi-VN"/>
        </w:rPr>
      </w:pPr>
      <w:r>
        <w:rPr>
          <w:rFonts w:hint="default"/>
          <w:lang w:val="vi-VN"/>
        </w:rPr>
        <w:t xml:space="preserve">              height: 250,</w:t>
      </w:r>
    </w:p>
    <w:p w14:paraId="2BE8810F">
      <w:pPr>
        <w:rPr>
          <w:rFonts w:hint="default"/>
          <w:lang w:val="vi-VN"/>
        </w:rPr>
      </w:pPr>
      <w:r>
        <w:rPr>
          <w:rFonts w:hint="default"/>
          <w:lang w:val="vi-VN"/>
        </w:rPr>
        <w:t xml:space="preserve">              decoration: BoxDecoration(</w:t>
      </w:r>
    </w:p>
    <w:p w14:paraId="0879CE7E">
      <w:pPr>
        <w:rPr>
          <w:rFonts w:hint="default"/>
          <w:lang w:val="vi-VN"/>
        </w:rPr>
      </w:pPr>
      <w:r>
        <w:rPr>
          <w:rFonts w:hint="default"/>
          <w:lang w:val="vi-VN"/>
        </w:rPr>
        <w:t xml:space="preserve">                color: Colors.white,</w:t>
      </w:r>
    </w:p>
    <w:p w14:paraId="0DC7465F">
      <w:pPr>
        <w:rPr>
          <w:rFonts w:hint="default"/>
          <w:lang w:val="vi-VN"/>
        </w:rPr>
      </w:pPr>
      <w:r>
        <w:rPr>
          <w:rFonts w:hint="default"/>
          <w:lang w:val="vi-VN"/>
        </w:rPr>
        <w:t xml:space="preserve">                borderRadius: BorderRadius.circular(15),</w:t>
      </w:r>
    </w:p>
    <w:p w14:paraId="6EFDFFC9">
      <w:pPr>
        <w:rPr>
          <w:rFonts w:hint="default"/>
          <w:lang w:val="vi-VN"/>
        </w:rPr>
      </w:pPr>
      <w:r>
        <w:rPr>
          <w:rFonts w:hint="default"/>
          <w:lang w:val="vi-VN"/>
        </w:rPr>
        <w:t xml:space="preserve">                boxShadow: const [</w:t>
      </w:r>
    </w:p>
    <w:p w14:paraId="7C39793D">
      <w:pPr>
        <w:rPr>
          <w:rFonts w:hint="default"/>
          <w:lang w:val="vi-VN"/>
        </w:rPr>
      </w:pPr>
      <w:r>
        <w:rPr>
          <w:rFonts w:hint="default"/>
          <w:lang w:val="vi-VN"/>
        </w:rPr>
        <w:t xml:space="preserve">                  BoxShadow(blurRadius: 10, color: Colors.grey),</w:t>
      </w:r>
    </w:p>
    <w:p w14:paraId="6C9E92FC">
      <w:pPr>
        <w:rPr>
          <w:rFonts w:hint="default"/>
          <w:lang w:val="vi-VN"/>
        </w:rPr>
      </w:pPr>
      <w:r>
        <w:rPr>
          <w:rFonts w:hint="default"/>
          <w:lang w:val="vi-VN"/>
        </w:rPr>
        <w:t xml:space="preserve">                ],</w:t>
      </w:r>
    </w:p>
    <w:p w14:paraId="62F9B106">
      <w:pPr>
        <w:rPr>
          <w:rFonts w:hint="default"/>
          <w:lang w:val="vi-VN"/>
        </w:rPr>
      </w:pPr>
      <w:r>
        <w:rPr>
          <w:rFonts w:hint="default"/>
          <w:lang w:val="vi-VN"/>
        </w:rPr>
        <w:t xml:space="preserve">              ),</w:t>
      </w:r>
    </w:p>
    <w:p w14:paraId="6EC63D7F">
      <w:pPr>
        <w:rPr>
          <w:rFonts w:hint="default"/>
          <w:lang w:val="vi-VN"/>
        </w:rPr>
      </w:pPr>
      <w:r>
        <w:rPr>
          <w:rFonts w:hint="default"/>
          <w:lang w:val="vi-VN"/>
        </w:rPr>
        <w:t xml:space="preserve">              child: Column(</w:t>
      </w:r>
    </w:p>
    <w:p w14:paraId="1F55D008">
      <w:pPr>
        <w:rPr>
          <w:rFonts w:hint="default"/>
          <w:lang w:val="vi-VN"/>
        </w:rPr>
      </w:pPr>
      <w:r>
        <w:rPr>
          <w:rFonts w:hint="default"/>
          <w:lang w:val="vi-VN"/>
        </w:rPr>
        <w:t xml:space="preserve">                children: [</w:t>
      </w:r>
    </w:p>
    <w:p w14:paraId="20A97296">
      <w:pPr>
        <w:rPr>
          <w:rFonts w:hint="default"/>
          <w:lang w:val="vi-VN"/>
        </w:rPr>
      </w:pPr>
      <w:r>
        <w:rPr>
          <w:rFonts w:hint="default"/>
          <w:lang w:val="vi-VN"/>
        </w:rPr>
        <w:t xml:space="preserve">                  const SizedBox(height: 15),</w:t>
      </w:r>
    </w:p>
    <w:p w14:paraId="02BFACAA">
      <w:pPr>
        <w:rPr>
          <w:rFonts w:hint="default"/>
          <w:lang w:val="vi-VN"/>
        </w:rPr>
      </w:pPr>
    </w:p>
    <w:p w14:paraId="1459D545">
      <w:pPr>
        <w:rPr>
          <w:rFonts w:hint="default"/>
          <w:lang w:val="vi-VN"/>
        </w:rPr>
      </w:pPr>
      <w:r>
        <w:rPr>
          <w:rFonts w:hint="default"/>
          <w:lang w:val="vi-VN"/>
        </w:rPr>
        <w:t xml:space="preserve">                  CircleAvatar(</w:t>
      </w:r>
    </w:p>
    <w:p w14:paraId="74B2883F">
      <w:pPr>
        <w:rPr>
          <w:rFonts w:hint="default"/>
          <w:lang w:val="vi-VN"/>
        </w:rPr>
      </w:pPr>
      <w:r>
        <w:rPr>
          <w:rFonts w:hint="default"/>
          <w:lang w:val="vi-VN"/>
        </w:rPr>
        <w:t xml:space="preserve">                    radius: 40,</w:t>
      </w:r>
    </w:p>
    <w:p w14:paraId="489823B4">
      <w:pPr>
        <w:rPr>
          <w:rFonts w:hint="default"/>
          <w:lang w:val="vi-VN"/>
        </w:rPr>
      </w:pPr>
      <w:r>
        <w:rPr>
          <w:rFonts w:hint="default"/>
          <w:lang w:val="vi-VN"/>
        </w:rPr>
        <w:t xml:space="preserve">                    backgroundImage: const AssetImage(</w:t>
      </w:r>
    </w:p>
    <w:p w14:paraId="2844EDA9">
      <w:pPr>
        <w:rPr>
          <w:rFonts w:hint="default"/>
          <w:lang w:val="vi-VN"/>
        </w:rPr>
      </w:pPr>
      <w:r>
        <w:rPr>
          <w:rFonts w:hint="default"/>
          <w:lang w:val="vi-VN"/>
        </w:rPr>
        <w:t xml:space="preserve">                      'assets/images/avata.jpg',</w:t>
      </w:r>
    </w:p>
    <w:p w14:paraId="13E2130E">
      <w:pPr>
        <w:rPr>
          <w:rFonts w:hint="default"/>
          <w:lang w:val="vi-VN"/>
        </w:rPr>
      </w:pPr>
      <w:r>
        <w:rPr>
          <w:rFonts w:hint="default"/>
          <w:lang w:val="vi-VN"/>
        </w:rPr>
        <w:t xml:space="preserve">                    ),</w:t>
      </w:r>
    </w:p>
    <w:p w14:paraId="4CB2D5CA">
      <w:pPr>
        <w:rPr>
          <w:rFonts w:hint="default"/>
          <w:lang w:val="vi-VN"/>
        </w:rPr>
      </w:pPr>
      <w:r>
        <w:rPr>
          <w:rFonts w:hint="default"/>
          <w:lang w:val="vi-VN"/>
        </w:rPr>
        <w:t xml:space="preserve">                  ),</w:t>
      </w:r>
    </w:p>
    <w:p w14:paraId="0F697758">
      <w:pPr>
        <w:rPr>
          <w:rFonts w:hint="default"/>
          <w:lang w:val="vi-VN"/>
        </w:rPr>
      </w:pPr>
    </w:p>
    <w:p w14:paraId="34C769EC">
      <w:pPr>
        <w:rPr>
          <w:rFonts w:hint="default"/>
          <w:lang w:val="vi-VN"/>
        </w:rPr>
      </w:pPr>
      <w:r>
        <w:rPr>
          <w:rFonts w:hint="default"/>
          <w:lang w:val="vi-VN"/>
        </w:rPr>
        <w:t xml:space="preserve">                  const SizedBox(height: 10),</w:t>
      </w:r>
    </w:p>
    <w:p w14:paraId="7589CA5E">
      <w:pPr>
        <w:rPr>
          <w:rFonts w:hint="default"/>
          <w:lang w:val="vi-VN"/>
        </w:rPr>
      </w:pPr>
    </w:p>
    <w:p w14:paraId="70CEBAFD">
      <w:pPr>
        <w:rPr>
          <w:rFonts w:hint="default"/>
          <w:lang w:val="vi-VN"/>
        </w:rPr>
      </w:pPr>
      <w:r>
        <w:rPr>
          <w:rFonts w:hint="default"/>
          <w:lang w:val="vi-VN"/>
        </w:rPr>
        <w:t xml:space="preserve">                  const Text(</w:t>
      </w:r>
    </w:p>
    <w:p w14:paraId="6DA16202">
      <w:pPr>
        <w:rPr>
          <w:rFonts w:hint="default"/>
          <w:lang w:val="vi-VN"/>
        </w:rPr>
      </w:pPr>
      <w:r>
        <w:rPr>
          <w:rFonts w:hint="default"/>
          <w:lang w:val="vi-VN"/>
        </w:rPr>
        <w:t xml:space="preserve">                    "Động Phong Nha",</w:t>
      </w:r>
    </w:p>
    <w:p w14:paraId="7E6C7FB1">
      <w:pPr>
        <w:rPr>
          <w:rFonts w:hint="default"/>
          <w:lang w:val="vi-VN"/>
        </w:rPr>
      </w:pPr>
      <w:r>
        <w:rPr>
          <w:rFonts w:hint="default"/>
          <w:lang w:val="vi-VN"/>
        </w:rPr>
        <w:t xml:space="preserve">                    style: TextStyle(</w:t>
      </w:r>
    </w:p>
    <w:p w14:paraId="64BEBDAA">
      <w:pPr>
        <w:rPr>
          <w:rFonts w:hint="default"/>
          <w:lang w:val="vi-VN"/>
        </w:rPr>
      </w:pPr>
      <w:r>
        <w:rPr>
          <w:rFonts w:hint="default"/>
          <w:lang w:val="vi-VN"/>
        </w:rPr>
        <w:t xml:space="preserve">                      fontSize: 24,</w:t>
      </w:r>
    </w:p>
    <w:p w14:paraId="4E8D0AF9">
      <w:pPr>
        <w:rPr>
          <w:rFonts w:hint="default"/>
          <w:lang w:val="vi-VN"/>
        </w:rPr>
      </w:pPr>
      <w:r>
        <w:rPr>
          <w:rFonts w:hint="default"/>
          <w:lang w:val="vi-VN"/>
        </w:rPr>
        <w:t xml:space="preserve">                      fontWeight: FontWeight.bold,</w:t>
      </w:r>
    </w:p>
    <w:p w14:paraId="276AB6D1">
      <w:pPr>
        <w:rPr>
          <w:rFonts w:hint="default"/>
          <w:lang w:val="vi-VN"/>
        </w:rPr>
      </w:pPr>
      <w:r>
        <w:rPr>
          <w:rFonts w:hint="default"/>
          <w:lang w:val="vi-VN"/>
        </w:rPr>
        <w:t xml:space="preserve">                      color: Colors.red,</w:t>
      </w:r>
    </w:p>
    <w:p w14:paraId="20181228">
      <w:pPr>
        <w:rPr>
          <w:rFonts w:hint="default"/>
          <w:lang w:val="vi-VN"/>
        </w:rPr>
      </w:pPr>
      <w:r>
        <w:rPr>
          <w:rFonts w:hint="default"/>
          <w:lang w:val="vi-VN"/>
        </w:rPr>
        <w:t xml:space="preserve">                    ),</w:t>
      </w:r>
    </w:p>
    <w:p w14:paraId="5293E963">
      <w:pPr>
        <w:rPr>
          <w:rFonts w:hint="default"/>
          <w:lang w:val="vi-VN"/>
        </w:rPr>
      </w:pPr>
      <w:r>
        <w:rPr>
          <w:rFonts w:hint="default"/>
          <w:lang w:val="vi-VN"/>
        </w:rPr>
        <w:t xml:space="preserve">                  ),</w:t>
      </w:r>
    </w:p>
    <w:p w14:paraId="48FCBEAA">
      <w:pPr>
        <w:rPr>
          <w:rFonts w:hint="default"/>
          <w:lang w:val="vi-VN"/>
        </w:rPr>
      </w:pPr>
    </w:p>
    <w:p w14:paraId="7FE16384">
      <w:pPr>
        <w:rPr>
          <w:rFonts w:hint="default"/>
          <w:lang w:val="vi-VN"/>
        </w:rPr>
      </w:pPr>
      <w:r>
        <w:rPr>
          <w:rFonts w:hint="default"/>
          <w:lang w:val="vi-VN"/>
        </w:rPr>
        <w:t xml:space="preserve">                  const Padding(</w:t>
      </w:r>
    </w:p>
    <w:p w14:paraId="178339F8">
      <w:pPr>
        <w:rPr>
          <w:rFonts w:hint="default"/>
          <w:lang w:val="vi-VN"/>
        </w:rPr>
      </w:pPr>
      <w:r>
        <w:rPr>
          <w:rFonts w:hint="default"/>
          <w:lang w:val="vi-VN"/>
        </w:rPr>
        <w:t xml:space="preserve">                    padding: EdgeInsets.all(10),</w:t>
      </w:r>
    </w:p>
    <w:p w14:paraId="6E99F16D">
      <w:pPr>
        <w:rPr>
          <w:rFonts w:hint="default"/>
          <w:lang w:val="vi-VN"/>
        </w:rPr>
      </w:pPr>
      <w:r>
        <w:rPr>
          <w:rFonts w:hint="default"/>
          <w:lang w:val="vi-VN"/>
        </w:rPr>
        <w:t xml:space="preserve">                    child: Text(</w:t>
      </w:r>
    </w:p>
    <w:p w14:paraId="47848EB6">
      <w:pPr>
        <w:rPr>
          <w:rFonts w:hint="default"/>
          <w:lang w:val="vi-VN"/>
        </w:rPr>
      </w:pPr>
      <w:r>
        <w:rPr>
          <w:rFonts w:hint="default"/>
          <w:lang w:val="vi-VN"/>
        </w:rPr>
        <w:t xml:space="preserve">                      "Động Phong Nha nằm trong Vườn quốc gia Phong Nha - Kẻ Bàng, tỉnh Quảng Bình, là một trong những hang động nổi tiếng và hấp dẫn của Việt Nam.",</w:t>
      </w:r>
    </w:p>
    <w:p w14:paraId="065539E5">
      <w:pPr>
        <w:rPr>
          <w:rFonts w:hint="default"/>
          <w:lang w:val="vi-VN"/>
        </w:rPr>
      </w:pPr>
      <w:r>
        <w:rPr>
          <w:rFonts w:hint="default"/>
          <w:lang w:val="vi-VN"/>
        </w:rPr>
        <w:t xml:space="preserve">                      textAlign: TextAlign.justify,</w:t>
      </w:r>
    </w:p>
    <w:p w14:paraId="1C9DCA84">
      <w:pPr>
        <w:rPr>
          <w:rFonts w:hint="default"/>
          <w:lang w:val="vi-VN"/>
        </w:rPr>
      </w:pPr>
      <w:r>
        <w:rPr>
          <w:rFonts w:hint="default"/>
          <w:lang w:val="vi-VN"/>
        </w:rPr>
        <w:t xml:space="preserve">                      maxLines: 5,</w:t>
      </w:r>
    </w:p>
    <w:p w14:paraId="409C97E1">
      <w:pPr>
        <w:rPr>
          <w:rFonts w:hint="default"/>
          <w:lang w:val="vi-VN"/>
        </w:rPr>
      </w:pPr>
      <w:r>
        <w:rPr>
          <w:rFonts w:hint="default"/>
          <w:lang w:val="vi-VN"/>
        </w:rPr>
        <w:t xml:space="preserve">                    ),</w:t>
      </w:r>
    </w:p>
    <w:p w14:paraId="276CF17A">
      <w:pPr>
        <w:rPr>
          <w:rFonts w:hint="default"/>
          <w:lang w:val="vi-VN"/>
        </w:rPr>
      </w:pPr>
      <w:r>
        <w:rPr>
          <w:rFonts w:hint="default"/>
          <w:lang w:val="vi-VN"/>
        </w:rPr>
        <w:t xml:space="preserve">                  ),</w:t>
      </w:r>
    </w:p>
    <w:p w14:paraId="3E69861C">
      <w:pPr>
        <w:rPr>
          <w:rFonts w:hint="default"/>
          <w:lang w:val="vi-VN"/>
        </w:rPr>
      </w:pPr>
      <w:r>
        <w:rPr>
          <w:rFonts w:hint="default"/>
          <w:lang w:val="vi-VN"/>
        </w:rPr>
        <w:t xml:space="preserve">                ],</w:t>
      </w:r>
    </w:p>
    <w:p w14:paraId="3EAB1FA5">
      <w:pPr>
        <w:rPr>
          <w:rFonts w:hint="default"/>
          <w:lang w:val="vi-VN"/>
        </w:rPr>
      </w:pPr>
      <w:r>
        <w:rPr>
          <w:rFonts w:hint="default"/>
          <w:lang w:val="vi-VN"/>
        </w:rPr>
        <w:t xml:space="preserve">              ),</w:t>
      </w:r>
    </w:p>
    <w:p w14:paraId="5802AAC7">
      <w:pPr>
        <w:rPr>
          <w:rFonts w:hint="default"/>
          <w:lang w:val="vi-VN"/>
        </w:rPr>
      </w:pPr>
      <w:r>
        <w:rPr>
          <w:rFonts w:hint="default"/>
          <w:lang w:val="vi-VN"/>
        </w:rPr>
        <w:t xml:space="preserve">            ),</w:t>
      </w:r>
    </w:p>
    <w:p w14:paraId="2B7E78BA">
      <w:pPr>
        <w:rPr>
          <w:rFonts w:hint="default"/>
          <w:lang w:val="vi-VN"/>
        </w:rPr>
      </w:pPr>
      <w:r>
        <w:rPr>
          <w:rFonts w:hint="default"/>
          <w:lang w:val="vi-VN"/>
        </w:rPr>
        <w:t xml:space="preserve">          ),</w:t>
      </w:r>
    </w:p>
    <w:p w14:paraId="7C9494CD">
      <w:pPr>
        <w:rPr>
          <w:rFonts w:hint="default"/>
          <w:lang w:val="vi-VN"/>
        </w:rPr>
      </w:pPr>
      <w:r>
        <w:rPr>
          <w:rFonts w:hint="default"/>
          <w:lang w:val="vi-VN"/>
        </w:rPr>
        <w:t xml:space="preserve">        ],</w:t>
      </w:r>
    </w:p>
    <w:p w14:paraId="7C8FF59E">
      <w:pPr>
        <w:rPr>
          <w:rFonts w:hint="default"/>
          <w:lang w:val="vi-VN"/>
        </w:rPr>
      </w:pPr>
      <w:r>
        <w:rPr>
          <w:rFonts w:hint="default"/>
          <w:lang w:val="vi-VN"/>
        </w:rPr>
        <w:t xml:space="preserve">      ),</w:t>
      </w:r>
    </w:p>
    <w:p w14:paraId="643B849B">
      <w:pPr>
        <w:rPr>
          <w:rFonts w:hint="default"/>
          <w:lang w:val="vi-VN"/>
        </w:rPr>
      </w:pPr>
      <w:r>
        <w:rPr>
          <w:rFonts w:hint="default"/>
          <w:lang w:val="vi-VN"/>
        </w:rPr>
        <w:t xml:space="preserve">    );</w:t>
      </w:r>
    </w:p>
    <w:p w14:paraId="7FB2F2BC">
      <w:pPr>
        <w:rPr>
          <w:rFonts w:hint="default"/>
          <w:lang w:val="vi-VN"/>
        </w:rPr>
      </w:pPr>
      <w:r>
        <w:rPr>
          <w:rFonts w:hint="default"/>
          <w:lang w:val="vi-VN"/>
        </w:rPr>
        <w:t xml:space="preserve">  }</w:t>
      </w:r>
    </w:p>
    <w:p w14:paraId="0F5925C8">
      <w:pPr>
        <w:rPr>
          <w:rFonts w:hint="default"/>
          <w:lang w:val="vi-VN"/>
        </w:rPr>
      </w:pPr>
      <w:r>
        <w:rPr>
          <w:rFonts w:hint="default"/>
          <w:lang w:val="vi-VN"/>
        </w:rPr>
        <w:t>}</w:t>
      </w:r>
    </w:p>
    <w:p w14:paraId="5DF96B73">
      <w:pPr>
        <w:rPr>
          <w:rFonts w:hint="default"/>
          <w:lang w:val="vi-VN"/>
        </w:rPr>
      </w:pPr>
      <w:r>
        <w:rPr>
          <w:rFonts w:hint="default"/>
          <w:lang w:val="vi-VN"/>
        </w:rPr>
        <w:br w:type="textWrapping"/>
      </w:r>
      <w:r>
        <w:rPr>
          <w:rFonts w:hint="default"/>
          <w:lang w:val="vi-VN"/>
        </w:rPr>
        <w:t>Main.dart</w:t>
      </w:r>
    </w:p>
    <w:p w14:paraId="15CB1671">
      <w:pPr>
        <w:rPr>
          <w:rFonts w:hint="default"/>
          <w:lang w:val="vi-VN"/>
        </w:rPr>
      </w:pPr>
      <w:r>
        <w:rPr>
          <w:rFonts w:hint="default"/>
          <w:lang w:val="vi-VN"/>
        </w:rPr>
        <w:t>// import 'package:demo01/text_demo.dart';</w:t>
      </w:r>
    </w:p>
    <w:p w14:paraId="351AE7AB">
      <w:pPr>
        <w:rPr>
          <w:rFonts w:hint="default"/>
          <w:lang w:val="vi-VN"/>
        </w:rPr>
      </w:pPr>
      <w:r>
        <w:rPr>
          <w:rFonts w:hint="default"/>
          <w:lang w:val="vi-VN"/>
        </w:rPr>
        <w:t>// import 'package:flutter/material.dart';</w:t>
      </w:r>
    </w:p>
    <w:p w14:paraId="73B2435A">
      <w:pPr>
        <w:rPr>
          <w:rFonts w:hint="default"/>
          <w:lang w:val="vi-VN"/>
        </w:rPr>
      </w:pPr>
    </w:p>
    <w:p w14:paraId="4FB6CCF8">
      <w:pPr>
        <w:rPr>
          <w:rFonts w:hint="default"/>
          <w:lang w:val="vi-VN"/>
        </w:rPr>
      </w:pPr>
      <w:r>
        <w:rPr>
          <w:rFonts w:hint="default"/>
          <w:lang w:val="vi-VN"/>
        </w:rPr>
        <w:t>// void main() {</w:t>
      </w:r>
    </w:p>
    <w:p w14:paraId="634F4C7F">
      <w:pPr>
        <w:rPr>
          <w:rFonts w:hint="default"/>
          <w:lang w:val="vi-VN"/>
        </w:rPr>
      </w:pPr>
      <w:r>
        <w:rPr>
          <w:rFonts w:hint="default"/>
          <w:lang w:val="vi-VN"/>
        </w:rPr>
        <w:t>//   runApp(const TextDemo());</w:t>
      </w:r>
    </w:p>
    <w:p w14:paraId="12481372">
      <w:pPr>
        <w:rPr>
          <w:rFonts w:hint="default"/>
          <w:lang w:val="vi-VN"/>
        </w:rPr>
      </w:pPr>
      <w:r>
        <w:rPr>
          <w:rFonts w:hint="default"/>
          <w:lang w:val="vi-VN"/>
        </w:rPr>
        <w:t>// }</w:t>
      </w:r>
    </w:p>
    <w:p w14:paraId="46F07F66">
      <w:pPr>
        <w:rPr>
          <w:rFonts w:hint="default"/>
          <w:lang w:val="vi-VN"/>
        </w:rPr>
      </w:pPr>
    </w:p>
    <w:p w14:paraId="11408B92">
      <w:pPr>
        <w:rPr>
          <w:rFonts w:hint="default"/>
          <w:lang w:val="vi-VN"/>
        </w:rPr>
      </w:pPr>
      <w:r>
        <w:rPr>
          <w:rFonts w:hint="default"/>
          <w:lang w:val="vi-VN"/>
        </w:rPr>
        <w:t>import 'package:flutter/material.dart';</w:t>
      </w:r>
    </w:p>
    <w:p w14:paraId="0BE309B8">
      <w:pPr>
        <w:rPr>
          <w:rFonts w:hint="default"/>
          <w:lang w:val="vi-VN"/>
        </w:rPr>
      </w:pPr>
    </w:p>
    <w:p w14:paraId="15FE088E">
      <w:pPr>
        <w:rPr>
          <w:rFonts w:hint="default"/>
          <w:lang w:val="vi-VN"/>
        </w:rPr>
      </w:pPr>
      <w:r>
        <w:rPr>
          <w:rFonts w:hint="default"/>
          <w:lang w:val="vi-VN"/>
        </w:rPr>
        <w:t>import 'baitap_stack.dart';</w:t>
      </w:r>
    </w:p>
    <w:p w14:paraId="5FC4E64E">
      <w:pPr>
        <w:rPr>
          <w:rFonts w:hint="default"/>
          <w:lang w:val="vi-VN"/>
        </w:rPr>
      </w:pPr>
    </w:p>
    <w:p w14:paraId="087E371D">
      <w:pPr>
        <w:rPr>
          <w:rFonts w:hint="default"/>
          <w:lang w:val="vi-VN"/>
        </w:rPr>
      </w:pPr>
      <w:r>
        <w:rPr>
          <w:rFonts w:hint="default"/>
          <w:lang w:val="vi-VN"/>
        </w:rPr>
        <w:t>void main() {</w:t>
      </w:r>
    </w:p>
    <w:p w14:paraId="4A86EDFC">
      <w:pPr>
        <w:rPr>
          <w:rFonts w:hint="default"/>
          <w:lang w:val="vi-VN"/>
        </w:rPr>
      </w:pPr>
      <w:r>
        <w:rPr>
          <w:rFonts w:hint="default"/>
          <w:lang w:val="vi-VN"/>
        </w:rPr>
        <w:t xml:space="preserve">  runApp(const MyApp());</w:t>
      </w:r>
    </w:p>
    <w:p w14:paraId="7B2E11FD">
      <w:pPr>
        <w:rPr>
          <w:rFonts w:hint="default"/>
          <w:lang w:val="vi-VN"/>
        </w:rPr>
      </w:pPr>
      <w:r>
        <w:rPr>
          <w:rFonts w:hint="default"/>
          <w:lang w:val="vi-VN"/>
        </w:rPr>
        <w:t>}</w:t>
      </w:r>
    </w:p>
    <w:p w14:paraId="3478F7AA">
      <w:pPr>
        <w:rPr>
          <w:rFonts w:hint="default"/>
          <w:lang w:val="vi-VN"/>
        </w:rPr>
      </w:pPr>
    </w:p>
    <w:p w14:paraId="7B7FA709">
      <w:pPr>
        <w:rPr>
          <w:rFonts w:hint="default"/>
          <w:lang w:val="vi-VN"/>
        </w:rPr>
      </w:pPr>
      <w:r>
        <w:rPr>
          <w:rFonts w:hint="default"/>
          <w:lang w:val="vi-VN"/>
        </w:rPr>
        <w:t>class MyApp extends StatelessWidget {</w:t>
      </w:r>
    </w:p>
    <w:p w14:paraId="01AA5B81">
      <w:pPr>
        <w:rPr>
          <w:rFonts w:hint="default"/>
          <w:lang w:val="vi-VN"/>
        </w:rPr>
      </w:pPr>
      <w:r>
        <w:rPr>
          <w:rFonts w:hint="default"/>
          <w:lang w:val="vi-VN"/>
        </w:rPr>
        <w:t xml:space="preserve">  const MyApp({super.key});</w:t>
      </w:r>
    </w:p>
    <w:p w14:paraId="64A18815">
      <w:pPr>
        <w:rPr>
          <w:rFonts w:hint="default"/>
          <w:lang w:val="vi-VN"/>
        </w:rPr>
      </w:pPr>
    </w:p>
    <w:p w14:paraId="689E52A4">
      <w:pPr>
        <w:rPr>
          <w:rFonts w:hint="default"/>
          <w:lang w:val="vi-VN"/>
        </w:rPr>
      </w:pPr>
      <w:r>
        <w:rPr>
          <w:rFonts w:hint="default"/>
          <w:lang w:val="vi-VN"/>
        </w:rPr>
        <w:t xml:space="preserve">  @override</w:t>
      </w:r>
    </w:p>
    <w:p w14:paraId="7D236506">
      <w:pPr>
        <w:rPr>
          <w:rFonts w:hint="default"/>
          <w:lang w:val="vi-VN"/>
        </w:rPr>
      </w:pPr>
      <w:r>
        <w:rPr>
          <w:rFonts w:hint="default"/>
          <w:lang w:val="vi-VN"/>
        </w:rPr>
        <w:t xml:space="preserve">  Widget build(BuildContext context) {</w:t>
      </w:r>
    </w:p>
    <w:p w14:paraId="70835B6A">
      <w:pPr>
        <w:rPr>
          <w:rFonts w:hint="default"/>
          <w:lang w:val="vi-VN"/>
        </w:rPr>
      </w:pPr>
      <w:r>
        <w:rPr>
          <w:rFonts w:hint="default"/>
          <w:lang w:val="vi-VN"/>
        </w:rPr>
        <w:t xml:space="preserve">    return const MaterialApp(</w:t>
      </w:r>
    </w:p>
    <w:p w14:paraId="2B433EA5">
      <w:pPr>
        <w:rPr>
          <w:rFonts w:hint="default"/>
          <w:lang w:val="vi-VN"/>
        </w:rPr>
      </w:pPr>
      <w:r>
        <w:rPr>
          <w:rFonts w:hint="default"/>
          <w:lang w:val="vi-VN"/>
        </w:rPr>
        <w:t xml:space="preserve">      debugShowCheckedModeBanner: false,</w:t>
      </w:r>
    </w:p>
    <w:p w14:paraId="6F2DFAEF">
      <w:pPr>
        <w:rPr>
          <w:rFonts w:hint="default"/>
          <w:lang w:val="vi-VN"/>
        </w:rPr>
      </w:pPr>
      <w:r>
        <w:rPr>
          <w:rFonts w:hint="default"/>
          <w:lang w:val="vi-VN"/>
        </w:rPr>
        <w:t xml:space="preserve">      home: BaiTapStack(),</w:t>
      </w:r>
    </w:p>
    <w:p w14:paraId="27DFC52C">
      <w:pPr>
        <w:rPr>
          <w:rFonts w:hint="default"/>
          <w:lang w:val="vi-VN"/>
        </w:rPr>
      </w:pPr>
      <w:r>
        <w:rPr>
          <w:rFonts w:hint="default"/>
          <w:lang w:val="vi-VN"/>
        </w:rPr>
        <w:t xml:space="preserve">    );</w:t>
      </w:r>
    </w:p>
    <w:p w14:paraId="0BCA02B8">
      <w:pPr>
        <w:rPr>
          <w:rFonts w:hint="default"/>
          <w:lang w:val="vi-VN"/>
        </w:rPr>
      </w:pPr>
      <w:r>
        <w:rPr>
          <w:rFonts w:hint="default"/>
          <w:lang w:val="vi-VN"/>
        </w:rPr>
        <w:t xml:space="preserve">  }</w:t>
      </w:r>
    </w:p>
    <w:p w14:paraId="2DD01C2C">
      <w:pPr>
        <w:rPr>
          <w:rFonts w:hint="default"/>
          <w:lang w:val="vi-VN"/>
        </w:rPr>
      </w:pPr>
      <w:r>
        <w:rPr>
          <w:rFonts w:hint="default"/>
          <w:lang w:val="vi-VN"/>
        </w:rPr>
        <w:t>}</w:t>
      </w:r>
    </w:p>
    <w:p w14:paraId="527D5A64">
      <w:pPr>
        <w:rPr>
          <w:rFonts w:hint="default"/>
          <w:lang w:val="vi-VN"/>
        </w:rPr>
      </w:pPr>
      <w:r>
        <w:rPr>
          <w:rFonts w:hint="default"/>
          <w:lang w:val="vi-VN"/>
        </w:rPr>
        <w:br w:type="textWrapping"/>
      </w:r>
    </w:p>
    <w:p w14:paraId="0BC04648">
      <w:pPr>
        <w:rPr>
          <w:rFonts w:hint="default"/>
          <w:lang w:val="vi-VN"/>
        </w:rPr>
      </w:pPr>
    </w:p>
    <w:p w14:paraId="0478FDCF">
      <w:pPr>
        <w:rPr>
          <w:rFonts w:hint="default"/>
          <w:lang w:val="vi-VN"/>
        </w:rPr>
      </w:pPr>
    </w:p>
    <w:p w14:paraId="74D902C3">
      <w:pPr>
        <w:rPr>
          <w:rFonts w:hint="default"/>
          <w:lang w:val="vi-VN"/>
        </w:rPr>
      </w:pPr>
    </w:p>
    <w:p w14:paraId="6EADAF2A">
      <w:pPr>
        <w:rPr>
          <w:rFonts w:hint="default"/>
          <w:lang w:val="vi-VN"/>
        </w:rPr>
      </w:pPr>
    </w:p>
    <w:p w14:paraId="4FF8F929">
      <w:pPr>
        <w:rPr>
          <w:rFonts w:hint="default"/>
          <w:lang w:val="vi-VN"/>
        </w:rPr>
      </w:pPr>
    </w:p>
    <w:p w14:paraId="48C56857">
      <w:pPr>
        <w:rPr>
          <w:rFonts w:hint="default"/>
          <w:lang w:val="vi-VN"/>
        </w:rPr>
      </w:pPr>
    </w:p>
    <w:p w14:paraId="470F09BE">
      <w:pPr>
        <w:rPr>
          <w:rFonts w:hint="default"/>
          <w:lang w:val="vi-VN"/>
        </w:rPr>
      </w:pPr>
    </w:p>
    <w:p w14:paraId="0E780CB5">
      <w:pPr>
        <w:rPr>
          <w:rFonts w:hint="default"/>
          <w:lang w:val="vi-VN"/>
        </w:rPr>
      </w:pPr>
    </w:p>
    <w:p w14:paraId="65324BEF">
      <w:pPr>
        <w:rPr>
          <w:rFonts w:hint="default"/>
          <w:lang w:val="vi-VN"/>
        </w:rPr>
      </w:pPr>
    </w:p>
    <w:p w14:paraId="2E7F9117">
      <w:pPr>
        <w:rPr>
          <w:rFonts w:hint="default"/>
          <w:lang w:val="vi-VN"/>
        </w:rPr>
      </w:pPr>
    </w:p>
    <w:p w14:paraId="78C8B2F5">
      <w:pPr>
        <w:rPr>
          <w:rFonts w:hint="default"/>
          <w:lang w:val="vi-VN"/>
        </w:rPr>
      </w:pPr>
    </w:p>
    <w:p w14:paraId="5ECBE1EB">
      <w:pPr>
        <w:rPr>
          <w:rFonts w:hint="default"/>
          <w:lang w:val="vi-VN"/>
        </w:rPr>
      </w:pPr>
    </w:p>
    <w:p w14:paraId="7033398A">
      <w:pPr>
        <w:rPr>
          <w:rFonts w:hint="default"/>
          <w:lang w:val="vi-VN"/>
        </w:rPr>
      </w:pPr>
    </w:p>
    <w:p w14:paraId="5ED195FB">
      <w:pPr>
        <w:rPr>
          <w:rFonts w:hint="default"/>
          <w:lang w:val="vi-VN"/>
        </w:rPr>
      </w:pPr>
    </w:p>
    <w:p w14:paraId="5C513BA2">
      <w:pPr>
        <w:rPr>
          <w:rFonts w:hint="default"/>
          <w:lang w:val="vi-VN"/>
        </w:rPr>
      </w:pPr>
    </w:p>
    <w:p w14:paraId="27AB0A45">
      <w:pPr>
        <w:rPr>
          <w:rFonts w:hint="default"/>
          <w:lang w:val="vi-VN"/>
        </w:rPr>
      </w:pPr>
    </w:p>
    <w:p w14:paraId="62C231DA">
      <w:pPr>
        <w:rPr>
          <w:rFonts w:hint="default"/>
          <w:lang w:val="vi-VN"/>
        </w:rPr>
      </w:pPr>
    </w:p>
    <w:p w14:paraId="77C9BB16">
      <w:pPr>
        <w:rPr>
          <w:rFonts w:hint="default"/>
          <w:lang w:val="vi-VN"/>
        </w:rPr>
      </w:pPr>
    </w:p>
    <w:p w14:paraId="744F4329">
      <w:pPr>
        <w:rPr>
          <w:rFonts w:hint="default"/>
          <w:lang w:val="vi-VN"/>
        </w:rPr>
      </w:pPr>
    </w:p>
    <w:p w14:paraId="4524330F">
      <w:pPr>
        <w:rPr>
          <w:rFonts w:hint="default"/>
          <w:lang w:val="vi-VN"/>
        </w:rPr>
      </w:pPr>
    </w:p>
    <w:p w14:paraId="0F198159">
      <w:pPr>
        <w:rPr>
          <w:rFonts w:hint="default"/>
          <w:lang w:val="vi-VN"/>
        </w:rPr>
      </w:pPr>
      <w:r>
        <w:rPr>
          <w:rFonts w:hint="default"/>
          <w:lang w:val="vi-VN"/>
        </w:rPr>
        <w:t>Bài 1</w:t>
      </w:r>
    </w:p>
    <w:p w14:paraId="6071C931">
      <w:r>
        <w:drawing>
          <wp:inline distT="0" distB="0" distL="114300" distR="114300">
            <wp:extent cx="5266690" cy="2803525"/>
            <wp:effectExtent l="0" t="0" r="635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2"/>
                    <a:stretch>
                      <a:fillRect/>
                    </a:stretch>
                  </pic:blipFill>
                  <pic:spPr>
                    <a:xfrm>
                      <a:off x="0" y="0"/>
                      <a:ext cx="5266690" cy="2803525"/>
                    </a:xfrm>
                    <a:prstGeom prst="rect">
                      <a:avLst/>
                    </a:prstGeom>
                    <a:noFill/>
                    <a:ln>
                      <a:noFill/>
                    </a:ln>
                  </pic:spPr>
                </pic:pic>
              </a:graphicData>
            </a:graphic>
          </wp:inline>
        </w:drawing>
      </w:r>
    </w:p>
    <w:p w14:paraId="62FAF87E"/>
    <w:p w14:paraId="43900270"/>
    <w:p w14:paraId="1D23C3C8">
      <w:pPr>
        <w:rPr>
          <w:rFonts w:hint="default"/>
          <w:lang w:val="vi-VN"/>
        </w:rPr>
      </w:pPr>
      <w:r>
        <w:rPr>
          <w:rFonts w:hint="default"/>
          <w:lang w:val="vi-VN"/>
        </w:rPr>
        <w:t>calculator_demo.dart</w:t>
      </w:r>
    </w:p>
    <w:p w14:paraId="44686D75">
      <w:pPr>
        <w:rPr>
          <w:rFonts w:hint="default"/>
          <w:lang w:val="vi-VN"/>
        </w:rPr>
      </w:pPr>
      <w:r>
        <w:rPr>
          <w:rFonts w:hint="default"/>
          <w:lang w:val="vi-VN"/>
        </w:rPr>
        <w:t>import 'package:flutter/material.dart';</w:t>
      </w:r>
    </w:p>
    <w:p w14:paraId="4A2B005D">
      <w:pPr>
        <w:rPr>
          <w:rFonts w:hint="default"/>
          <w:lang w:val="vi-VN"/>
        </w:rPr>
      </w:pPr>
    </w:p>
    <w:p w14:paraId="10CD77F5">
      <w:pPr>
        <w:rPr>
          <w:rFonts w:hint="default"/>
          <w:lang w:val="vi-VN"/>
        </w:rPr>
      </w:pPr>
      <w:r>
        <w:rPr>
          <w:rFonts w:hint="default"/>
          <w:lang w:val="vi-VN"/>
        </w:rPr>
        <w:t>class CalculatorDemo extends StatelessWidget {</w:t>
      </w:r>
    </w:p>
    <w:p w14:paraId="473F2694">
      <w:pPr>
        <w:rPr>
          <w:rFonts w:hint="default"/>
          <w:lang w:val="vi-VN"/>
        </w:rPr>
      </w:pPr>
      <w:r>
        <w:rPr>
          <w:rFonts w:hint="default"/>
          <w:lang w:val="vi-VN"/>
        </w:rPr>
        <w:t xml:space="preserve">  const CalculatorDemo({super.key});</w:t>
      </w:r>
    </w:p>
    <w:p w14:paraId="1B4011FE">
      <w:pPr>
        <w:rPr>
          <w:rFonts w:hint="default"/>
          <w:lang w:val="vi-VN"/>
        </w:rPr>
      </w:pPr>
    </w:p>
    <w:p w14:paraId="2E23C16E">
      <w:pPr>
        <w:rPr>
          <w:rFonts w:hint="default"/>
          <w:lang w:val="vi-VN"/>
        </w:rPr>
      </w:pPr>
      <w:r>
        <w:rPr>
          <w:rFonts w:hint="default"/>
          <w:lang w:val="vi-VN"/>
        </w:rPr>
        <w:t xml:space="preserve">  @override</w:t>
      </w:r>
    </w:p>
    <w:p w14:paraId="6A8CBF4C">
      <w:pPr>
        <w:rPr>
          <w:rFonts w:hint="default"/>
          <w:lang w:val="vi-VN"/>
        </w:rPr>
      </w:pPr>
      <w:r>
        <w:rPr>
          <w:rFonts w:hint="default"/>
          <w:lang w:val="vi-VN"/>
        </w:rPr>
        <w:t xml:space="preserve">  Widget build(BuildContext context) {</w:t>
      </w:r>
    </w:p>
    <w:p w14:paraId="76B08CC2">
      <w:pPr>
        <w:rPr>
          <w:rFonts w:hint="default"/>
          <w:lang w:val="vi-VN"/>
        </w:rPr>
      </w:pPr>
      <w:r>
        <w:rPr>
          <w:rFonts w:hint="default"/>
          <w:lang w:val="vi-VN"/>
        </w:rPr>
        <w:t xml:space="preserve">    return Scaffold(</w:t>
      </w:r>
    </w:p>
    <w:p w14:paraId="639CB188">
      <w:pPr>
        <w:rPr>
          <w:rFonts w:hint="default"/>
          <w:lang w:val="vi-VN"/>
        </w:rPr>
      </w:pPr>
      <w:r>
        <w:rPr>
          <w:rFonts w:hint="default"/>
          <w:lang w:val="vi-VN"/>
        </w:rPr>
        <w:t xml:space="preserve">      appBar: AppBar(</w:t>
      </w:r>
    </w:p>
    <w:p w14:paraId="1B9F6F3A">
      <w:pPr>
        <w:rPr>
          <w:rFonts w:hint="default"/>
          <w:lang w:val="vi-VN"/>
        </w:rPr>
      </w:pPr>
      <w:r>
        <w:rPr>
          <w:rFonts w:hint="default"/>
          <w:lang w:val="vi-VN"/>
        </w:rPr>
        <w:t xml:space="preserve">        title: const Text("Phạm Long Khoa - 1250080083"),</w:t>
      </w:r>
    </w:p>
    <w:p w14:paraId="471DBD87">
      <w:pPr>
        <w:rPr>
          <w:rFonts w:hint="default"/>
          <w:lang w:val="vi-VN"/>
        </w:rPr>
      </w:pPr>
      <w:r>
        <w:rPr>
          <w:rFonts w:hint="default"/>
          <w:lang w:val="vi-VN"/>
        </w:rPr>
        <w:t xml:space="preserve">        centerTitle: true,</w:t>
      </w:r>
    </w:p>
    <w:p w14:paraId="06768018">
      <w:pPr>
        <w:rPr>
          <w:rFonts w:hint="default"/>
          <w:lang w:val="vi-VN"/>
        </w:rPr>
      </w:pPr>
      <w:r>
        <w:rPr>
          <w:rFonts w:hint="default"/>
          <w:lang w:val="vi-VN"/>
        </w:rPr>
        <w:t xml:space="preserve">        backgroundColor: Colors.blue,</w:t>
      </w:r>
    </w:p>
    <w:p w14:paraId="4C2BBF71">
      <w:pPr>
        <w:rPr>
          <w:rFonts w:hint="default"/>
          <w:lang w:val="vi-VN"/>
        </w:rPr>
      </w:pPr>
      <w:r>
        <w:rPr>
          <w:rFonts w:hint="default"/>
          <w:lang w:val="vi-VN"/>
        </w:rPr>
        <w:t xml:space="preserve">      ),</w:t>
      </w:r>
    </w:p>
    <w:p w14:paraId="53E9445E">
      <w:pPr>
        <w:rPr>
          <w:rFonts w:hint="default"/>
          <w:lang w:val="vi-VN"/>
        </w:rPr>
      </w:pPr>
      <w:r>
        <w:rPr>
          <w:rFonts w:hint="default"/>
          <w:lang w:val="vi-VN"/>
        </w:rPr>
        <w:t xml:space="preserve">      body: Column(</w:t>
      </w:r>
    </w:p>
    <w:p w14:paraId="624A614C">
      <w:pPr>
        <w:rPr>
          <w:rFonts w:hint="default"/>
          <w:lang w:val="vi-VN"/>
        </w:rPr>
      </w:pPr>
      <w:r>
        <w:rPr>
          <w:rFonts w:hint="default"/>
          <w:lang w:val="vi-VN"/>
        </w:rPr>
        <w:t xml:space="preserve">        children: [</w:t>
      </w:r>
    </w:p>
    <w:p w14:paraId="04744DCF">
      <w:pPr>
        <w:rPr>
          <w:rFonts w:hint="default"/>
          <w:lang w:val="vi-VN"/>
        </w:rPr>
      </w:pPr>
      <w:r>
        <w:rPr>
          <w:rFonts w:hint="default"/>
          <w:lang w:val="vi-VN"/>
        </w:rPr>
        <w:t xml:space="preserve">          const SizedBox(height: 10),</w:t>
      </w:r>
    </w:p>
    <w:p w14:paraId="6544F1DD">
      <w:pPr>
        <w:rPr>
          <w:rFonts w:hint="default"/>
          <w:lang w:val="vi-VN"/>
        </w:rPr>
      </w:pPr>
    </w:p>
    <w:p w14:paraId="5214065B">
      <w:pPr>
        <w:rPr>
          <w:rFonts w:hint="default"/>
          <w:lang w:val="vi-VN"/>
        </w:rPr>
      </w:pPr>
      <w:r>
        <w:rPr>
          <w:rFonts w:hint="default"/>
          <w:lang w:val="vi-VN"/>
        </w:rPr>
        <w:t xml:space="preserve">          CircleAvatar(</w:t>
      </w:r>
    </w:p>
    <w:p w14:paraId="64D6936B">
      <w:pPr>
        <w:rPr>
          <w:rFonts w:hint="default"/>
          <w:lang w:val="vi-VN"/>
        </w:rPr>
      </w:pPr>
      <w:r>
        <w:rPr>
          <w:rFonts w:hint="default"/>
          <w:lang w:val="vi-VN"/>
        </w:rPr>
        <w:t xml:space="preserve">            radius: 40,</w:t>
      </w:r>
    </w:p>
    <w:p w14:paraId="15A33EA3">
      <w:pPr>
        <w:rPr>
          <w:rFonts w:hint="default"/>
          <w:lang w:val="vi-VN"/>
        </w:rPr>
      </w:pPr>
      <w:r>
        <w:rPr>
          <w:rFonts w:hint="default"/>
          <w:lang w:val="vi-VN"/>
        </w:rPr>
        <w:t xml:space="preserve">            backgroundImage: const AssetImage('assets/images/avata.jpg'),</w:t>
      </w:r>
    </w:p>
    <w:p w14:paraId="753202F7">
      <w:pPr>
        <w:rPr>
          <w:rFonts w:hint="default"/>
          <w:lang w:val="vi-VN"/>
        </w:rPr>
      </w:pPr>
      <w:r>
        <w:rPr>
          <w:rFonts w:hint="default"/>
          <w:lang w:val="vi-VN"/>
        </w:rPr>
        <w:t xml:space="preserve">          ),</w:t>
      </w:r>
    </w:p>
    <w:p w14:paraId="634BD34F">
      <w:pPr>
        <w:rPr>
          <w:rFonts w:hint="default"/>
          <w:lang w:val="vi-VN"/>
        </w:rPr>
      </w:pPr>
    </w:p>
    <w:p w14:paraId="074773BD">
      <w:pPr>
        <w:rPr>
          <w:rFonts w:hint="default"/>
          <w:lang w:val="vi-VN"/>
        </w:rPr>
      </w:pPr>
      <w:r>
        <w:rPr>
          <w:rFonts w:hint="default"/>
          <w:lang w:val="vi-VN"/>
        </w:rPr>
        <w:t xml:space="preserve">          const SizedBox(height: 10),</w:t>
      </w:r>
    </w:p>
    <w:p w14:paraId="6FD2CA29">
      <w:pPr>
        <w:rPr>
          <w:rFonts w:hint="default"/>
          <w:lang w:val="vi-VN"/>
        </w:rPr>
      </w:pPr>
    </w:p>
    <w:p w14:paraId="37C85AB5">
      <w:pPr>
        <w:rPr>
          <w:rFonts w:hint="default"/>
          <w:lang w:val="vi-VN"/>
        </w:rPr>
      </w:pPr>
      <w:r>
        <w:rPr>
          <w:rFonts w:hint="default"/>
          <w:lang w:val="vi-VN"/>
        </w:rPr>
        <w:t xml:space="preserve">          Container(</w:t>
      </w:r>
    </w:p>
    <w:p w14:paraId="23329BC5">
      <w:pPr>
        <w:rPr>
          <w:rFonts w:hint="default"/>
          <w:lang w:val="vi-VN"/>
        </w:rPr>
      </w:pPr>
      <w:r>
        <w:rPr>
          <w:rFonts w:hint="default"/>
          <w:lang w:val="vi-VN"/>
        </w:rPr>
        <w:t xml:space="preserve">            width: double.infinity,</w:t>
      </w:r>
    </w:p>
    <w:p w14:paraId="12E1087E">
      <w:pPr>
        <w:rPr>
          <w:rFonts w:hint="default"/>
          <w:lang w:val="vi-VN"/>
        </w:rPr>
      </w:pPr>
      <w:r>
        <w:rPr>
          <w:rFonts w:hint="default"/>
          <w:lang w:val="vi-VN"/>
        </w:rPr>
        <w:t xml:space="preserve">            height: 140,</w:t>
      </w:r>
    </w:p>
    <w:p w14:paraId="1F77EFDF">
      <w:pPr>
        <w:rPr>
          <w:rFonts w:hint="default"/>
          <w:lang w:val="vi-VN"/>
        </w:rPr>
      </w:pPr>
      <w:r>
        <w:rPr>
          <w:rFonts w:hint="default"/>
          <w:lang w:val="vi-VN"/>
        </w:rPr>
        <w:t xml:space="preserve">            color: Colors.black,</w:t>
      </w:r>
    </w:p>
    <w:p w14:paraId="2A53AA44">
      <w:pPr>
        <w:rPr>
          <w:rFonts w:hint="default"/>
          <w:lang w:val="vi-VN"/>
        </w:rPr>
      </w:pPr>
      <w:r>
        <w:rPr>
          <w:rFonts w:hint="default"/>
          <w:lang w:val="vi-VN"/>
        </w:rPr>
        <w:t xml:space="preserve">            padding: const EdgeInsets.all(20),</w:t>
      </w:r>
    </w:p>
    <w:p w14:paraId="5A16D8C9">
      <w:pPr>
        <w:rPr>
          <w:rFonts w:hint="default"/>
          <w:lang w:val="vi-VN"/>
        </w:rPr>
      </w:pPr>
      <w:r>
        <w:rPr>
          <w:rFonts w:hint="default"/>
          <w:lang w:val="vi-VN"/>
        </w:rPr>
        <w:t xml:space="preserve">            alignment: Alignment.bottomRight,</w:t>
      </w:r>
    </w:p>
    <w:p w14:paraId="6A22628A">
      <w:pPr>
        <w:rPr>
          <w:rFonts w:hint="default"/>
          <w:lang w:val="vi-VN"/>
        </w:rPr>
      </w:pPr>
      <w:r>
        <w:rPr>
          <w:rFonts w:hint="default"/>
          <w:lang w:val="vi-VN"/>
        </w:rPr>
        <w:t xml:space="preserve">            child: const Text(</w:t>
      </w:r>
    </w:p>
    <w:p w14:paraId="160F3211">
      <w:pPr>
        <w:rPr>
          <w:rFonts w:hint="default"/>
          <w:lang w:val="vi-VN"/>
        </w:rPr>
      </w:pPr>
      <w:r>
        <w:rPr>
          <w:rFonts w:hint="default"/>
          <w:lang w:val="vi-VN"/>
        </w:rPr>
        <w:t xml:space="preserve">              "0",</w:t>
      </w:r>
    </w:p>
    <w:p w14:paraId="2B04B453">
      <w:pPr>
        <w:rPr>
          <w:rFonts w:hint="default"/>
          <w:lang w:val="vi-VN"/>
        </w:rPr>
      </w:pPr>
      <w:r>
        <w:rPr>
          <w:rFonts w:hint="default"/>
          <w:lang w:val="vi-VN"/>
        </w:rPr>
        <w:t xml:space="preserve">              style: TextStyle(</w:t>
      </w:r>
    </w:p>
    <w:p w14:paraId="65155CB2">
      <w:pPr>
        <w:rPr>
          <w:rFonts w:hint="default"/>
          <w:lang w:val="vi-VN"/>
        </w:rPr>
      </w:pPr>
      <w:r>
        <w:rPr>
          <w:rFonts w:hint="default"/>
          <w:lang w:val="vi-VN"/>
        </w:rPr>
        <w:t xml:space="preserve">                color: Colors.white,</w:t>
      </w:r>
    </w:p>
    <w:p w14:paraId="3421E20A">
      <w:pPr>
        <w:rPr>
          <w:rFonts w:hint="default"/>
          <w:lang w:val="vi-VN"/>
        </w:rPr>
      </w:pPr>
      <w:r>
        <w:rPr>
          <w:rFonts w:hint="default"/>
          <w:lang w:val="vi-VN"/>
        </w:rPr>
        <w:t xml:space="preserve">                fontSize: 50,</w:t>
      </w:r>
    </w:p>
    <w:p w14:paraId="50CBDFDC">
      <w:pPr>
        <w:rPr>
          <w:rFonts w:hint="default"/>
          <w:lang w:val="vi-VN"/>
        </w:rPr>
      </w:pPr>
      <w:r>
        <w:rPr>
          <w:rFonts w:hint="default"/>
          <w:lang w:val="vi-VN"/>
        </w:rPr>
        <w:t xml:space="preserve">                fontWeight: FontWeight.bold,</w:t>
      </w:r>
    </w:p>
    <w:p w14:paraId="77DABB75">
      <w:pPr>
        <w:rPr>
          <w:rFonts w:hint="default"/>
          <w:lang w:val="vi-VN"/>
        </w:rPr>
      </w:pPr>
      <w:r>
        <w:rPr>
          <w:rFonts w:hint="default"/>
          <w:lang w:val="vi-VN"/>
        </w:rPr>
        <w:t xml:space="preserve">              ),</w:t>
      </w:r>
    </w:p>
    <w:p w14:paraId="358A7654">
      <w:pPr>
        <w:rPr>
          <w:rFonts w:hint="default"/>
          <w:lang w:val="vi-VN"/>
        </w:rPr>
      </w:pPr>
      <w:r>
        <w:rPr>
          <w:rFonts w:hint="default"/>
          <w:lang w:val="vi-VN"/>
        </w:rPr>
        <w:t xml:space="preserve">            ),</w:t>
      </w:r>
    </w:p>
    <w:p w14:paraId="4A4628C1">
      <w:pPr>
        <w:rPr>
          <w:rFonts w:hint="default"/>
          <w:lang w:val="vi-VN"/>
        </w:rPr>
      </w:pPr>
      <w:r>
        <w:rPr>
          <w:rFonts w:hint="default"/>
          <w:lang w:val="vi-VN"/>
        </w:rPr>
        <w:t xml:space="preserve">          ),</w:t>
      </w:r>
    </w:p>
    <w:p w14:paraId="3E98DCA9">
      <w:pPr>
        <w:rPr>
          <w:rFonts w:hint="default"/>
          <w:lang w:val="vi-VN"/>
        </w:rPr>
      </w:pPr>
    </w:p>
    <w:p w14:paraId="5792866D">
      <w:pPr>
        <w:rPr>
          <w:rFonts w:hint="default"/>
          <w:lang w:val="vi-VN"/>
        </w:rPr>
      </w:pPr>
      <w:r>
        <w:rPr>
          <w:rFonts w:hint="default"/>
          <w:lang w:val="vi-VN"/>
        </w:rPr>
        <w:t xml:space="preserve">          Expanded(</w:t>
      </w:r>
    </w:p>
    <w:p w14:paraId="35143DF4">
      <w:pPr>
        <w:rPr>
          <w:rFonts w:hint="default"/>
          <w:lang w:val="vi-VN"/>
        </w:rPr>
      </w:pPr>
      <w:r>
        <w:rPr>
          <w:rFonts w:hint="default"/>
          <w:lang w:val="vi-VN"/>
        </w:rPr>
        <w:t xml:space="preserve">            child: Column(</w:t>
      </w:r>
    </w:p>
    <w:p w14:paraId="44EF3828">
      <w:pPr>
        <w:rPr>
          <w:rFonts w:hint="default"/>
          <w:lang w:val="vi-VN"/>
        </w:rPr>
      </w:pPr>
      <w:r>
        <w:rPr>
          <w:rFonts w:hint="default"/>
          <w:lang w:val="vi-VN"/>
        </w:rPr>
        <w:t xml:space="preserve">              children: [</w:t>
      </w:r>
    </w:p>
    <w:p w14:paraId="20582229">
      <w:pPr>
        <w:rPr>
          <w:rFonts w:hint="default"/>
          <w:lang w:val="vi-VN"/>
        </w:rPr>
      </w:pPr>
      <w:r>
        <w:rPr>
          <w:rFonts w:hint="default"/>
          <w:lang w:val="vi-VN"/>
        </w:rPr>
        <w:t xml:space="preserve">                buildRow(['C', '+/-', '%', '/']),</w:t>
      </w:r>
    </w:p>
    <w:p w14:paraId="70977692">
      <w:pPr>
        <w:rPr>
          <w:rFonts w:hint="default"/>
          <w:lang w:val="vi-VN"/>
        </w:rPr>
      </w:pPr>
      <w:r>
        <w:rPr>
          <w:rFonts w:hint="default"/>
          <w:lang w:val="vi-VN"/>
        </w:rPr>
        <w:t xml:space="preserve">                buildRow(['7', '8', '9', '×']),</w:t>
      </w:r>
    </w:p>
    <w:p w14:paraId="1D077B91">
      <w:pPr>
        <w:rPr>
          <w:rFonts w:hint="default"/>
          <w:lang w:val="vi-VN"/>
        </w:rPr>
      </w:pPr>
      <w:r>
        <w:rPr>
          <w:rFonts w:hint="default"/>
          <w:lang w:val="vi-VN"/>
        </w:rPr>
        <w:t xml:space="preserve">                buildRow(['4', '5', '6', '-']),</w:t>
      </w:r>
    </w:p>
    <w:p w14:paraId="36A1E3B7">
      <w:pPr>
        <w:rPr>
          <w:rFonts w:hint="default"/>
          <w:lang w:val="vi-VN"/>
        </w:rPr>
      </w:pPr>
      <w:r>
        <w:rPr>
          <w:rFonts w:hint="default"/>
          <w:lang w:val="vi-VN"/>
        </w:rPr>
        <w:t xml:space="preserve">                buildRow(['1', '2', '3', '+']),</w:t>
      </w:r>
    </w:p>
    <w:p w14:paraId="598EBFED">
      <w:pPr>
        <w:rPr>
          <w:rFonts w:hint="default"/>
          <w:lang w:val="vi-VN"/>
        </w:rPr>
      </w:pPr>
      <w:r>
        <w:rPr>
          <w:rFonts w:hint="default"/>
          <w:lang w:val="vi-VN"/>
        </w:rPr>
        <w:t xml:space="preserve">                buildRow(['0', '.', '=', '=']),</w:t>
      </w:r>
    </w:p>
    <w:p w14:paraId="000E5DA3">
      <w:pPr>
        <w:rPr>
          <w:rFonts w:hint="default"/>
          <w:lang w:val="vi-VN"/>
        </w:rPr>
      </w:pPr>
      <w:r>
        <w:rPr>
          <w:rFonts w:hint="default"/>
          <w:lang w:val="vi-VN"/>
        </w:rPr>
        <w:t xml:space="preserve">              ],</w:t>
      </w:r>
    </w:p>
    <w:p w14:paraId="78D7FB20">
      <w:pPr>
        <w:rPr>
          <w:rFonts w:hint="default"/>
          <w:lang w:val="vi-VN"/>
        </w:rPr>
      </w:pPr>
      <w:r>
        <w:rPr>
          <w:rFonts w:hint="default"/>
          <w:lang w:val="vi-VN"/>
        </w:rPr>
        <w:t xml:space="preserve">            ),</w:t>
      </w:r>
    </w:p>
    <w:p w14:paraId="16C669E5">
      <w:pPr>
        <w:rPr>
          <w:rFonts w:hint="default"/>
          <w:lang w:val="vi-VN"/>
        </w:rPr>
      </w:pPr>
      <w:r>
        <w:rPr>
          <w:rFonts w:hint="default"/>
          <w:lang w:val="vi-VN"/>
        </w:rPr>
        <w:t xml:space="preserve">          ),</w:t>
      </w:r>
    </w:p>
    <w:p w14:paraId="0DCB1797">
      <w:pPr>
        <w:rPr>
          <w:rFonts w:hint="default"/>
          <w:lang w:val="vi-VN"/>
        </w:rPr>
      </w:pPr>
      <w:r>
        <w:rPr>
          <w:rFonts w:hint="default"/>
          <w:lang w:val="vi-VN"/>
        </w:rPr>
        <w:t xml:space="preserve">        ],</w:t>
      </w:r>
    </w:p>
    <w:p w14:paraId="189BDFCB">
      <w:pPr>
        <w:rPr>
          <w:rFonts w:hint="default"/>
          <w:lang w:val="vi-VN"/>
        </w:rPr>
      </w:pPr>
      <w:r>
        <w:rPr>
          <w:rFonts w:hint="default"/>
          <w:lang w:val="vi-VN"/>
        </w:rPr>
        <w:t xml:space="preserve">      ),</w:t>
      </w:r>
    </w:p>
    <w:p w14:paraId="33F73FCE">
      <w:pPr>
        <w:rPr>
          <w:rFonts w:hint="default"/>
          <w:lang w:val="vi-VN"/>
        </w:rPr>
      </w:pPr>
      <w:r>
        <w:rPr>
          <w:rFonts w:hint="default"/>
          <w:lang w:val="vi-VN"/>
        </w:rPr>
        <w:t xml:space="preserve">    );</w:t>
      </w:r>
    </w:p>
    <w:p w14:paraId="312595A8">
      <w:pPr>
        <w:rPr>
          <w:rFonts w:hint="default"/>
          <w:lang w:val="vi-VN"/>
        </w:rPr>
      </w:pPr>
      <w:r>
        <w:rPr>
          <w:rFonts w:hint="default"/>
          <w:lang w:val="vi-VN"/>
        </w:rPr>
        <w:t xml:space="preserve">  }</w:t>
      </w:r>
    </w:p>
    <w:p w14:paraId="3E631CA5">
      <w:pPr>
        <w:rPr>
          <w:rFonts w:hint="default"/>
          <w:lang w:val="vi-VN"/>
        </w:rPr>
      </w:pPr>
    </w:p>
    <w:p w14:paraId="2694E616">
      <w:pPr>
        <w:rPr>
          <w:rFonts w:hint="default"/>
          <w:lang w:val="vi-VN"/>
        </w:rPr>
      </w:pPr>
      <w:r>
        <w:rPr>
          <w:rFonts w:hint="default"/>
          <w:lang w:val="vi-VN"/>
        </w:rPr>
        <w:t xml:space="preserve">  Widget buildRow(List&lt;String&gt; buttons) {</w:t>
      </w:r>
    </w:p>
    <w:p w14:paraId="3233F470">
      <w:pPr>
        <w:rPr>
          <w:rFonts w:hint="default"/>
          <w:lang w:val="vi-VN"/>
        </w:rPr>
      </w:pPr>
      <w:r>
        <w:rPr>
          <w:rFonts w:hint="default"/>
          <w:lang w:val="vi-VN"/>
        </w:rPr>
        <w:t xml:space="preserve">    return Expanded(</w:t>
      </w:r>
    </w:p>
    <w:p w14:paraId="1E32584A">
      <w:pPr>
        <w:rPr>
          <w:rFonts w:hint="default"/>
          <w:lang w:val="vi-VN"/>
        </w:rPr>
      </w:pPr>
      <w:r>
        <w:rPr>
          <w:rFonts w:hint="default"/>
          <w:lang w:val="vi-VN"/>
        </w:rPr>
        <w:t xml:space="preserve">      child: Row(</w:t>
      </w:r>
    </w:p>
    <w:p w14:paraId="07B23A29">
      <w:pPr>
        <w:rPr>
          <w:rFonts w:hint="default"/>
          <w:lang w:val="vi-VN"/>
        </w:rPr>
      </w:pPr>
      <w:r>
        <w:rPr>
          <w:rFonts w:hint="default"/>
          <w:lang w:val="vi-VN"/>
        </w:rPr>
        <w:t xml:space="preserve">        children: buttons.map((text) {</w:t>
      </w:r>
    </w:p>
    <w:p w14:paraId="346A0C46">
      <w:pPr>
        <w:rPr>
          <w:rFonts w:hint="default"/>
          <w:lang w:val="vi-VN"/>
        </w:rPr>
      </w:pPr>
      <w:r>
        <w:rPr>
          <w:rFonts w:hint="default"/>
          <w:lang w:val="vi-VN"/>
        </w:rPr>
        <w:t xml:space="preserve">          return Expanded(</w:t>
      </w:r>
    </w:p>
    <w:p w14:paraId="4416CF89">
      <w:pPr>
        <w:rPr>
          <w:rFonts w:hint="default"/>
          <w:lang w:val="vi-VN"/>
        </w:rPr>
      </w:pPr>
      <w:r>
        <w:rPr>
          <w:rFonts w:hint="default"/>
          <w:lang w:val="vi-VN"/>
        </w:rPr>
        <w:t xml:space="preserve">            child: Container(</w:t>
      </w:r>
    </w:p>
    <w:p w14:paraId="5F1BB7C8">
      <w:pPr>
        <w:rPr>
          <w:rFonts w:hint="default"/>
          <w:lang w:val="vi-VN"/>
        </w:rPr>
      </w:pPr>
      <w:r>
        <w:rPr>
          <w:rFonts w:hint="default"/>
          <w:lang w:val="vi-VN"/>
        </w:rPr>
        <w:t xml:space="preserve">              margin: const EdgeInsets.all(2),</w:t>
      </w:r>
    </w:p>
    <w:p w14:paraId="11127955">
      <w:pPr>
        <w:rPr>
          <w:rFonts w:hint="default"/>
          <w:lang w:val="vi-VN"/>
        </w:rPr>
      </w:pPr>
      <w:r>
        <w:rPr>
          <w:rFonts w:hint="default"/>
          <w:lang w:val="vi-VN"/>
        </w:rPr>
        <w:t xml:space="preserve">              child: ElevatedButton(</w:t>
      </w:r>
    </w:p>
    <w:p w14:paraId="7F2649F9">
      <w:pPr>
        <w:rPr>
          <w:rFonts w:hint="default"/>
          <w:lang w:val="vi-VN"/>
        </w:rPr>
      </w:pPr>
      <w:r>
        <w:rPr>
          <w:rFonts w:hint="default"/>
          <w:lang w:val="vi-VN"/>
        </w:rPr>
        <w:t xml:space="preserve">                style: ElevatedButton.styleFrom(</w:t>
      </w:r>
    </w:p>
    <w:p w14:paraId="78347922">
      <w:pPr>
        <w:rPr>
          <w:rFonts w:hint="default"/>
          <w:lang w:val="vi-VN"/>
        </w:rPr>
      </w:pPr>
      <w:r>
        <w:rPr>
          <w:rFonts w:hint="default"/>
          <w:lang w:val="vi-VN"/>
        </w:rPr>
        <w:t xml:space="preserve">                  backgroundColor: text == '='</w:t>
      </w:r>
    </w:p>
    <w:p w14:paraId="142F82E5">
      <w:pPr>
        <w:rPr>
          <w:rFonts w:hint="default"/>
          <w:lang w:val="vi-VN"/>
        </w:rPr>
      </w:pPr>
      <w:r>
        <w:rPr>
          <w:rFonts w:hint="default"/>
          <w:lang w:val="vi-VN"/>
        </w:rPr>
        <w:t xml:space="preserve">                      ? Colors.orange</w:t>
      </w:r>
    </w:p>
    <w:p w14:paraId="1EB804B2">
      <w:pPr>
        <w:rPr>
          <w:rFonts w:hint="default"/>
          <w:lang w:val="vi-VN"/>
        </w:rPr>
      </w:pPr>
      <w:r>
        <w:rPr>
          <w:rFonts w:hint="default"/>
          <w:lang w:val="vi-VN"/>
        </w:rPr>
        <w:t xml:space="preserve">                      : Colors.grey.shade300,</w:t>
      </w:r>
    </w:p>
    <w:p w14:paraId="3CD9F12B">
      <w:pPr>
        <w:rPr>
          <w:rFonts w:hint="default"/>
          <w:lang w:val="vi-VN"/>
        </w:rPr>
      </w:pPr>
      <w:r>
        <w:rPr>
          <w:rFonts w:hint="default"/>
          <w:lang w:val="vi-VN"/>
        </w:rPr>
        <w:t xml:space="preserve">                ),</w:t>
      </w:r>
    </w:p>
    <w:p w14:paraId="763DDD82">
      <w:pPr>
        <w:rPr>
          <w:rFonts w:hint="default"/>
          <w:lang w:val="vi-VN"/>
        </w:rPr>
      </w:pPr>
      <w:r>
        <w:rPr>
          <w:rFonts w:hint="default"/>
          <w:lang w:val="vi-VN"/>
        </w:rPr>
        <w:t xml:space="preserve">                onPressed: () {},</w:t>
      </w:r>
    </w:p>
    <w:p w14:paraId="0E457A8B">
      <w:pPr>
        <w:rPr>
          <w:rFonts w:hint="default"/>
          <w:lang w:val="vi-VN"/>
        </w:rPr>
      </w:pPr>
      <w:r>
        <w:rPr>
          <w:rFonts w:hint="default"/>
          <w:lang w:val="vi-VN"/>
        </w:rPr>
        <w:t xml:space="preserve">                child: Text(</w:t>
      </w:r>
    </w:p>
    <w:p w14:paraId="33466CAC">
      <w:pPr>
        <w:rPr>
          <w:rFonts w:hint="default"/>
          <w:lang w:val="vi-VN"/>
        </w:rPr>
      </w:pPr>
      <w:r>
        <w:rPr>
          <w:rFonts w:hint="default"/>
          <w:lang w:val="vi-VN"/>
        </w:rPr>
        <w:t xml:space="preserve">                  text,</w:t>
      </w:r>
    </w:p>
    <w:p w14:paraId="7ADCD587">
      <w:pPr>
        <w:rPr>
          <w:rFonts w:hint="default"/>
          <w:lang w:val="vi-VN"/>
        </w:rPr>
      </w:pPr>
      <w:r>
        <w:rPr>
          <w:rFonts w:hint="default"/>
          <w:lang w:val="vi-VN"/>
        </w:rPr>
        <w:t xml:space="preserve">                  style: const TextStyle(fontSize: 24, color: Colors.black),</w:t>
      </w:r>
    </w:p>
    <w:p w14:paraId="3DF26AAC">
      <w:pPr>
        <w:rPr>
          <w:rFonts w:hint="default"/>
          <w:lang w:val="vi-VN"/>
        </w:rPr>
      </w:pPr>
      <w:r>
        <w:rPr>
          <w:rFonts w:hint="default"/>
          <w:lang w:val="vi-VN"/>
        </w:rPr>
        <w:t xml:space="preserve">                ),</w:t>
      </w:r>
    </w:p>
    <w:p w14:paraId="65B9BB8A">
      <w:pPr>
        <w:rPr>
          <w:rFonts w:hint="default"/>
          <w:lang w:val="vi-VN"/>
        </w:rPr>
      </w:pPr>
      <w:r>
        <w:rPr>
          <w:rFonts w:hint="default"/>
          <w:lang w:val="vi-VN"/>
        </w:rPr>
        <w:t xml:space="preserve">              ),</w:t>
      </w:r>
    </w:p>
    <w:p w14:paraId="667D7ECA">
      <w:pPr>
        <w:rPr>
          <w:rFonts w:hint="default"/>
          <w:lang w:val="vi-VN"/>
        </w:rPr>
      </w:pPr>
      <w:r>
        <w:rPr>
          <w:rFonts w:hint="default"/>
          <w:lang w:val="vi-VN"/>
        </w:rPr>
        <w:t xml:space="preserve">            ),</w:t>
      </w:r>
    </w:p>
    <w:p w14:paraId="750849F6">
      <w:pPr>
        <w:rPr>
          <w:rFonts w:hint="default"/>
          <w:lang w:val="vi-VN"/>
        </w:rPr>
      </w:pPr>
      <w:r>
        <w:rPr>
          <w:rFonts w:hint="default"/>
          <w:lang w:val="vi-VN"/>
        </w:rPr>
        <w:t xml:space="preserve">          );</w:t>
      </w:r>
    </w:p>
    <w:p w14:paraId="0E2251FF">
      <w:pPr>
        <w:rPr>
          <w:rFonts w:hint="default"/>
          <w:lang w:val="vi-VN"/>
        </w:rPr>
      </w:pPr>
      <w:r>
        <w:rPr>
          <w:rFonts w:hint="default"/>
          <w:lang w:val="vi-VN"/>
        </w:rPr>
        <w:t xml:space="preserve">        }).toList(),</w:t>
      </w:r>
    </w:p>
    <w:p w14:paraId="02D72FA2">
      <w:pPr>
        <w:rPr>
          <w:rFonts w:hint="default"/>
          <w:lang w:val="vi-VN"/>
        </w:rPr>
      </w:pPr>
      <w:r>
        <w:rPr>
          <w:rFonts w:hint="default"/>
          <w:lang w:val="vi-VN"/>
        </w:rPr>
        <w:t xml:space="preserve">      ),</w:t>
      </w:r>
    </w:p>
    <w:p w14:paraId="61CC90A3">
      <w:pPr>
        <w:rPr>
          <w:rFonts w:hint="default"/>
          <w:lang w:val="vi-VN"/>
        </w:rPr>
      </w:pPr>
      <w:r>
        <w:rPr>
          <w:rFonts w:hint="default"/>
          <w:lang w:val="vi-VN"/>
        </w:rPr>
        <w:t xml:space="preserve">    );</w:t>
      </w:r>
    </w:p>
    <w:p w14:paraId="2A5187A7">
      <w:pPr>
        <w:rPr>
          <w:rFonts w:hint="default"/>
          <w:lang w:val="vi-VN"/>
        </w:rPr>
      </w:pPr>
      <w:r>
        <w:rPr>
          <w:rFonts w:hint="default"/>
          <w:lang w:val="vi-VN"/>
        </w:rPr>
        <w:t xml:space="preserve">  }</w:t>
      </w:r>
    </w:p>
    <w:p w14:paraId="149DE3CA">
      <w:pPr>
        <w:rPr>
          <w:rFonts w:hint="default"/>
          <w:lang w:val="vi-VN"/>
        </w:rPr>
      </w:pPr>
      <w:r>
        <w:rPr>
          <w:rFonts w:hint="default"/>
          <w:lang w:val="vi-VN"/>
        </w:rPr>
        <w:t>}</w:t>
      </w:r>
    </w:p>
    <w:p w14:paraId="7CBF76DC">
      <w:pPr>
        <w:rPr>
          <w:rFonts w:hint="default"/>
          <w:lang w:val="vi-VN"/>
        </w:rPr>
      </w:pPr>
    </w:p>
    <w:p w14:paraId="6D5486EA">
      <w:pPr>
        <w:rPr>
          <w:rFonts w:hint="default"/>
          <w:lang w:val="vi-VN"/>
        </w:rPr>
      </w:pPr>
      <w:r>
        <w:rPr>
          <w:rFonts w:hint="default"/>
          <w:lang w:val="vi-VN"/>
        </w:rPr>
        <w:t>Bài 2</w:t>
      </w:r>
    </w:p>
    <w:p w14:paraId="5AA0A469">
      <w:r>
        <w:drawing>
          <wp:inline distT="0" distB="0" distL="114300" distR="114300">
            <wp:extent cx="5266690" cy="2840355"/>
            <wp:effectExtent l="0" t="0" r="635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3"/>
                    <a:stretch>
                      <a:fillRect/>
                    </a:stretch>
                  </pic:blipFill>
                  <pic:spPr>
                    <a:xfrm>
                      <a:off x="0" y="0"/>
                      <a:ext cx="5266690" cy="2840355"/>
                    </a:xfrm>
                    <a:prstGeom prst="rect">
                      <a:avLst/>
                    </a:prstGeom>
                    <a:noFill/>
                    <a:ln>
                      <a:noFill/>
                    </a:ln>
                  </pic:spPr>
                </pic:pic>
              </a:graphicData>
            </a:graphic>
          </wp:inline>
        </w:drawing>
      </w:r>
    </w:p>
    <w:p w14:paraId="1DCDEE55"/>
    <w:p w14:paraId="77BC2C7D"/>
    <w:p w14:paraId="7A269EB1"/>
    <w:p w14:paraId="3709FA1E"/>
    <w:p w14:paraId="524B1191">
      <w:pPr>
        <w:rPr>
          <w:rFonts w:hint="default"/>
          <w:lang w:val="vi-VN"/>
        </w:rPr>
      </w:pPr>
      <w:r>
        <w:rPr>
          <w:rFonts w:hint="default"/>
          <w:lang w:val="vi-VN"/>
        </w:rPr>
        <w:t>bottom_navigation_demo.dart</w:t>
      </w:r>
    </w:p>
    <w:p w14:paraId="1DD03633">
      <w:pPr>
        <w:rPr>
          <w:rFonts w:hint="default"/>
          <w:lang w:val="vi-VN"/>
        </w:rPr>
      </w:pPr>
      <w:r>
        <w:rPr>
          <w:rFonts w:hint="default"/>
          <w:lang w:val="vi-VN"/>
        </w:rPr>
        <w:t>import 'package:flutter/material.dart';</w:t>
      </w:r>
    </w:p>
    <w:p w14:paraId="14A53FB7">
      <w:pPr>
        <w:rPr>
          <w:rFonts w:hint="default"/>
          <w:lang w:val="vi-VN"/>
        </w:rPr>
      </w:pPr>
    </w:p>
    <w:p w14:paraId="44F9264D">
      <w:pPr>
        <w:rPr>
          <w:rFonts w:hint="default"/>
          <w:lang w:val="vi-VN"/>
        </w:rPr>
      </w:pPr>
      <w:r>
        <w:rPr>
          <w:rFonts w:hint="default"/>
          <w:lang w:val="vi-VN"/>
        </w:rPr>
        <w:t>class BottomNavigationDemo extends StatefulWidget {</w:t>
      </w:r>
    </w:p>
    <w:p w14:paraId="360C49D3">
      <w:pPr>
        <w:rPr>
          <w:rFonts w:hint="default"/>
          <w:lang w:val="vi-VN"/>
        </w:rPr>
      </w:pPr>
      <w:r>
        <w:rPr>
          <w:rFonts w:hint="default"/>
          <w:lang w:val="vi-VN"/>
        </w:rPr>
        <w:t xml:space="preserve">  const BottomNavigationDemo({super.key});</w:t>
      </w:r>
    </w:p>
    <w:p w14:paraId="4A0F1A5E">
      <w:pPr>
        <w:rPr>
          <w:rFonts w:hint="default"/>
          <w:lang w:val="vi-VN"/>
        </w:rPr>
      </w:pPr>
    </w:p>
    <w:p w14:paraId="678543F5">
      <w:pPr>
        <w:rPr>
          <w:rFonts w:hint="default"/>
          <w:lang w:val="vi-VN"/>
        </w:rPr>
      </w:pPr>
      <w:r>
        <w:rPr>
          <w:rFonts w:hint="default"/>
          <w:lang w:val="vi-VN"/>
        </w:rPr>
        <w:t xml:space="preserve">  @override</w:t>
      </w:r>
    </w:p>
    <w:p w14:paraId="11C32BF7">
      <w:pPr>
        <w:rPr>
          <w:rFonts w:hint="default"/>
          <w:lang w:val="vi-VN"/>
        </w:rPr>
      </w:pPr>
      <w:r>
        <w:rPr>
          <w:rFonts w:hint="default"/>
          <w:lang w:val="vi-VN"/>
        </w:rPr>
        <w:t xml:space="preserve">  State&lt;BottomNavigationDemo&gt; createState() =&gt;</w:t>
      </w:r>
    </w:p>
    <w:p w14:paraId="38B8F683">
      <w:pPr>
        <w:rPr>
          <w:rFonts w:hint="default"/>
          <w:lang w:val="vi-VN"/>
        </w:rPr>
      </w:pPr>
      <w:r>
        <w:rPr>
          <w:rFonts w:hint="default"/>
          <w:lang w:val="vi-VN"/>
        </w:rPr>
        <w:t xml:space="preserve">      _BottomNavigationDemoState();</w:t>
      </w:r>
    </w:p>
    <w:p w14:paraId="26A68D8B">
      <w:pPr>
        <w:rPr>
          <w:rFonts w:hint="default"/>
          <w:lang w:val="vi-VN"/>
        </w:rPr>
      </w:pPr>
      <w:r>
        <w:rPr>
          <w:rFonts w:hint="default"/>
          <w:lang w:val="vi-VN"/>
        </w:rPr>
        <w:t>}</w:t>
      </w:r>
    </w:p>
    <w:p w14:paraId="6A5D0A40">
      <w:pPr>
        <w:rPr>
          <w:rFonts w:hint="default"/>
          <w:lang w:val="vi-VN"/>
        </w:rPr>
      </w:pPr>
    </w:p>
    <w:p w14:paraId="1E6F1FA8">
      <w:pPr>
        <w:rPr>
          <w:rFonts w:hint="default"/>
          <w:lang w:val="vi-VN"/>
        </w:rPr>
      </w:pPr>
      <w:r>
        <w:rPr>
          <w:rFonts w:hint="default"/>
          <w:lang w:val="vi-VN"/>
        </w:rPr>
        <w:t>class _BottomNavigationDemoState</w:t>
      </w:r>
    </w:p>
    <w:p w14:paraId="5BE03200">
      <w:pPr>
        <w:rPr>
          <w:rFonts w:hint="default"/>
          <w:lang w:val="vi-VN"/>
        </w:rPr>
      </w:pPr>
      <w:r>
        <w:rPr>
          <w:rFonts w:hint="default"/>
          <w:lang w:val="vi-VN"/>
        </w:rPr>
        <w:t xml:space="preserve">    extends State&lt;BottomNavigationDemo&gt; {</w:t>
      </w:r>
    </w:p>
    <w:p w14:paraId="78A27FCC">
      <w:pPr>
        <w:rPr>
          <w:rFonts w:hint="default"/>
          <w:lang w:val="vi-VN"/>
        </w:rPr>
      </w:pPr>
      <w:r>
        <w:rPr>
          <w:rFonts w:hint="default"/>
          <w:lang w:val="vi-VN"/>
        </w:rPr>
        <w:t xml:space="preserve">  int currentIndex = 0;</w:t>
      </w:r>
    </w:p>
    <w:p w14:paraId="52F243CB">
      <w:pPr>
        <w:rPr>
          <w:rFonts w:hint="default"/>
          <w:lang w:val="vi-VN"/>
        </w:rPr>
      </w:pPr>
    </w:p>
    <w:p w14:paraId="1038B621">
      <w:pPr>
        <w:rPr>
          <w:rFonts w:hint="default"/>
          <w:lang w:val="vi-VN"/>
        </w:rPr>
      </w:pPr>
      <w:r>
        <w:rPr>
          <w:rFonts w:hint="default"/>
          <w:lang w:val="vi-VN"/>
        </w:rPr>
        <w:t xml:space="preserve">  final List&lt;Widget&gt; pages = [</w:t>
      </w:r>
    </w:p>
    <w:p w14:paraId="2196C5BF">
      <w:pPr>
        <w:rPr>
          <w:rFonts w:hint="default"/>
          <w:lang w:val="vi-VN"/>
        </w:rPr>
      </w:pPr>
      <w:r>
        <w:rPr>
          <w:rFonts w:hint="default"/>
          <w:lang w:val="vi-VN"/>
        </w:rPr>
        <w:t xml:space="preserve">    buildPage(</w:t>
      </w:r>
    </w:p>
    <w:p w14:paraId="090A2181">
      <w:pPr>
        <w:rPr>
          <w:rFonts w:hint="default"/>
          <w:lang w:val="vi-VN"/>
        </w:rPr>
      </w:pPr>
      <w:r>
        <w:rPr>
          <w:rFonts w:hint="default"/>
          <w:lang w:val="vi-VN"/>
        </w:rPr>
        <w:t xml:space="preserve">      "THƯ VIỆN",</w:t>
      </w:r>
    </w:p>
    <w:p w14:paraId="5ABC6416">
      <w:pPr>
        <w:rPr>
          <w:rFonts w:hint="default"/>
          <w:lang w:val="vi-VN"/>
        </w:rPr>
      </w:pPr>
      <w:r>
        <w:rPr>
          <w:rFonts w:hint="default"/>
          <w:lang w:val="vi-VN"/>
        </w:rPr>
        <w:t xml:space="preserve">      Icons.library_books,</w:t>
      </w:r>
    </w:p>
    <w:p w14:paraId="74499EC9">
      <w:pPr>
        <w:rPr>
          <w:rFonts w:hint="default"/>
          <w:lang w:val="vi-VN"/>
        </w:rPr>
      </w:pPr>
      <w:r>
        <w:rPr>
          <w:rFonts w:hint="default"/>
          <w:lang w:val="vi-VN"/>
        </w:rPr>
        <w:t xml:space="preserve">      Colors.blue,</w:t>
      </w:r>
    </w:p>
    <w:p w14:paraId="52705BFD">
      <w:pPr>
        <w:rPr>
          <w:rFonts w:hint="default"/>
          <w:lang w:val="vi-VN"/>
        </w:rPr>
      </w:pPr>
      <w:r>
        <w:rPr>
          <w:rFonts w:hint="default"/>
          <w:lang w:val="vi-VN"/>
        </w:rPr>
        <w:t xml:space="preserve">      "Thư viện hiện đại với hàng nghìn đầu sách phục vụ sinh viên.",</w:t>
      </w:r>
    </w:p>
    <w:p w14:paraId="2327D182">
      <w:pPr>
        <w:rPr>
          <w:rFonts w:hint="default"/>
          <w:lang w:val="vi-VN"/>
        </w:rPr>
      </w:pPr>
      <w:r>
        <w:rPr>
          <w:rFonts w:hint="default"/>
          <w:lang w:val="vi-VN"/>
        </w:rPr>
        <w:t xml:space="preserve">    ),</w:t>
      </w:r>
    </w:p>
    <w:p w14:paraId="16DEF8B7">
      <w:pPr>
        <w:rPr>
          <w:rFonts w:hint="default"/>
          <w:lang w:val="vi-VN"/>
        </w:rPr>
      </w:pPr>
      <w:r>
        <w:rPr>
          <w:rFonts w:hint="default"/>
          <w:lang w:val="vi-VN"/>
        </w:rPr>
        <w:t xml:space="preserve">    buildPage(</w:t>
      </w:r>
    </w:p>
    <w:p w14:paraId="70DD9F5F">
      <w:pPr>
        <w:rPr>
          <w:rFonts w:hint="default"/>
          <w:lang w:val="vi-VN"/>
        </w:rPr>
      </w:pPr>
      <w:r>
        <w:rPr>
          <w:rFonts w:hint="default"/>
          <w:lang w:val="vi-VN"/>
        </w:rPr>
        <w:t xml:space="preserve">      "PHÒNG MÁY",</w:t>
      </w:r>
    </w:p>
    <w:p w14:paraId="07AFC6AB">
      <w:pPr>
        <w:rPr>
          <w:rFonts w:hint="default"/>
          <w:lang w:val="vi-VN"/>
        </w:rPr>
      </w:pPr>
      <w:r>
        <w:rPr>
          <w:rFonts w:hint="default"/>
          <w:lang w:val="vi-VN"/>
        </w:rPr>
        <w:t xml:space="preserve">      Icons.computer,</w:t>
      </w:r>
    </w:p>
    <w:p w14:paraId="34B158BA">
      <w:pPr>
        <w:rPr>
          <w:rFonts w:hint="default"/>
          <w:lang w:val="vi-VN"/>
        </w:rPr>
      </w:pPr>
      <w:r>
        <w:rPr>
          <w:rFonts w:hint="default"/>
          <w:lang w:val="vi-VN"/>
        </w:rPr>
        <w:t xml:space="preserve">      Colors.green,</w:t>
      </w:r>
    </w:p>
    <w:p w14:paraId="06D6A369">
      <w:pPr>
        <w:rPr>
          <w:rFonts w:hint="default"/>
          <w:lang w:val="vi-VN"/>
        </w:rPr>
      </w:pPr>
      <w:r>
        <w:rPr>
          <w:rFonts w:hint="default"/>
          <w:lang w:val="vi-VN"/>
        </w:rPr>
        <w:t xml:space="preserve">      "Hệ thống phòng máy cấu hình cao phục vụ học tập và nghiên cứu.",</w:t>
      </w:r>
    </w:p>
    <w:p w14:paraId="2723878B">
      <w:pPr>
        <w:rPr>
          <w:rFonts w:hint="default"/>
          <w:lang w:val="vi-VN"/>
        </w:rPr>
      </w:pPr>
      <w:r>
        <w:rPr>
          <w:rFonts w:hint="default"/>
          <w:lang w:val="vi-VN"/>
        </w:rPr>
        <w:t xml:space="preserve">    ),</w:t>
      </w:r>
    </w:p>
    <w:p w14:paraId="32DD2A2B">
      <w:pPr>
        <w:rPr>
          <w:rFonts w:hint="default"/>
          <w:lang w:val="vi-VN"/>
        </w:rPr>
      </w:pPr>
      <w:r>
        <w:rPr>
          <w:rFonts w:hint="default"/>
          <w:lang w:val="vi-VN"/>
        </w:rPr>
        <w:t xml:space="preserve">    buildPage(</w:t>
      </w:r>
    </w:p>
    <w:p w14:paraId="5732710F">
      <w:pPr>
        <w:rPr>
          <w:rFonts w:hint="default"/>
          <w:lang w:val="vi-VN"/>
        </w:rPr>
      </w:pPr>
      <w:r>
        <w:rPr>
          <w:rFonts w:hint="default"/>
          <w:lang w:val="vi-VN"/>
        </w:rPr>
        <w:t xml:space="preserve">      "NHÀ THI ĐẤU",</w:t>
      </w:r>
    </w:p>
    <w:p w14:paraId="600CB4BF">
      <w:pPr>
        <w:rPr>
          <w:rFonts w:hint="default"/>
          <w:lang w:val="vi-VN"/>
        </w:rPr>
      </w:pPr>
      <w:r>
        <w:rPr>
          <w:rFonts w:hint="default"/>
          <w:lang w:val="vi-VN"/>
        </w:rPr>
        <w:t xml:space="preserve">      Icons.sports_soccer,</w:t>
      </w:r>
    </w:p>
    <w:p w14:paraId="25FC242E">
      <w:pPr>
        <w:rPr>
          <w:rFonts w:hint="default"/>
          <w:lang w:val="vi-VN"/>
        </w:rPr>
      </w:pPr>
      <w:r>
        <w:rPr>
          <w:rFonts w:hint="default"/>
          <w:lang w:val="vi-VN"/>
        </w:rPr>
        <w:t xml:space="preserve">      Colors.orange,</w:t>
      </w:r>
    </w:p>
    <w:p w14:paraId="050E0E6A">
      <w:pPr>
        <w:rPr>
          <w:rFonts w:hint="default"/>
          <w:lang w:val="vi-VN"/>
        </w:rPr>
      </w:pPr>
      <w:r>
        <w:rPr>
          <w:rFonts w:hint="default"/>
          <w:lang w:val="vi-VN"/>
        </w:rPr>
        <w:t xml:space="preserve">      "Khu thể thao đa năng dành cho các hoạt động ngoại khóa.",</w:t>
      </w:r>
    </w:p>
    <w:p w14:paraId="106E711C">
      <w:pPr>
        <w:rPr>
          <w:rFonts w:hint="default"/>
          <w:lang w:val="vi-VN"/>
        </w:rPr>
      </w:pPr>
      <w:r>
        <w:rPr>
          <w:rFonts w:hint="default"/>
          <w:lang w:val="vi-VN"/>
        </w:rPr>
        <w:t xml:space="preserve">    ),</w:t>
      </w:r>
    </w:p>
    <w:p w14:paraId="61DD997C">
      <w:pPr>
        <w:rPr>
          <w:rFonts w:hint="default"/>
          <w:lang w:val="vi-VN"/>
        </w:rPr>
      </w:pPr>
      <w:r>
        <w:rPr>
          <w:rFonts w:hint="default"/>
          <w:lang w:val="vi-VN"/>
        </w:rPr>
        <w:t xml:space="preserve">  ];</w:t>
      </w:r>
    </w:p>
    <w:p w14:paraId="44417E18">
      <w:pPr>
        <w:rPr>
          <w:rFonts w:hint="default"/>
          <w:lang w:val="vi-VN"/>
        </w:rPr>
      </w:pPr>
    </w:p>
    <w:p w14:paraId="531B6E99">
      <w:pPr>
        <w:rPr>
          <w:rFonts w:hint="default"/>
          <w:lang w:val="vi-VN"/>
        </w:rPr>
      </w:pPr>
      <w:r>
        <w:rPr>
          <w:rFonts w:hint="default"/>
          <w:lang w:val="vi-VN"/>
        </w:rPr>
        <w:t xml:space="preserve">  static Widget buildPage(</w:t>
      </w:r>
    </w:p>
    <w:p w14:paraId="088CAB3B">
      <w:pPr>
        <w:rPr>
          <w:rFonts w:hint="default"/>
          <w:lang w:val="vi-VN"/>
        </w:rPr>
      </w:pPr>
      <w:r>
        <w:rPr>
          <w:rFonts w:hint="default"/>
          <w:lang w:val="vi-VN"/>
        </w:rPr>
        <w:t xml:space="preserve">    String title,</w:t>
      </w:r>
    </w:p>
    <w:p w14:paraId="3F4F0F19">
      <w:pPr>
        <w:rPr>
          <w:rFonts w:hint="default"/>
          <w:lang w:val="vi-VN"/>
        </w:rPr>
      </w:pPr>
      <w:r>
        <w:rPr>
          <w:rFonts w:hint="default"/>
          <w:lang w:val="vi-VN"/>
        </w:rPr>
        <w:t xml:space="preserve">    IconData icon,</w:t>
      </w:r>
    </w:p>
    <w:p w14:paraId="63D55010">
      <w:pPr>
        <w:rPr>
          <w:rFonts w:hint="default"/>
          <w:lang w:val="vi-VN"/>
        </w:rPr>
      </w:pPr>
      <w:r>
        <w:rPr>
          <w:rFonts w:hint="default"/>
          <w:lang w:val="vi-VN"/>
        </w:rPr>
        <w:t xml:space="preserve">    Color color,</w:t>
      </w:r>
    </w:p>
    <w:p w14:paraId="3F702F42">
      <w:pPr>
        <w:rPr>
          <w:rFonts w:hint="default"/>
          <w:lang w:val="vi-VN"/>
        </w:rPr>
      </w:pPr>
      <w:r>
        <w:rPr>
          <w:rFonts w:hint="default"/>
          <w:lang w:val="vi-VN"/>
        </w:rPr>
        <w:t xml:space="preserve">    String description,</w:t>
      </w:r>
    </w:p>
    <w:p w14:paraId="1FD634A2">
      <w:pPr>
        <w:rPr>
          <w:rFonts w:hint="default"/>
          <w:lang w:val="vi-VN"/>
        </w:rPr>
      </w:pPr>
      <w:r>
        <w:rPr>
          <w:rFonts w:hint="default"/>
          <w:lang w:val="vi-VN"/>
        </w:rPr>
        <w:t xml:space="preserve">  ) {</w:t>
      </w:r>
    </w:p>
    <w:p w14:paraId="29D4354F">
      <w:pPr>
        <w:rPr>
          <w:rFonts w:hint="default"/>
          <w:lang w:val="vi-VN"/>
        </w:rPr>
      </w:pPr>
      <w:r>
        <w:rPr>
          <w:rFonts w:hint="default"/>
          <w:lang w:val="vi-VN"/>
        </w:rPr>
        <w:t xml:space="preserve">    return Center(</w:t>
      </w:r>
    </w:p>
    <w:p w14:paraId="34C1744F">
      <w:pPr>
        <w:rPr>
          <w:rFonts w:hint="default"/>
          <w:lang w:val="vi-VN"/>
        </w:rPr>
      </w:pPr>
      <w:r>
        <w:rPr>
          <w:rFonts w:hint="default"/>
          <w:lang w:val="vi-VN"/>
        </w:rPr>
        <w:t xml:space="preserve">      child: Padding(</w:t>
      </w:r>
    </w:p>
    <w:p w14:paraId="0EA795BC">
      <w:pPr>
        <w:rPr>
          <w:rFonts w:hint="default"/>
          <w:lang w:val="vi-VN"/>
        </w:rPr>
      </w:pPr>
      <w:r>
        <w:rPr>
          <w:rFonts w:hint="default"/>
          <w:lang w:val="vi-VN"/>
        </w:rPr>
        <w:t xml:space="preserve">        padding: const EdgeInsets.all(20),</w:t>
      </w:r>
    </w:p>
    <w:p w14:paraId="02B7D7D9">
      <w:pPr>
        <w:rPr>
          <w:rFonts w:hint="default"/>
          <w:lang w:val="vi-VN"/>
        </w:rPr>
      </w:pPr>
      <w:r>
        <w:rPr>
          <w:rFonts w:hint="default"/>
          <w:lang w:val="vi-VN"/>
        </w:rPr>
        <w:t xml:space="preserve">        child: Card(</w:t>
      </w:r>
    </w:p>
    <w:p w14:paraId="5E9C79E4">
      <w:pPr>
        <w:rPr>
          <w:rFonts w:hint="default"/>
          <w:lang w:val="vi-VN"/>
        </w:rPr>
      </w:pPr>
      <w:r>
        <w:rPr>
          <w:rFonts w:hint="default"/>
          <w:lang w:val="vi-VN"/>
        </w:rPr>
        <w:t xml:space="preserve">          elevation: 5,</w:t>
      </w:r>
    </w:p>
    <w:p w14:paraId="2E901A37">
      <w:pPr>
        <w:rPr>
          <w:rFonts w:hint="default"/>
          <w:lang w:val="vi-VN"/>
        </w:rPr>
      </w:pPr>
      <w:r>
        <w:rPr>
          <w:rFonts w:hint="default"/>
          <w:lang w:val="vi-VN"/>
        </w:rPr>
        <w:t xml:space="preserve">          child: Padding(</w:t>
      </w:r>
    </w:p>
    <w:p w14:paraId="726DAE35">
      <w:pPr>
        <w:rPr>
          <w:rFonts w:hint="default"/>
          <w:lang w:val="vi-VN"/>
        </w:rPr>
      </w:pPr>
      <w:r>
        <w:rPr>
          <w:rFonts w:hint="default"/>
          <w:lang w:val="vi-VN"/>
        </w:rPr>
        <w:t xml:space="preserve">            padding: const EdgeInsets.all(20),</w:t>
      </w:r>
    </w:p>
    <w:p w14:paraId="6C1B8BAE">
      <w:pPr>
        <w:rPr>
          <w:rFonts w:hint="default"/>
          <w:lang w:val="vi-VN"/>
        </w:rPr>
      </w:pPr>
      <w:r>
        <w:rPr>
          <w:rFonts w:hint="default"/>
          <w:lang w:val="vi-VN"/>
        </w:rPr>
        <w:t xml:space="preserve">            child: Column(</w:t>
      </w:r>
    </w:p>
    <w:p w14:paraId="280BC33A">
      <w:pPr>
        <w:rPr>
          <w:rFonts w:hint="default"/>
          <w:lang w:val="vi-VN"/>
        </w:rPr>
      </w:pPr>
      <w:r>
        <w:rPr>
          <w:rFonts w:hint="default"/>
          <w:lang w:val="vi-VN"/>
        </w:rPr>
        <w:t xml:space="preserve">              mainAxisSize: MainAxisSize.min,</w:t>
      </w:r>
    </w:p>
    <w:p w14:paraId="535A5472">
      <w:pPr>
        <w:rPr>
          <w:rFonts w:hint="default"/>
          <w:lang w:val="vi-VN"/>
        </w:rPr>
      </w:pPr>
      <w:r>
        <w:rPr>
          <w:rFonts w:hint="default"/>
          <w:lang w:val="vi-VN"/>
        </w:rPr>
        <w:t xml:space="preserve">              children: [</w:t>
      </w:r>
    </w:p>
    <w:p w14:paraId="3FD83A21">
      <w:pPr>
        <w:rPr>
          <w:rFonts w:hint="default"/>
          <w:lang w:val="vi-VN"/>
        </w:rPr>
      </w:pPr>
      <w:r>
        <w:rPr>
          <w:rFonts w:hint="default"/>
          <w:lang w:val="vi-VN"/>
        </w:rPr>
        <w:t xml:space="preserve">                CircleAvatar(</w:t>
      </w:r>
    </w:p>
    <w:p w14:paraId="6B302DF1">
      <w:pPr>
        <w:rPr>
          <w:rFonts w:hint="default"/>
          <w:lang w:val="vi-VN"/>
        </w:rPr>
      </w:pPr>
      <w:r>
        <w:rPr>
          <w:rFonts w:hint="default"/>
          <w:lang w:val="vi-VN"/>
        </w:rPr>
        <w:t xml:space="preserve">                  radius: 50,</w:t>
      </w:r>
    </w:p>
    <w:p w14:paraId="2D25492E">
      <w:pPr>
        <w:rPr>
          <w:rFonts w:hint="default"/>
          <w:lang w:val="vi-VN"/>
        </w:rPr>
      </w:pPr>
      <w:r>
        <w:rPr>
          <w:rFonts w:hint="default"/>
          <w:lang w:val="vi-VN"/>
        </w:rPr>
        <w:t xml:space="preserve">                  backgroundImage: const AssetImage(</w:t>
      </w:r>
    </w:p>
    <w:p w14:paraId="6F3C9336">
      <w:pPr>
        <w:rPr>
          <w:rFonts w:hint="default"/>
          <w:lang w:val="vi-VN"/>
        </w:rPr>
      </w:pPr>
      <w:r>
        <w:rPr>
          <w:rFonts w:hint="default"/>
          <w:lang w:val="vi-VN"/>
        </w:rPr>
        <w:t xml:space="preserve">                    'assets/images/avata.jpg',</w:t>
      </w:r>
    </w:p>
    <w:p w14:paraId="37C2CFAD">
      <w:pPr>
        <w:rPr>
          <w:rFonts w:hint="default"/>
          <w:lang w:val="vi-VN"/>
        </w:rPr>
      </w:pPr>
      <w:r>
        <w:rPr>
          <w:rFonts w:hint="default"/>
          <w:lang w:val="vi-VN"/>
        </w:rPr>
        <w:t xml:space="preserve">                  ),</w:t>
      </w:r>
    </w:p>
    <w:p w14:paraId="0C06F434">
      <w:pPr>
        <w:rPr>
          <w:rFonts w:hint="default"/>
          <w:lang w:val="vi-VN"/>
        </w:rPr>
      </w:pPr>
      <w:r>
        <w:rPr>
          <w:rFonts w:hint="default"/>
          <w:lang w:val="vi-VN"/>
        </w:rPr>
        <w:t xml:space="preserve">                ),</w:t>
      </w:r>
    </w:p>
    <w:p w14:paraId="0D609682">
      <w:pPr>
        <w:rPr>
          <w:rFonts w:hint="default"/>
          <w:lang w:val="vi-VN"/>
        </w:rPr>
      </w:pPr>
    </w:p>
    <w:p w14:paraId="122728CC">
      <w:pPr>
        <w:rPr>
          <w:rFonts w:hint="default"/>
          <w:lang w:val="vi-VN"/>
        </w:rPr>
      </w:pPr>
      <w:r>
        <w:rPr>
          <w:rFonts w:hint="default"/>
          <w:lang w:val="vi-VN"/>
        </w:rPr>
        <w:t xml:space="preserve">                const SizedBox(height: 15),</w:t>
      </w:r>
    </w:p>
    <w:p w14:paraId="15DAB7B4">
      <w:pPr>
        <w:rPr>
          <w:rFonts w:hint="default"/>
          <w:lang w:val="vi-VN"/>
        </w:rPr>
      </w:pPr>
    </w:p>
    <w:p w14:paraId="11E7F719">
      <w:pPr>
        <w:rPr>
          <w:rFonts w:hint="default"/>
          <w:lang w:val="vi-VN"/>
        </w:rPr>
      </w:pPr>
      <w:r>
        <w:rPr>
          <w:rFonts w:hint="default"/>
          <w:lang w:val="vi-VN"/>
        </w:rPr>
        <w:t xml:space="preserve">                Icon(</w:t>
      </w:r>
    </w:p>
    <w:p w14:paraId="348BF0DC">
      <w:pPr>
        <w:rPr>
          <w:rFonts w:hint="default"/>
          <w:lang w:val="vi-VN"/>
        </w:rPr>
      </w:pPr>
      <w:r>
        <w:rPr>
          <w:rFonts w:hint="default"/>
          <w:lang w:val="vi-VN"/>
        </w:rPr>
        <w:t xml:space="preserve">                  icon,</w:t>
      </w:r>
    </w:p>
    <w:p w14:paraId="71154033">
      <w:pPr>
        <w:rPr>
          <w:rFonts w:hint="default"/>
          <w:lang w:val="vi-VN"/>
        </w:rPr>
      </w:pPr>
      <w:r>
        <w:rPr>
          <w:rFonts w:hint="default"/>
          <w:lang w:val="vi-VN"/>
        </w:rPr>
        <w:t xml:space="preserve">                  size: 100,</w:t>
      </w:r>
    </w:p>
    <w:p w14:paraId="71E41E61">
      <w:pPr>
        <w:rPr>
          <w:rFonts w:hint="default"/>
          <w:lang w:val="vi-VN"/>
        </w:rPr>
      </w:pPr>
      <w:r>
        <w:rPr>
          <w:rFonts w:hint="default"/>
          <w:lang w:val="vi-VN"/>
        </w:rPr>
        <w:t xml:space="preserve">                  color: color,</w:t>
      </w:r>
    </w:p>
    <w:p w14:paraId="6103F86D">
      <w:pPr>
        <w:rPr>
          <w:rFonts w:hint="default"/>
          <w:lang w:val="vi-VN"/>
        </w:rPr>
      </w:pPr>
      <w:r>
        <w:rPr>
          <w:rFonts w:hint="default"/>
          <w:lang w:val="vi-VN"/>
        </w:rPr>
        <w:t xml:space="preserve">                ),</w:t>
      </w:r>
    </w:p>
    <w:p w14:paraId="540ABE1A">
      <w:pPr>
        <w:rPr>
          <w:rFonts w:hint="default"/>
          <w:lang w:val="vi-VN"/>
        </w:rPr>
      </w:pPr>
    </w:p>
    <w:p w14:paraId="25DC98A6">
      <w:pPr>
        <w:rPr>
          <w:rFonts w:hint="default"/>
          <w:lang w:val="vi-VN"/>
        </w:rPr>
      </w:pPr>
      <w:r>
        <w:rPr>
          <w:rFonts w:hint="default"/>
          <w:lang w:val="vi-VN"/>
        </w:rPr>
        <w:t xml:space="preserve">                const SizedBox(height: 20),</w:t>
      </w:r>
    </w:p>
    <w:p w14:paraId="66635BF6">
      <w:pPr>
        <w:rPr>
          <w:rFonts w:hint="default"/>
          <w:lang w:val="vi-VN"/>
        </w:rPr>
      </w:pPr>
    </w:p>
    <w:p w14:paraId="68246DC6">
      <w:pPr>
        <w:rPr>
          <w:rFonts w:hint="default"/>
          <w:lang w:val="vi-VN"/>
        </w:rPr>
      </w:pPr>
      <w:r>
        <w:rPr>
          <w:rFonts w:hint="default"/>
          <w:lang w:val="vi-VN"/>
        </w:rPr>
        <w:t xml:space="preserve">                Text(</w:t>
      </w:r>
    </w:p>
    <w:p w14:paraId="48FABFFF">
      <w:pPr>
        <w:rPr>
          <w:rFonts w:hint="default"/>
          <w:lang w:val="vi-VN"/>
        </w:rPr>
      </w:pPr>
      <w:r>
        <w:rPr>
          <w:rFonts w:hint="default"/>
          <w:lang w:val="vi-VN"/>
        </w:rPr>
        <w:t xml:space="preserve">                  title,</w:t>
      </w:r>
    </w:p>
    <w:p w14:paraId="4F9C4822">
      <w:pPr>
        <w:rPr>
          <w:rFonts w:hint="default"/>
          <w:lang w:val="vi-VN"/>
        </w:rPr>
      </w:pPr>
      <w:r>
        <w:rPr>
          <w:rFonts w:hint="default"/>
          <w:lang w:val="vi-VN"/>
        </w:rPr>
        <w:t xml:space="preserve">                  style: const TextStyle(</w:t>
      </w:r>
    </w:p>
    <w:p w14:paraId="47A11856">
      <w:pPr>
        <w:rPr>
          <w:rFonts w:hint="default"/>
          <w:lang w:val="vi-VN"/>
        </w:rPr>
      </w:pPr>
      <w:r>
        <w:rPr>
          <w:rFonts w:hint="default"/>
          <w:lang w:val="vi-VN"/>
        </w:rPr>
        <w:t xml:space="preserve">                    fontSize: 24,</w:t>
      </w:r>
    </w:p>
    <w:p w14:paraId="0FE97ECD">
      <w:pPr>
        <w:rPr>
          <w:rFonts w:hint="default"/>
          <w:lang w:val="vi-VN"/>
        </w:rPr>
      </w:pPr>
      <w:r>
        <w:rPr>
          <w:rFonts w:hint="default"/>
          <w:lang w:val="vi-VN"/>
        </w:rPr>
        <w:t xml:space="preserve">                    fontWeight: FontWeight.bold,</w:t>
      </w:r>
    </w:p>
    <w:p w14:paraId="2D88F493">
      <w:pPr>
        <w:rPr>
          <w:rFonts w:hint="default"/>
          <w:lang w:val="vi-VN"/>
        </w:rPr>
      </w:pPr>
      <w:r>
        <w:rPr>
          <w:rFonts w:hint="default"/>
          <w:lang w:val="vi-VN"/>
        </w:rPr>
        <w:t xml:space="preserve">                  ),</w:t>
      </w:r>
    </w:p>
    <w:p w14:paraId="2B6D9DF5">
      <w:pPr>
        <w:rPr>
          <w:rFonts w:hint="default"/>
          <w:lang w:val="vi-VN"/>
        </w:rPr>
      </w:pPr>
      <w:r>
        <w:rPr>
          <w:rFonts w:hint="default"/>
          <w:lang w:val="vi-VN"/>
        </w:rPr>
        <w:t xml:space="preserve">                ),</w:t>
      </w:r>
    </w:p>
    <w:p w14:paraId="1F8477A1">
      <w:pPr>
        <w:rPr>
          <w:rFonts w:hint="default"/>
          <w:lang w:val="vi-VN"/>
        </w:rPr>
      </w:pPr>
    </w:p>
    <w:p w14:paraId="0239E4BD">
      <w:pPr>
        <w:rPr>
          <w:rFonts w:hint="default"/>
          <w:lang w:val="vi-VN"/>
        </w:rPr>
      </w:pPr>
      <w:r>
        <w:rPr>
          <w:rFonts w:hint="default"/>
          <w:lang w:val="vi-VN"/>
        </w:rPr>
        <w:t xml:space="preserve">                const SizedBox(height: 10),</w:t>
      </w:r>
    </w:p>
    <w:p w14:paraId="206A16B1">
      <w:pPr>
        <w:rPr>
          <w:rFonts w:hint="default"/>
          <w:lang w:val="vi-VN"/>
        </w:rPr>
      </w:pPr>
    </w:p>
    <w:p w14:paraId="557F72B8">
      <w:pPr>
        <w:rPr>
          <w:rFonts w:hint="default"/>
          <w:lang w:val="vi-VN"/>
        </w:rPr>
      </w:pPr>
      <w:r>
        <w:rPr>
          <w:rFonts w:hint="default"/>
          <w:lang w:val="vi-VN"/>
        </w:rPr>
        <w:t xml:space="preserve">                Text(</w:t>
      </w:r>
    </w:p>
    <w:p w14:paraId="77E16F4E">
      <w:pPr>
        <w:rPr>
          <w:rFonts w:hint="default"/>
          <w:lang w:val="vi-VN"/>
        </w:rPr>
      </w:pPr>
      <w:r>
        <w:rPr>
          <w:rFonts w:hint="default"/>
          <w:lang w:val="vi-VN"/>
        </w:rPr>
        <w:t xml:space="preserve">                  description,</w:t>
      </w:r>
    </w:p>
    <w:p w14:paraId="42BD98A9">
      <w:pPr>
        <w:rPr>
          <w:rFonts w:hint="default"/>
          <w:lang w:val="vi-VN"/>
        </w:rPr>
      </w:pPr>
      <w:r>
        <w:rPr>
          <w:rFonts w:hint="default"/>
          <w:lang w:val="vi-VN"/>
        </w:rPr>
        <w:t xml:space="preserve">                  textAlign: TextAlign.center,</w:t>
      </w:r>
    </w:p>
    <w:p w14:paraId="6D7290A0">
      <w:pPr>
        <w:rPr>
          <w:rFonts w:hint="default"/>
          <w:lang w:val="vi-VN"/>
        </w:rPr>
      </w:pPr>
      <w:r>
        <w:rPr>
          <w:rFonts w:hint="default"/>
          <w:lang w:val="vi-VN"/>
        </w:rPr>
        <w:t xml:space="preserve">                  style: const TextStyle(</w:t>
      </w:r>
    </w:p>
    <w:p w14:paraId="13CB6598">
      <w:pPr>
        <w:rPr>
          <w:rFonts w:hint="default"/>
          <w:lang w:val="vi-VN"/>
        </w:rPr>
      </w:pPr>
      <w:r>
        <w:rPr>
          <w:rFonts w:hint="default"/>
          <w:lang w:val="vi-VN"/>
        </w:rPr>
        <w:t xml:space="preserve">                    fontSize: 16,</w:t>
      </w:r>
    </w:p>
    <w:p w14:paraId="7AB15B1E">
      <w:pPr>
        <w:rPr>
          <w:rFonts w:hint="default"/>
          <w:lang w:val="vi-VN"/>
        </w:rPr>
      </w:pPr>
      <w:r>
        <w:rPr>
          <w:rFonts w:hint="default"/>
          <w:lang w:val="vi-VN"/>
        </w:rPr>
        <w:t xml:space="preserve">                  ),</w:t>
      </w:r>
    </w:p>
    <w:p w14:paraId="2D20EF29">
      <w:pPr>
        <w:rPr>
          <w:rFonts w:hint="default"/>
          <w:lang w:val="vi-VN"/>
        </w:rPr>
      </w:pPr>
      <w:r>
        <w:rPr>
          <w:rFonts w:hint="default"/>
          <w:lang w:val="vi-VN"/>
        </w:rPr>
        <w:t xml:space="preserve">                ),</w:t>
      </w:r>
    </w:p>
    <w:p w14:paraId="720C981B">
      <w:pPr>
        <w:rPr>
          <w:rFonts w:hint="default"/>
          <w:lang w:val="vi-VN"/>
        </w:rPr>
      </w:pPr>
      <w:r>
        <w:rPr>
          <w:rFonts w:hint="default"/>
          <w:lang w:val="vi-VN"/>
        </w:rPr>
        <w:t xml:space="preserve">              ],</w:t>
      </w:r>
    </w:p>
    <w:p w14:paraId="2246AAAB">
      <w:pPr>
        <w:rPr>
          <w:rFonts w:hint="default"/>
          <w:lang w:val="vi-VN"/>
        </w:rPr>
      </w:pPr>
      <w:r>
        <w:rPr>
          <w:rFonts w:hint="default"/>
          <w:lang w:val="vi-VN"/>
        </w:rPr>
        <w:t xml:space="preserve">            ),</w:t>
      </w:r>
    </w:p>
    <w:p w14:paraId="576091B8">
      <w:pPr>
        <w:rPr>
          <w:rFonts w:hint="default"/>
          <w:lang w:val="vi-VN"/>
        </w:rPr>
      </w:pPr>
      <w:r>
        <w:rPr>
          <w:rFonts w:hint="default"/>
          <w:lang w:val="vi-VN"/>
        </w:rPr>
        <w:t xml:space="preserve">          ),</w:t>
      </w:r>
    </w:p>
    <w:p w14:paraId="563F192F">
      <w:pPr>
        <w:rPr>
          <w:rFonts w:hint="default"/>
          <w:lang w:val="vi-VN"/>
        </w:rPr>
      </w:pPr>
      <w:r>
        <w:rPr>
          <w:rFonts w:hint="default"/>
          <w:lang w:val="vi-VN"/>
        </w:rPr>
        <w:t xml:space="preserve">        ),</w:t>
      </w:r>
    </w:p>
    <w:p w14:paraId="495CA9D3">
      <w:pPr>
        <w:rPr>
          <w:rFonts w:hint="default"/>
          <w:lang w:val="vi-VN"/>
        </w:rPr>
      </w:pPr>
      <w:r>
        <w:rPr>
          <w:rFonts w:hint="default"/>
          <w:lang w:val="vi-VN"/>
        </w:rPr>
        <w:t xml:space="preserve">      ),</w:t>
      </w:r>
    </w:p>
    <w:p w14:paraId="1CB39368">
      <w:pPr>
        <w:rPr>
          <w:rFonts w:hint="default"/>
          <w:lang w:val="vi-VN"/>
        </w:rPr>
      </w:pPr>
      <w:r>
        <w:rPr>
          <w:rFonts w:hint="default"/>
          <w:lang w:val="vi-VN"/>
        </w:rPr>
        <w:t xml:space="preserve">    );</w:t>
      </w:r>
    </w:p>
    <w:p w14:paraId="1C654308">
      <w:pPr>
        <w:rPr>
          <w:rFonts w:hint="default"/>
          <w:lang w:val="vi-VN"/>
        </w:rPr>
      </w:pPr>
      <w:r>
        <w:rPr>
          <w:rFonts w:hint="default"/>
          <w:lang w:val="vi-VN"/>
        </w:rPr>
        <w:t xml:space="preserve">  }</w:t>
      </w:r>
    </w:p>
    <w:p w14:paraId="28C2C9B4">
      <w:pPr>
        <w:rPr>
          <w:rFonts w:hint="default"/>
          <w:lang w:val="vi-VN"/>
        </w:rPr>
      </w:pPr>
    </w:p>
    <w:p w14:paraId="643EAC0A">
      <w:pPr>
        <w:rPr>
          <w:rFonts w:hint="default"/>
          <w:lang w:val="vi-VN"/>
        </w:rPr>
      </w:pPr>
      <w:r>
        <w:rPr>
          <w:rFonts w:hint="default"/>
          <w:lang w:val="vi-VN"/>
        </w:rPr>
        <w:t xml:space="preserve">  @override</w:t>
      </w:r>
    </w:p>
    <w:p w14:paraId="1C9A22DA">
      <w:pPr>
        <w:rPr>
          <w:rFonts w:hint="default"/>
          <w:lang w:val="vi-VN"/>
        </w:rPr>
      </w:pPr>
      <w:r>
        <w:rPr>
          <w:rFonts w:hint="default"/>
          <w:lang w:val="vi-VN"/>
        </w:rPr>
        <w:t xml:space="preserve">  Widget build(BuildContext context) {</w:t>
      </w:r>
    </w:p>
    <w:p w14:paraId="24F44BDB">
      <w:pPr>
        <w:rPr>
          <w:rFonts w:hint="default"/>
          <w:lang w:val="vi-VN"/>
        </w:rPr>
      </w:pPr>
      <w:r>
        <w:rPr>
          <w:rFonts w:hint="default"/>
          <w:lang w:val="vi-VN"/>
        </w:rPr>
        <w:t xml:space="preserve">    return Scaffold(</w:t>
      </w:r>
    </w:p>
    <w:p w14:paraId="2DECD2F8">
      <w:pPr>
        <w:rPr>
          <w:rFonts w:hint="default"/>
          <w:lang w:val="vi-VN"/>
        </w:rPr>
      </w:pPr>
      <w:r>
        <w:rPr>
          <w:rFonts w:hint="default"/>
          <w:lang w:val="vi-VN"/>
        </w:rPr>
        <w:t xml:space="preserve">      appBar: AppBar(</w:t>
      </w:r>
    </w:p>
    <w:p w14:paraId="2B23B6FF">
      <w:pPr>
        <w:rPr>
          <w:rFonts w:hint="default"/>
          <w:lang w:val="vi-VN"/>
        </w:rPr>
      </w:pPr>
      <w:r>
        <w:rPr>
          <w:rFonts w:hint="default"/>
          <w:lang w:val="vi-VN"/>
        </w:rPr>
        <w:t xml:space="preserve">        title: const Text(</w:t>
      </w:r>
    </w:p>
    <w:p w14:paraId="1DEBF61F">
      <w:pPr>
        <w:rPr>
          <w:rFonts w:hint="default"/>
          <w:lang w:val="vi-VN"/>
        </w:rPr>
      </w:pPr>
      <w:r>
        <w:rPr>
          <w:rFonts w:hint="default"/>
          <w:lang w:val="vi-VN"/>
        </w:rPr>
        <w:t xml:space="preserve">          "Phạm Long Khoa - 1250080083",</w:t>
      </w:r>
    </w:p>
    <w:p w14:paraId="6C16096B">
      <w:pPr>
        <w:rPr>
          <w:rFonts w:hint="default"/>
          <w:lang w:val="vi-VN"/>
        </w:rPr>
      </w:pPr>
      <w:r>
        <w:rPr>
          <w:rFonts w:hint="default"/>
          <w:lang w:val="vi-VN"/>
        </w:rPr>
        <w:t xml:space="preserve">        ),</w:t>
      </w:r>
    </w:p>
    <w:p w14:paraId="550F3338">
      <w:pPr>
        <w:rPr>
          <w:rFonts w:hint="default"/>
          <w:lang w:val="vi-VN"/>
        </w:rPr>
      </w:pPr>
      <w:r>
        <w:rPr>
          <w:rFonts w:hint="default"/>
          <w:lang w:val="vi-VN"/>
        </w:rPr>
        <w:t xml:space="preserve">        centerTitle: true,</w:t>
      </w:r>
    </w:p>
    <w:p w14:paraId="577DCC71">
      <w:pPr>
        <w:rPr>
          <w:rFonts w:hint="default"/>
          <w:lang w:val="vi-VN"/>
        </w:rPr>
      </w:pPr>
      <w:r>
        <w:rPr>
          <w:rFonts w:hint="default"/>
          <w:lang w:val="vi-VN"/>
        </w:rPr>
        <w:t xml:space="preserve">        backgroundColor: Colors.cyan,</w:t>
      </w:r>
    </w:p>
    <w:p w14:paraId="2FD0056D">
      <w:pPr>
        <w:rPr>
          <w:rFonts w:hint="default"/>
          <w:lang w:val="vi-VN"/>
        </w:rPr>
      </w:pPr>
      <w:r>
        <w:rPr>
          <w:rFonts w:hint="default"/>
          <w:lang w:val="vi-VN"/>
        </w:rPr>
        <w:t xml:space="preserve">      ),</w:t>
      </w:r>
    </w:p>
    <w:p w14:paraId="1A6B2902">
      <w:pPr>
        <w:rPr>
          <w:rFonts w:hint="default"/>
          <w:lang w:val="vi-VN"/>
        </w:rPr>
      </w:pPr>
    </w:p>
    <w:p w14:paraId="7E197FD0">
      <w:pPr>
        <w:rPr>
          <w:rFonts w:hint="default"/>
          <w:lang w:val="vi-VN"/>
        </w:rPr>
      </w:pPr>
      <w:r>
        <w:rPr>
          <w:rFonts w:hint="default"/>
          <w:lang w:val="vi-VN"/>
        </w:rPr>
        <w:t xml:space="preserve">      body: pages[currentIndex],</w:t>
      </w:r>
    </w:p>
    <w:p w14:paraId="1D08201C">
      <w:pPr>
        <w:rPr>
          <w:rFonts w:hint="default"/>
          <w:lang w:val="vi-VN"/>
        </w:rPr>
      </w:pPr>
    </w:p>
    <w:p w14:paraId="48CD7FA0">
      <w:pPr>
        <w:rPr>
          <w:rFonts w:hint="default"/>
          <w:lang w:val="vi-VN"/>
        </w:rPr>
      </w:pPr>
      <w:r>
        <w:rPr>
          <w:rFonts w:hint="default"/>
          <w:lang w:val="vi-VN"/>
        </w:rPr>
        <w:t xml:space="preserve">      bottomNavigationBar: BottomNavigationBar(</w:t>
      </w:r>
    </w:p>
    <w:p w14:paraId="1B71DE47">
      <w:pPr>
        <w:rPr>
          <w:rFonts w:hint="default"/>
          <w:lang w:val="vi-VN"/>
        </w:rPr>
      </w:pPr>
      <w:r>
        <w:rPr>
          <w:rFonts w:hint="default"/>
          <w:lang w:val="vi-VN"/>
        </w:rPr>
        <w:t xml:space="preserve">        currentIndex: currentIndex,</w:t>
      </w:r>
    </w:p>
    <w:p w14:paraId="329AC388">
      <w:pPr>
        <w:rPr>
          <w:rFonts w:hint="default"/>
          <w:lang w:val="vi-VN"/>
        </w:rPr>
      </w:pPr>
      <w:r>
        <w:rPr>
          <w:rFonts w:hint="default"/>
          <w:lang w:val="vi-VN"/>
        </w:rPr>
        <w:t xml:space="preserve">        selectedItemColor: Colors.blue,</w:t>
      </w:r>
    </w:p>
    <w:p w14:paraId="46DB7D49">
      <w:pPr>
        <w:rPr>
          <w:rFonts w:hint="default"/>
          <w:lang w:val="vi-VN"/>
        </w:rPr>
      </w:pPr>
      <w:r>
        <w:rPr>
          <w:rFonts w:hint="default"/>
          <w:lang w:val="vi-VN"/>
        </w:rPr>
        <w:t xml:space="preserve">        onTap: (index) {</w:t>
      </w:r>
    </w:p>
    <w:p w14:paraId="4F7D5798">
      <w:pPr>
        <w:rPr>
          <w:rFonts w:hint="default"/>
          <w:lang w:val="vi-VN"/>
        </w:rPr>
      </w:pPr>
      <w:r>
        <w:rPr>
          <w:rFonts w:hint="default"/>
          <w:lang w:val="vi-VN"/>
        </w:rPr>
        <w:t xml:space="preserve">          setState(() {</w:t>
      </w:r>
    </w:p>
    <w:p w14:paraId="0AED2AF9">
      <w:pPr>
        <w:rPr>
          <w:rFonts w:hint="default"/>
          <w:lang w:val="vi-VN"/>
        </w:rPr>
      </w:pPr>
      <w:r>
        <w:rPr>
          <w:rFonts w:hint="default"/>
          <w:lang w:val="vi-VN"/>
        </w:rPr>
        <w:t xml:space="preserve">            currentIndex = index;</w:t>
      </w:r>
    </w:p>
    <w:p w14:paraId="69373543">
      <w:pPr>
        <w:rPr>
          <w:rFonts w:hint="default"/>
          <w:lang w:val="vi-VN"/>
        </w:rPr>
      </w:pPr>
      <w:r>
        <w:rPr>
          <w:rFonts w:hint="default"/>
          <w:lang w:val="vi-VN"/>
        </w:rPr>
        <w:t xml:space="preserve">          });</w:t>
      </w:r>
    </w:p>
    <w:p w14:paraId="7F7FAC6A">
      <w:pPr>
        <w:rPr>
          <w:rFonts w:hint="default"/>
          <w:lang w:val="vi-VN"/>
        </w:rPr>
      </w:pPr>
      <w:r>
        <w:rPr>
          <w:rFonts w:hint="default"/>
          <w:lang w:val="vi-VN"/>
        </w:rPr>
        <w:t xml:space="preserve">        },</w:t>
      </w:r>
    </w:p>
    <w:p w14:paraId="249A4450">
      <w:pPr>
        <w:rPr>
          <w:rFonts w:hint="default"/>
          <w:lang w:val="vi-VN"/>
        </w:rPr>
      </w:pPr>
      <w:r>
        <w:rPr>
          <w:rFonts w:hint="default"/>
          <w:lang w:val="vi-VN"/>
        </w:rPr>
        <w:t xml:space="preserve">        items: const [</w:t>
      </w:r>
    </w:p>
    <w:p w14:paraId="2F244579">
      <w:pPr>
        <w:rPr>
          <w:rFonts w:hint="default"/>
          <w:lang w:val="vi-VN"/>
        </w:rPr>
      </w:pPr>
      <w:r>
        <w:rPr>
          <w:rFonts w:hint="default"/>
          <w:lang w:val="vi-VN"/>
        </w:rPr>
        <w:t xml:space="preserve">          BottomNavigationBarItem(</w:t>
      </w:r>
    </w:p>
    <w:p w14:paraId="3DF70F80">
      <w:pPr>
        <w:rPr>
          <w:rFonts w:hint="default"/>
          <w:lang w:val="vi-VN"/>
        </w:rPr>
      </w:pPr>
      <w:r>
        <w:rPr>
          <w:rFonts w:hint="default"/>
          <w:lang w:val="vi-VN"/>
        </w:rPr>
        <w:t xml:space="preserve">            icon: Icon(Icons.library_books),</w:t>
      </w:r>
    </w:p>
    <w:p w14:paraId="22A96F07">
      <w:pPr>
        <w:rPr>
          <w:rFonts w:hint="default"/>
          <w:lang w:val="vi-VN"/>
        </w:rPr>
      </w:pPr>
      <w:r>
        <w:rPr>
          <w:rFonts w:hint="default"/>
          <w:lang w:val="vi-VN"/>
        </w:rPr>
        <w:t xml:space="preserve">            label: "Thư viện",</w:t>
      </w:r>
    </w:p>
    <w:p w14:paraId="66A414BB">
      <w:pPr>
        <w:rPr>
          <w:rFonts w:hint="default"/>
          <w:lang w:val="vi-VN"/>
        </w:rPr>
      </w:pPr>
      <w:r>
        <w:rPr>
          <w:rFonts w:hint="default"/>
          <w:lang w:val="vi-VN"/>
        </w:rPr>
        <w:t xml:space="preserve">          ),</w:t>
      </w:r>
    </w:p>
    <w:p w14:paraId="72F97CA2">
      <w:pPr>
        <w:rPr>
          <w:rFonts w:hint="default"/>
          <w:lang w:val="vi-VN"/>
        </w:rPr>
      </w:pPr>
      <w:r>
        <w:rPr>
          <w:rFonts w:hint="default"/>
          <w:lang w:val="vi-VN"/>
        </w:rPr>
        <w:t xml:space="preserve">          BottomNavigationBarItem(</w:t>
      </w:r>
    </w:p>
    <w:p w14:paraId="28F4B640">
      <w:pPr>
        <w:rPr>
          <w:rFonts w:hint="default"/>
          <w:lang w:val="vi-VN"/>
        </w:rPr>
      </w:pPr>
      <w:r>
        <w:rPr>
          <w:rFonts w:hint="default"/>
          <w:lang w:val="vi-VN"/>
        </w:rPr>
        <w:t xml:space="preserve">            icon: Icon(Icons.computer),</w:t>
      </w:r>
    </w:p>
    <w:p w14:paraId="39F42EED">
      <w:pPr>
        <w:rPr>
          <w:rFonts w:hint="default"/>
          <w:lang w:val="vi-VN"/>
        </w:rPr>
      </w:pPr>
      <w:r>
        <w:rPr>
          <w:rFonts w:hint="default"/>
          <w:lang w:val="vi-VN"/>
        </w:rPr>
        <w:t xml:space="preserve">            label: "Phòng máy",</w:t>
      </w:r>
    </w:p>
    <w:p w14:paraId="4DD24ED7">
      <w:pPr>
        <w:rPr>
          <w:rFonts w:hint="default"/>
          <w:lang w:val="vi-VN"/>
        </w:rPr>
      </w:pPr>
      <w:r>
        <w:rPr>
          <w:rFonts w:hint="default"/>
          <w:lang w:val="vi-VN"/>
        </w:rPr>
        <w:t xml:space="preserve">          ),</w:t>
      </w:r>
    </w:p>
    <w:p w14:paraId="2D6F89C7">
      <w:pPr>
        <w:rPr>
          <w:rFonts w:hint="default"/>
          <w:lang w:val="vi-VN"/>
        </w:rPr>
      </w:pPr>
      <w:r>
        <w:rPr>
          <w:rFonts w:hint="default"/>
          <w:lang w:val="vi-VN"/>
        </w:rPr>
        <w:t xml:space="preserve">          BottomNavigationBarItem(</w:t>
      </w:r>
    </w:p>
    <w:p w14:paraId="73EE3F78">
      <w:pPr>
        <w:rPr>
          <w:rFonts w:hint="default"/>
          <w:lang w:val="vi-VN"/>
        </w:rPr>
      </w:pPr>
      <w:r>
        <w:rPr>
          <w:rFonts w:hint="default"/>
          <w:lang w:val="vi-VN"/>
        </w:rPr>
        <w:t xml:space="preserve">            icon: Icon(Icons.sports_soccer),</w:t>
      </w:r>
    </w:p>
    <w:p w14:paraId="3ACE4B61">
      <w:pPr>
        <w:rPr>
          <w:rFonts w:hint="default"/>
          <w:lang w:val="vi-VN"/>
        </w:rPr>
      </w:pPr>
      <w:r>
        <w:rPr>
          <w:rFonts w:hint="default"/>
          <w:lang w:val="vi-VN"/>
        </w:rPr>
        <w:t xml:space="preserve">            label: "Thể thao",</w:t>
      </w:r>
    </w:p>
    <w:p w14:paraId="43CF536B">
      <w:pPr>
        <w:rPr>
          <w:rFonts w:hint="default"/>
          <w:lang w:val="vi-VN"/>
        </w:rPr>
      </w:pPr>
      <w:r>
        <w:rPr>
          <w:rFonts w:hint="default"/>
          <w:lang w:val="vi-VN"/>
        </w:rPr>
        <w:t xml:space="preserve">          ),</w:t>
      </w:r>
    </w:p>
    <w:p w14:paraId="0F284809">
      <w:pPr>
        <w:rPr>
          <w:rFonts w:hint="default"/>
          <w:lang w:val="vi-VN"/>
        </w:rPr>
      </w:pPr>
      <w:r>
        <w:rPr>
          <w:rFonts w:hint="default"/>
          <w:lang w:val="vi-VN"/>
        </w:rPr>
        <w:t xml:space="preserve">        ],</w:t>
      </w:r>
    </w:p>
    <w:p w14:paraId="6087804C">
      <w:pPr>
        <w:rPr>
          <w:rFonts w:hint="default"/>
          <w:lang w:val="vi-VN"/>
        </w:rPr>
      </w:pPr>
      <w:r>
        <w:rPr>
          <w:rFonts w:hint="default"/>
          <w:lang w:val="vi-VN"/>
        </w:rPr>
        <w:t xml:space="preserve">      ),</w:t>
      </w:r>
    </w:p>
    <w:p w14:paraId="7D37B98E">
      <w:pPr>
        <w:rPr>
          <w:rFonts w:hint="default"/>
          <w:lang w:val="vi-VN"/>
        </w:rPr>
      </w:pPr>
      <w:r>
        <w:rPr>
          <w:rFonts w:hint="default"/>
          <w:lang w:val="vi-VN"/>
        </w:rPr>
        <w:t xml:space="preserve">    );</w:t>
      </w:r>
    </w:p>
    <w:p w14:paraId="38204D02">
      <w:pPr>
        <w:rPr>
          <w:rFonts w:hint="default"/>
          <w:lang w:val="vi-VN"/>
        </w:rPr>
      </w:pPr>
      <w:r>
        <w:rPr>
          <w:rFonts w:hint="default"/>
          <w:lang w:val="vi-VN"/>
        </w:rPr>
        <w:t xml:space="preserve">  }</w:t>
      </w:r>
    </w:p>
    <w:p w14:paraId="53310C5D">
      <w:pPr>
        <w:rPr>
          <w:rFonts w:hint="default"/>
          <w:lang w:val="vi-VN"/>
        </w:rPr>
      </w:pPr>
      <w:r>
        <w:rPr>
          <w:rFonts w:hint="default"/>
          <w:lang w:val="vi-VN"/>
        </w:rPr>
        <w:t>}</w:t>
      </w:r>
    </w:p>
    <w:p w14:paraId="7B7CD595">
      <w:pPr>
        <w:rPr>
          <w:rFonts w:hint="default"/>
          <w:lang w:val="vi-VN"/>
        </w:rPr>
      </w:pPr>
      <w:r>
        <w:rPr>
          <w:rFonts w:hint="default"/>
          <w:lang w:val="vi-VN"/>
        </w:rPr>
        <w:t>Main.dart</w:t>
      </w:r>
    </w:p>
    <w:p w14:paraId="4D50B9A8">
      <w:pPr>
        <w:rPr>
          <w:rFonts w:hint="default"/>
          <w:lang w:val="vi-VN"/>
        </w:rPr>
      </w:pPr>
      <w:r>
        <w:rPr>
          <w:rFonts w:hint="default"/>
          <w:lang w:val="vi-VN"/>
        </w:rPr>
        <w:t>import 'package:flutter/material.dart';</w:t>
      </w:r>
    </w:p>
    <w:p w14:paraId="27CDD87D">
      <w:pPr>
        <w:rPr>
          <w:rFonts w:hint="default"/>
          <w:lang w:val="vi-VN"/>
        </w:rPr>
      </w:pPr>
    </w:p>
    <w:p w14:paraId="550505E1">
      <w:pPr>
        <w:rPr>
          <w:rFonts w:hint="default"/>
          <w:lang w:val="vi-VN"/>
        </w:rPr>
      </w:pPr>
      <w:r>
        <w:rPr>
          <w:rFonts w:hint="default"/>
          <w:lang w:val="vi-VN"/>
        </w:rPr>
        <w:t>import 'bottom_navigation_demo.dart';</w:t>
      </w:r>
    </w:p>
    <w:p w14:paraId="590A1856">
      <w:pPr>
        <w:rPr>
          <w:rFonts w:hint="default"/>
          <w:lang w:val="vi-VN"/>
        </w:rPr>
      </w:pPr>
    </w:p>
    <w:p w14:paraId="4D58F029">
      <w:pPr>
        <w:rPr>
          <w:rFonts w:hint="default"/>
          <w:lang w:val="vi-VN"/>
        </w:rPr>
      </w:pPr>
      <w:r>
        <w:rPr>
          <w:rFonts w:hint="default"/>
          <w:lang w:val="vi-VN"/>
        </w:rPr>
        <w:t>void main() {</w:t>
      </w:r>
    </w:p>
    <w:p w14:paraId="374E6B15">
      <w:pPr>
        <w:rPr>
          <w:rFonts w:hint="default"/>
          <w:lang w:val="vi-VN"/>
        </w:rPr>
      </w:pPr>
      <w:r>
        <w:rPr>
          <w:rFonts w:hint="default"/>
          <w:lang w:val="vi-VN"/>
        </w:rPr>
        <w:t xml:space="preserve">  runApp(const MyApp());</w:t>
      </w:r>
    </w:p>
    <w:p w14:paraId="0A5FA791">
      <w:pPr>
        <w:rPr>
          <w:rFonts w:hint="default"/>
          <w:lang w:val="vi-VN"/>
        </w:rPr>
      </w:pPr>
      <w:r>
        <w:rPr>
          <w:rFonts w:hint="default"/>
          <w:lang w:val="vi-VN"/>
        </w:rPr>
        <w:t>}</w:t>
      </w:r>
    </w:p>
    <w:p w14:paraId="0820C5D6">
      <w:pPr>
        <w:rPr>
          <w:rFonts w:hint="default"/>
          <w:lang w:val="vi-VN"/>
        </w:rPr>
      </w:pPr>
    </w:p>
    <w:p w14:paraId="7CE7AE11">
      <w:pPr>
        <w:rPr>
          <w:rFonts w:hint="default"/>
          <w:lang w:val="vi-VN"/>
        </w:rPr>
      </w:pPr>
      <w:r>
        <w:rPr>
          <w:rFonts w:hint="default"/>
          <w:lang w:val="vi-VN"/>
        </w:rPr>
        <w:t>class MyApp extends StatelessWidget {</w:t>
      </w:r>
    </w:p>
    <w:p w14:paraId="6380C589">
      <w:pPr>
        <w:rPr>
          <w:rFonts w:hint="default"/>
          <w:lang w:val="vi-VN"/>
        </w:rPr>
      </w:pPr>
      <w:r>
        <w:rPr>
          <w:rFonts w:hint="default"/>
          <w:lang w:val="vi-VN"/>
        </w:rPr>
        <w:t xml:space="preserve">  const MyApp({super.key});</w:t>
      </w:r>
    </w:p>
    <w:p w14:paraId="2EE9EBE0">
      <w:pPr>
        <w:rPr>
          <w:rFonts w:hint="default"/>
          <w:lang w:val="vi-VN"/>
        </w:rPr>
      </w:pPr>
    </w:p>
    <w:p w14:paraId="208D8741">
      <w:pPr>
        <w:rPr>
          <w:rFonts w:hint="default"/>
          <w:lang w:val="vi-VN"/>
        </w:rPr>
      </w:pPr>
      <w:r>
        <w:rPr>
          <w:rFonts w:hint="default"/>
          <w:lang w:val="vi-VN"/>
        </w:rPr>
        <w:t xml:space="preserve">  @override</w:t>
      </w:r>
    </w:p>
    <w:p w14:paraId="240CE04F">
      <w:pPr>
        <w:rPr>
          <w:rFonts w:hint="default"/>
          <w:lang w:val="vi-VN"/>
        </w:rPr>
      </w:pPr>
      <w:r>
        <w:rPr>
          <w:rFonts w:hint="default"/>
          <w:lang w:val="vi-VN"/>
        </w:rPr>
        <w:t xml:space="preserve">  Widget build(BuildContext context) {</w:t>
      </w:r>
    </w:p>
    <w:p w14:paraId="1326C607">
      <w:pPr>
        <w:rPr>
          <w:rFonts w:hint="default"/>
          <w:lang w:val="vi-VN"/>
        </w:rPr>
      </w:pPr>
      <w:r>
        <w:rPr>
          <w:rFonts w:hint="default"/>
          <w:lang w:val="vi-VN"/>
        </w:rPr>
        <w:t xml:space="preserve">    return const MaterialApp(</w:t>
      </w:r>
    </w:p>
    <w:p w14:paraId="2F561843">
      <w:pPr>
        <w:rPr>
          <w:rFonts w:hint="default"/>
          <w:lang w:val="vi-VN"/>
        </w:rPr>
      </w:pPr>
      <w:r>
        <w:rPr>
          <w:rFonts w:hint="default"/>
          <w:lang w:val="vi-VN"/>
        </w:rPr>
        <w:t xml:space="preserve">      debugShowCheckedModeBanner: false,</w:t>
      </w:r>
    </w:p>
    <w:p w14:paraId="0E8A46AC">
      <w:pPr>
        <w:rPr>
          <w:rFonts w:hint="default"/>
          <w:lang w:val="vi-VN"/>
        </w:rPr>
      </w:pPr>
      <w:r>
        <w:rPr>
          <w:rFonts w:hint="default"/>
          <w:lang w:val="vi-VN"/>
        </w:rPr>
        <w:t xml:space="preserve">      home: BottomNavigationDemo(),</w:t>
      </w:r>
    </w:p>
    <w:p w14:paraId="0E688D8A">
      <w:pPr>
        <w:rPr>
          <w:rFonts w:hint="default"/>
          <w:lang w:val="vi-VN"/>
        </w:rPr>
      </w:pPr>
      <w:r>
        <w:rPr>
          <w:rFonts w:hint="default"/>
          <w:lang w:val="vi-VN"/>
        </w:rPr>
        <w:t xml:space="preserve">    );</w:t>
      </w:r>
    </w:p>
    <w:p w14:paraId="358FD655">
      <w:pPr>
        <w:rPr>
          <w:rFonts w:hint="default"/>
          <w:lang w:val="vi-VN"/>
        </w:rPr>
      </w:pPr>
      <w:r>
        <w:rPr>
          <w:rFonts w:hint="default"/>
          <w:lang w:val="vi-VN"/>
        </w:rPr>
        <w:t xml:space="preserve">  }</w:t>
      </w:r>
    </w:p>
    <w:p w14:paraId="2D87B5A4">
      <w:pPr>
        <w:rPr>
          <w:rFonts w:hint="default"/>
          <w:lang w:val="vi-VN"/>
        </w:rPr>
      </w:pPr>
      <w:r>
        <w:rPr>
          <w:rFonts w:hint="default"/>
          <w:lang w:val="vi-VN"/>
        </w:rPr>
        <w:t>}</w:t>
      </w:r>
    </w:p>
    <w:p w14:paraId="74E779A2">
      <w:pPr>
        <w:rPr>
          <w:rFonts w:hint="default"/>
          <w:lang w:val="vi-VN"/>
        </w:rPr>
      </w:pPr>
    </w:p>
    <w:p w14:paraId="0C4DDBF7">
      <w:pPr>
        <w:rPr>
          <w:rFonts w:hint="default"/>
          <w:lang w:val="vi-VN"/>
        </w:rPr>
      </w:pPr>
    </w:p>
    <w:p w14:paraId="03594F2E">
      <w:pPr>
        <w:rPr>
          <w:rFonts w:hint="default"/>
          <w:lang w:val="vi-VN"/>
        </w:rPr>
      </w:pPr>
      <w:r>
        <w:rPr>
          <w:rFonts w:hint="default"/>
          <w:lang w:val="vi-VN"/>
        </w:rPr>
        <w:t>Bài 3</w:t>
      </w:r>
    </w:p>
    <w:p w14:paraId="5D2BF0B0">
      <w:r>
        <w:drawing>
          <wp:inline distT="0" distB="0" distL="114300" distR="114300">
            <wp:extent cx="5271135" cy="2853690"/>
            <wp:effectExtent l="0" t="0" r="1905" b="114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4"/>
                    <a:stretch>
                      <a:fillRect/>
                    </a:stretch>
                  </pic:blipFill>
                  <pic:spPr>
                    <a:xfrm>
                      <a:off x="0" y="0"/>
                      <a:ext cx="5271135" cy="2853690"/>
                    </a:xfrm>
                    <a:prstGeom prst="rect">
                      <a:avLst/>
                    </a:prstGeom>
                    <a:noFill/>
                    <a:ln>
                      <a:noFill/>
                    </a:ln>
                  </pic:spPr>
                </pic:pic>
              </a:graphicData>
            </a:graphic>
          </wp:inline>
        </w:drawing>
      </w:r>
    </w:p>
    <w:p w14:paraId="428EF7E8"/>
    <w:p w14:paraId="65C21C63"/>
    <w:p w14:paraId="32BC4B62">
      <w:pPr>
        <w:rPr>
          <w:rFonts w:hint="default"/>
          <w:lang w:val="vi-VN"/>
        </w:rPr>
      </w:pPr>
      <w:r>
        <w:rPr>
          <w:rFonts w:hint="default"/>
          <w:lang w:val="vi-VN"/>
        </w:rPr>
        <w:t>user_status_demo.dart</w:t>
      </w:r>
    </w:p>
    <w:p w14:paraId="2F8668DA">
      <w:pPr>
        <w:rPr>
          <w:rFonts w:hint="default"/>
          <w:lang w:val="vi-VN"/>
        </w:rPr>
      </w:pPr>
      <w:r>
        <w:rPr>
          <w:rFonts w:hint="default"/>
          <w:lang w:val="vi-VN"/>
        </w:rPr>
        <w:t>import 'package:flutter/material.dart';</w:t>
      </w:r>
    </w:p>
    <w:p w14:paraId="16115EF3">
      <w:pPr>
        <w:rPr>
          <w:rFonts w:hint="default"/>
          <w:lang w:val="vi-VN"/>
        </w:rPr>
      </w:pPr>
    </w:p>
    <w:p w14:paraId="6A1E70E2">
      <w:pPr>
        <w:rPr>
          <w:rFonts w:hint="default"/>
          <w:lang w:val="vi-VN"/>
        </w:rPr>
      </w:pPr>
      <w:r>
        <w:rPr>
          <w:rFonts w:hint="default"/>
          <w:lang w:val="vi-VN"/>
        </w:rPr>
        <w:t>class UserStatusDemo extends StatelessWidget {</w:t>
      </w:r>
    </w:p>
    <w:p w14:paraId="63A7615D">
      <w:pPr>
        <w:rPr>
          <w:rFonts w:hint="default"/>
          <w:lang w:val="vi-VN"/>
        </w:rPr>
      </w:pPr>
      <w:r>
        <w:rPr>
          <w:rFonts w:hint="default"/>
          <w:lang w:val="vi-VN"/>
        </w:rPr>
        <w:t xml:space="preserve">  const UserStatusDemo({super.key});</w:t>
      </w:r>
    </w:p>
    <w:p w14:paraId="2098A6E9">
      <w:pPr>
        <w:rPr>
          <w:rFonts w:hint="default"/>
          <w:lang w:val="vi-VN"/>
        </w:rPr>
      </w:pPr>
    </w:p>
    <w:p w14:paraId="7135CF75">
      <w:pPr>
        <w:rPr>
          <w:rFonts w:hint="default"/>
          <w:lang w:val="vi-VN"/>
        </w:rPr>
      </w:pPr>
      <w:r>
        <w:rPr>
          <w:rFonts w:hint="default"/>
          <w:lang w:val="vi-VN"/>
        </w:rPr>
        <w:t xml:space="preserve">  @override</w:t>
      </w:r>
    </w:p>
    <w:p w14:paraId="1B3A9EDF">
      <w:pPr>
        <w:rPr>
          <w:rFonts w:hint="default"/>
          <w:lang w:val="vi-VN"/>
        </w:rPr>
      </w:pPr>
      <w:r>
        <w:rPr>
          <w:rFonts w:hint="default"/>
          <w:lang w:val="vi-VN"/>
        </w:rPr>
        <w:t xml:space="preserve">  Widget build(BuildContext context) {</w:t>
      </w:r>
    </w:p>
    <w:p w14:paraId="19D5FE0A">
      <w:pPr>
        <w:rPr>
          <w:rFonts w:hint="default"/>
          <w:lang w:val="vi-VN"/>
        </w:rPr>
      </w:pPr>
      <w:r>
        <w:rPr>
          <w:rFonts w:hint="default"/>
          <w:lang w:val="vi-VN"/>
        </w:rPr>
        <w:t xml:space="preserve">    return Scaffold(</w:t>
      </w:r>
    </w:p>
    <w:p w14:paraId="6863BA5C">
      <w:pPr>
        <w:rPr>
          <w:rFonts w:hint="default"/>
          <w:lang w:val="vi-VN"/>
        </w:rPr>
      </w:pPr>
      <w:r>
        <w:rPr>
          <w:rFonts w:hint="default"/>
          <w:lang w:val="vi-VN"/>
        </w:rPr>
        <w:t xml:space="preserve">      appBar: AppBar(</w:t>
      </w:r>
    </w:p>
    <w:p w14:paraId="2E2C1F8C">
      <w:pPr>
        <w:rPr>
          <w:rFonts w:hint="default"/>
          <w:lang w:val="vi-VN"/>
        </w:rPr>
      </w:pPr>
      <w:r>
        <w:rPr>
          <w:rFonts w:hint="default"/>
          <w:lang w:val="vi-VN"/>
        </w:rPr>
        <w:t xml:space="preserve">        title: const Text("Phạm Long Khoa - 1250080083"),</w:t>
      </w:r>
    </w:p>
    <w:p w14:paraId="0C4F2DC8">
      <w:pPr>
        <w:rPr>
          <w:rFonts w:hint="default"/>
          <w:lang w:val="vi-VN"/>
        </w:rPr>
      </w:pPr>
      <w:r>
        <w:rPr>
          <w:rFonts w:hint="default"/>
          <w:lang w:val="vi-VN"/>
        </w:rPr>
        <w:t xml:space="preserve">        centerTitle: true,</w:t>
      </w:r>
    </w:p>
    <w:p w14:paraId="42115664">
      <w:pPr>
        <w:rPr>
          <w:rFonts w:hint="default"/>
          <w:lang w:val="vi-VN"/>
        </w:rPr>
      </w:pPr>
      <w:r>
        <w:rPr>
          <w:rFonts w:hint="default"/>
          <w:lang w:val="vi-VN"/>
        </w:rPr>
        <w:t xml:space="preserve">        backgroundColor: Colors.green,</w:t>
      </w:r>
    </w:p>
    <w:p w14:paraId="70A09C9B">
      <w:pPr>
        <w:rPr>
          <w:rFonts w:hint="default"/>
          <w:lang w:val="vi-VN"/>
        </w:rPr>
      </w:pPr>
      <w:r>
        <w:rPr>
          <w:rFonts w:hint="default"/>
          <w:lang w:val="vi-VN"/>
        </w:rPr>
        <w:t xml:space="preserve">      ),</w:t>
      </w:r>
    </w:p>
    <w:p w14:paraId="32E298B1">
      <w:pPr>
        <w:rPr>
          <w:rFonts w:hint="default"/>
          <w:lang w:val="vi-VN"/>
        </w:rPr>
      </w:pPr>
      <w:r>
        <w:rPr>
          <w:rFonts w:hint="default"/>
          <w:lang w:val="vi-VN"/>
        </w:rPr>
        <w:t xml:space="preserve">      body: Padding(</w:t>
      </w:r>
    </w:p>
    <w:p w14:paraId="3C3CA405">
      <w:pPr>
        <w:rPr>
          <w:rFonts w:hint="default"/>
          <w:lang w:val="vi-VN"/>
        </w:rPr>
      </w:pPr>
      <w:r>
        <w:rPr>
          <w:rFonts w:hint="default"/>
          <w:lang w:val="vi-VN"/>
        </w:rPr>
        <w:t xml:space="preserve">        padding: const EdgeInsets.all(16),</w:t>
      </w:r>
    </w:p>
    <w:p w14:paraId="6C8E932A">
      <w:pPr>
        <w:rPr>
          <w:rFonts w:hint="default"/>
          <w:lang w:val="vi-VN"/>
        </w:rPr>
      </w:pPr>
      <w:r>
        <w:rPr>
          <w:rFonts w:hint="default"/>
          <w:lang w:val="vi-VN"/>
        </w:rPr>
        <w:t xml:space="preserve">        child: Column(</w:t>
      </w:r>
    </w:p>
    <w:p w14:paraId="6D080F18">
      <w:pPr>
        <w:rPr>
          <w:rFonts w:hint="default"/>
          <w:lang w:val="vi-VN"/>
        </w:rPr>
      </w:pPr>
      <w:r>
        <w:rPr>
          <w:rFonts w:hint="default"/>
          <w:lang w:val="vi-VN"/>
        </w:rPr>
        <w:t xml:space="preserve">          children: [</w:t>
      </w:r>
    </w:p>
    <w:p w14:paraId="73747634">
      <w:pPr>
        <w:rPr>
          <w:rFonts w:hint="default"/>
          <w:lang w:val="vi-VN"/>
        </w:rPr>
      </w:pPr>
      <w:r>
        <w:rPr>
          <w:rFonts w:hint="default"/>
          <w:lang w:val="vi-VN"/>
        </w:rPr>
        <w:t xml:space="preserve">            Card(</w:t>
      </w:r>
    </w:p>
    <w:p w14:paraId="15A4E28B">
      <w:pPr>
        <w:rPr>
          <w:rFonts w:hint="default"/>
          <w:lang w:val="vi-VN"/>
        </w:rPr>
      </w:pPr>
      <w:r>
        <w:rPr>
          <w:rFonts w:hint="default"/>
          <w:lang w:val="vi-VN"/>
        </w:rPr>
        <w:t xml:space="preserve">              elevation: 5,</w:t>
      </w:r>
    </w:p>
    <w:p w14:paraId="48380B84">
      <w:pPr>
        <w:rPr>
          <w:rFonts w:hint="default"/>
          <w:lang w:val="vi-VN"/>
        </w:rPr>
      </w:pPr>
      <w:r>
        <w:rPr>
          <w:rFonts w:hint="default"/>
          <w:lang w:val="vi-VN"/>
        </w:rPr>
        <w:t xml:space="preserve">              child: Padding(</w:t>
      </w:r>
    </w:p>
    <w:p w14:paraId="55BC9826">
      <w:pPr>
        <w:rPr>
          <w:rFonts w:hint="default"/>
          <w:lang w:val="vi-VN"/>
        </w:rPr>
      </w:pPr>
      <w:r>
        <w:rPr>
          <w:rFonts w:hint="default"/>
          <w:lang w:val="vi-VN"/>
        </w:rPr>
        <w:t xml:space="preserve">                padding: const EdgeInsets.all(16),</w:t>
      </w:r>
    </w:p>
    <w:p w14:paraId="4CB60F77">
      <w:pPr>
        <w:rPr>
          <w:rFonts w:hint="default"/>
          <w:lang w:val="vi-VN"/>
        </w:rPr>
      </w:pPr>
      <w:r>
        <w:rPr>
          <w:rFonts w:hint="default"/>
          <w:lang w:val="vi-VN"/>
        </w:rPr>
        <w:t xml:space="preserve">                child: Column(</w:t>
      </w:r>
    </w:p>
    <w:p w14:paraId="38EF24B8">
      <w:pPr>
        <w:rPr>
          <w:rFonts w:hint="default"/>
          <w:lang w:val="vi-VN"/>
        </w:rPr>
      </w:pPr>
      <w:r>
        <w:rPr>
          <w:rFonts w:hint="default"/>
          <w:lang w:val="vi-VN"/>
        </w:rPr>
        <w:t xml:space="preserve">                  children: [</w:t>
      </w:r>
    </w:p>
    <w:p w14:paraId="7311FFF6">
      <w:pPr>
        <w:rPr>
          <w:rFonts w:hint="default"/>
          <w:lang w:val="vi-VN"/>
        </w:rPr>
      </w:pPr>
      <w:r>
        <w:rPr>
          <w:rFonts w:hint="default"/>
          <w:lang w:val="vi-VN"/>
        </w:rPr>
        <w:t xml:space="preserve">                    CircleAvatar(</w:t>
      </w:r>
    </w:p>
    <w:p w14:paraId="4C10B488">
      <w:pPr>
        <w:rPr>
          <w:rFonts w:hint="default"/>
          <w:lang w:val="vi-VN"/>
        </w:rPr>
      </w:pPr>
      <w:r>
        <w:rPr>
          <w:rFonts w:hint="default"/>
          <w:lang w:val="vi-VN"/>
        </w:rPr>
        <w:t xml:space="preserve">                      radius: 50,</w:t>
      </w:r>
    </w:p>
    <w:p w14:paraId="45303BF2">
      <w:pPr>
        <w:rPr>
          <w:rFonts w:hint="default"/>
          <w:lang w:val="vi-VN"/>
        </w:rPr>
      </w:pPr>
      <w:r>
        <w:rPr>
          <w:rFonts w:hint="default"/>
          <w:lang w:val="vi-VN"/>
        </w:rPr>
        <w:t xml:space="preserve">                      backgroundImage: const AssetImage(</w:t>
      </w:r>
    </w:p>
    <w:p w14:paraId="46FA8ACF">
      <w:pPr>
        <w:rPr>
          <w:rFonts w:hint="default"/>
          <w:lang w:val="vi-VN"/>
        </w:rPr>
      </w:pPr>
      <w:r>
        <w:rPr>
          <w:rFonts w:hint="default"/>
          <w:lang w:val="vi-VN"/>
        </w:rPr>
        <w:t xml:space="preserve">                        'assets/images/avata.jpg',</w:t>
      </w:r>
    </w:p>
    <w:p w14:paraId="3C5A2CC8">
      <w:pPr>
        <w:rPr>
          <w:rFonts w:hint="default"/>
          <w:lang w:val="vi-VN"/>
        </w:rPr>
      </w:pPr>
      <w:r>
        <w:rPr>
          <w:rFonts w:hint="default"/>
          <w:lang w:val="vi-VN"/>
        </w:rPr>
        <w:t xml:space="preserve">                      ),</w:t>
      </w:r>
    </w:p>
    <w:p w14:paraId="71EE582B">
      <w:pPr>
        <w:rPr>
          <w:rFonts w:hint="default"/>
          <w:lang w:val="vi-VN"/>
        </w:rPr>
      </w:pPr>
      <w:r>
        <w:rPr>
          <w:rFonts w:hint="default"/>
          <w:lang w:val="vi-VN"/>
        </w:rPr>
        <w:t xml:space="preserve">                    ),</w:t>
      </w:r>
    </w:p>
    <w:p w14:paraId="310B3868">
      <w:pPr>
        <w:rPr>
          <w:rFonts w:hint="default"/>
          <w:lang w:val="vi-VN"/>
        </w:rPr>
      </w:pPr>
    </w:p>
    <w:p w14:paraId="55ED818F">
      <w:pPr>
        <w:rPr>
          <w:rFonts w:hint="default"/>
          <w:lang w:val="vi-VN"/>
        </w:rPr>
      </w:pPr>
      <w:r>
        <w:rPr>
          <w:rFonts w:hint="default"/>
          <w:lang w:val="vi-VN"/>
        </w:rPr>
        <w:t xml:space="preserve">                    const SizedBox(height: 15),</w:t>
      </w:r>
    </w:p>
    <w:p w14:paraId="055DFBD5">
      <w:pPr>
        <w:rPr>
          <w:rFonts w:hint="default"/>
          <w:lang w:val="vi-VN"/>
        </w:rPr>
      </w:pPr>
    </w:p>
    <w:p w14:paraId="7D9FC7A2">
      <w:pPr>
        <w:rPr>
          <w:rFonts w:hint="default"/>
          <w:lang w:val="vi-VN"/>
        </w:rPr>
      </w:pPr>
      <w:r>
        <w:rPr>
          <w:rFonts w:hint="default"/>
          <w:lang w:val="vi-VN"/>
        </w:rPr>
        <w:t xml:space="preserve">                    const Text(</w:t>
      </w:r>
    </w:p>
    <w:p w14:paraId="42404796">
      <w:pPr>
        <w:rPr>
          <w:rFonts w:hint="default"/>
          <w:lang w:val="vi-VN"/>
        </w:rPr>
      </w:pPr>
      <w:r>
        <w:rPr>
          <w:rFonts w:hint="default"/>
          <w:lang w:val="vi-VN"/>
        </w:rPr>
        <w:t xml:space="preserve">                      "Phạm Long Khoa",</w:t>
      </w:r>
    </w:p>
    <w:p w14:paraId="30CB3B80">
      <w:pPr>
        <w:rPr>
          <w:rFonts w:hint="default"/>
          <w:lang w:val="vi-VN"/>
        </w:rPr>
      </w:pPr>
      <w:r>
        <w:rPr>
          <w:rFonts w:hint="default"/>
          <w:lang w:val="vi-VN"/>
        </w:rPr>
        <w:t xml:space="preserve">                      style: TextStyle(</w:t>
      </w:r>
    </w:p>
    <w:p w14:paraId="2FC92FFB">
      <w:pPr>
        <w:rPr>
          <w:rFonts w:hint="default"/>
          <w:lang w:val="vi-VN"/>
        </w:rPr>
      </w:pPr>
      <w:r>
        <w:rPr>
          <w:rFonts w:hint="default"/>
          <w:lang w:val="vi-VN"/>
        </w:rPr>
        <w:t xml:space="preserve">                        fontSize: 24,</w:t>
      </w:r>
    </w:p>
    <w:p w14:paraId="39B1F92B">
      <w:pPr>
        <w:rPr>
          <w:rFonts w:hint="default"/>
          <w:lang w:val="vi-VN"/>
        </w:rPr>
      </w:pPr>
      <w:r>
        <w:rPr>
          <w:rFonts w:hint="default"/>
          <w:lang w:val="vi-VN"/>
        </w:rPr>
        <w:t xml:space="preserve">                        fontWeight: FontWeight.bold,</w:t>
      </w:r>
    </w:p>
    <w:p w14:paraId="555B4D03">
      <w:pPr>
        <w:rPr>
          <w:rFonts w:hint="default"/>
          <w:lang w:val="vi-VN"/>
        </w:rPr>
      </w:pPr>
      <w:r>
        <w:rPr>
          <w:rFonts w:hint="default"/>
          <w:lang w:val="vi-VN"/>
        </w:rPr>
        <w:t xml:space="preserve">                      ),</w:t>
      </w:r>
    </w:p>
    <w:p w14:paraId="23439E22">
      <w:pPr>
        <w:rPr>
          <w:rFonts w:hint="default"/>
          <w:lang w:val="vi-VN"/>
        </w:rPr>
      </w:pPr>
      <w:r>
        <w:rPr>
          <w:rFonts w:hint="default"/>
          <w:lang w:val="vi-VN"/>
        </w:rPr>
        <w:t xml:space="preserve">                    ),</w:t>
      </w:r>
    </w:p>
    <w:p w14:paraId="43F10411">
      <w:pPr>
        <w:rPr>
          <w:rFonts w:hint="default"/>
          <w:lang w:val="vi-VN"/>
        </w:rPr>
      </w:pPr>
    </w:p>
    <w:p w14:paraId="247F2A93">
      <w:pPr>
        <w:rPr>
          <w:rFonts w:hint="default"/>
          <w:lang w:val="vi-VN"/>
        </w:rPr>
      </w:pPr>
      <w:r>
        <w:rPr>
          <w:rFonts w:hint="default"/>
          <w:lang w:val="vi-VN"/>
        </w:rPr>
        <w:t xml:space="preserve">                    const SizedBox(height: 10),</w:t>
      </w:r>
    </w:p>
    <w:p w14:paraId="235D063C">
      <w:pPr>
        <w:rPr>
          <w:rFonts w:hint="default"/>
          <w:lang w:val="vi-VN"/>
        </w:rPr>
      </w:pPr>
    </w:p>
    <w:p w14:paraId="7137B1FC">
      <w:pPr>
        <w:rPr>
          <w:rFonts w:hint="default"/>
          <w:lang w:val="vi-VN"/>
        </w:rPr>
      </w:pPr>
      <w:r>
        <w:rPr>
          <w:rFonts w:hint="default"/>
          <w:lang w:val="vi-VN"/>
        </w:rPr>
        <w:t xml:space="preserve">                    Container(</w:t>
      </w:r>
    </w:p>
    <w:p w14:paraId="4DB63843">
      <w:pPr>
        <w:rPr>
          <w:rFonts w:hint="default"/>
          <w:lang w:val="vi-VN"/>
        </w:rPr>
      </w:pPr>
      <w:r>
        <w:rPr>
          <w:rFonts w:hint="default"/>
          <w:lang w:val="vi-VN"/>
        </w:rPr>
        <w:t xml:space="preserve">                      padding: const EdgeInsets.symmetric(</w:t>
      </w:r>
    </w:p>
    <w:p w14:paraId="455AA2DD">
      <w:pPr>
        <w:rPr>
          <w:rFonts w:hint="default"/>
          <w:lang w:val="vi-VN"/>
        </w:rPr>
      </w:pPr>
      <w:r>
        <w:rPr>
          <w:rFonts w:hint="default"/>
          <w:lang w:val="vi-VN"/>
        </w:rPr>
        <w:t xml:space="preserve">                        horizontal: 20,</w:t>
      </w:r>
    </w:p>
    <w:p w14:paraId="552F8607">
      <w:pPr>
        <w:rPr>
          <w:rFonts w:hint="default"/>
          <w:lang w:val="vi-VN"/>
        </w:rPr>
      </w:pPr>
      <w:r>
        <w:rPr>
          <w:rFonts w:hint="default"/>
          <w:lang w:val="vi-VN"/>
        </w:rPr>
        <w:t xml:space="preserve">                        vertical: 10,</w:t>
      </w:r>
    </w:p>
    <w:p w14:paraId="49C5F21E">
      <w:pPr>
        <w:rPr>
          <w:rFonts w:hint="default"/>
          <w:lang w:val="vi-VN"/>
        </w:rPr>
      </w:pPr>
      <w:r>
        <w:rPr>
          <w:rFonts w:hint="default"/>
          <w:lang w:val="vi-VN"/>
        </w:rPr>
        <w:t xml:space="preserve">                      ),</w:t>
      </w:r>
    </w:p>
    <w:p w14:paraId="4FB979FE">
      <w:pPr>
        <w:rPr>
          <w:rFonts w:hint="default"/>
          <w:lang w:val="vi-VN"/>
        </w:rPr>
      </w:pPr>
      <w:r>
        <w:rPr>
          <w:rFonts w:hint="default"/>
          <w:lang w:val="vi-VN"/>
        </w:rPr>
        <w:t xml:space="preserve">                      decoration: BoxDecoration(</w:t>
      </w:r>
    </w:p>
    <w:p w14:paraId="353863C2">
      <w:pPr>
        <w:rPr>
          <w:rFonts w:hint="default"/>
          <w:lang w:val="vi-VN"/>
        </w:rPr>
      </w:pPr>
      <w:r>
        <w:rPr>
          <w:rFonts w:hint="default"/>
          <w:lang w:val="vi-VN"/>
        </w:rPr>
        <w:t xml:space="preserve">                        color: Colors.green,</w:t>
      </w:r>
    </w:p>
    <w:p w14:paraId="16898CAC">
      <w:pPr>
        <w:rPr>
          <w:rFonts w:hint="default"/>
          <w:lang w:val="vi-VN"/>
        </w:rPr>
      </w:pPr>
      <w:r>
        <w:rPr>
          <w:rFonts w:hint="default"/>
          <w:lang w:val="vi-VN"/>
        </w:rPr>
        <w:t xml:space="preserve">                        borderRadius: BorderRadius.circular(20),</w:t>
      </w:r>
    </w:p>
    <w:p w14:paraId="0DFF3D2C">
      <w:pPr>
        <w:rPr>
          <w:rFonts w:hint="default"/>
          <w:lang w:val="vi-VN"/>
        </w:rPr>
      </w:pPr>
      <w:r>
        <w:rPr>
          <w:rFonts w:hint="default"/>
          <w:lang w:val="vi-VN"/>
        </w:rPr>
        <w:t xml:space="preserve">                      ),</w:t>
      </w:r>
    </w:p>
    <w:p w14:paraId="7BB6E0A7">
      <w:pPr>
        <w:rPr>
          <w:rFonts w:hint="default"/>
          <w:lang w:val="vi-VN"/>
        </w:rPr>
      </w:pPr>
      <w:r>
        <w:rPr>
          <w:rFonts w:hint="default"/>
          <w:lang w:val="vi-VN"/>
        </w:rPr>
        <w:t xml:space="preserve">                      child: const Text(</w:t>
      </w:r>
    </w:p>
    <w:p w14:paraId="316A9DFD">
      <w:pPr>
        <w:rPr>
          <w:rFonts w:hint="default"/>
          <w:lang w:val="vi-VN"/>
        </w:rPr>
      </w:pPr>
      <w:r>
        <w:rPr>
          <w:rFonts w:hint="default"/>
          <w:lang w:val="vi-VN"/>
        </w:rPr>
        <w:t xml:space="preserve">                        "ĐANG HỌC TẬP",</w:t>
      </w:r>
    </w:p>
    <w:p w14:paraId="753A07EA">
      <w:pPr>
        <w:rPr>
          <w:rFonts w:hint="default"/>
          <w:lang w:val="vi-VN"/>
        </w:rPr>
      </w:pPr>
      <w:r>
        <w:rPr>
          <w:rFonts w:hint="default"/>
          <w:lang w:val="vi-VN"/>
        </w:rPr>
        <w:t xml:space="preserve">                        style: TextStyle(</w:t>
      </w:r>
    </w:p>
    <w:p w14:paraId="0923883D">
      <w:pPr>
        <w:rPr>
          <w:rFonts w:hint="default"/>
          <w:lang w:val="vi-VN"/>
        </w:rPr>
      </w:pPr>
      <w:r>
        <w:rPr>
          <w:rFonts w:hint="default"/>
          <w:lang w:val="vi-VN"/>
        </w:rPr>
        <w:t xml:space="preserve">                          color: Colors.white,</w:t>
      </w:r>
    </w:p>
    <w:p w14:paraId="651166A6">
      <w:pPr>
        <w:rPr>
          <w:rFonts w:hint="default"/>
          <w:lang w:val="vi-VN"/>
        </w:rPr>
      </w:pPr>
      <w:r>
        <w:rPr>
          <w:rFonts w:hint="default"/>
          <w:lang w:val="vi-VN"/>
        </w:rPr>
        <w:t xml:space="preserve">                          fontWeight: FontWeight.bold,</w:t>
      </w:r>
    </w:p>
    <w:p w14:paraId="40AA72E2">
      <w:pPr>
        <w:rPr>
          <w:rFonts w:hint="default"/>
          <w:lang w:val="vi-VN"/>
        </w:rPr>
      </w:pPr>
      <w:r>
        <w:rPr>
          <w:rFonts w:hint="default"/>
          <w:lang w:val="vi-VN"/>
        </w:rPr>
        <w:t xml:space="preserve">                        ),</w:t>
      </w:r>
    </w:p>
    <w:p w14:paraId="28BD47BF">
      <w:pPr>
        <w:rPr>
          <w:rFonts w:hint="default"/>
          <w:lang w:val="vi-VN"/>
        </w:rPr>
      </w:pPr>
      <w:r>
        <w:rPr>
          <w:rFonts w:hint="default"/>
          <w:lang w:val="vi-VN"/>
        </w:rPr>
        <w:t xml:space="preserve">                      ),</w:t>
      </w:r>
    </w:p>
    <w:p w14:paraId="64B86BFE">
      <w:pPr>
        <w:rPr>
          <w:rFonts w:hint="default"/>
          <w:lang w:val="vi-VN"/>
        </w:rPr>
      </w:pPr>
      <w:r>
        <w:rPr>
          <w:rFonts w:hint="default"/>
          <w:lang w:val="vi-VN"/>
        </w:rPr>
        <w:t xml:space="preserve">                    ),</w:t>
      </w:r>
    </w:p>
    <w:p w14:paraId="12954D33">
      <w:pPr>
        <w:rPr>
          <w:rFonts w:hint="default"/>
          <w:lang w:val="vi-VN"/>
        </w:rPr>
      </w:pPr>
    </w:p>
    <w:p w14:paraId="61FAFA7C">
      <w:pPr>
        <w:rPr>
          <w:rFonts w:hint="default"/>
          <w:lang w:val="vi-VN"/>
        </w:rPr>
      </w:pPr>
      <w:r>
        <w:rPr>
          <w:rFonts w:hint="default"/>
          <w:lang w:val="vi-VN"/>
        </w:rPr>
        <w:t xml:space="preserve">                    const SizedBox(height: 20),</w:t>
      </w:r>
    </w:p>
    <w:p w14:paraId="6699A603">
      <w:pPr>
        <w:rPr>
          <w:rFonts w:hint="default"/>
          <w:lang w:val="vi-VN"/>
        </w:rPr>
      </w:pPr>
    </w:p>
    <w:p w14:paraId="2F57994F">
      <w:pPr>
        <w:rPr>
          <w:rFonts w:hint="default"/>
          <w:lang w:val="vi-VN"/>
        </w:rPr>
      </w:pPr>
      <w:r>
        <w:rPr>
          <w:rFonts w:hint="default"/>
          <w:lang w:val="vi-VN"/>
        </w:rPr>
        <w:t xml:space="preserve">                    const ListTile(</w:t>
      </w:r>
    </w:p>
    <w:p w14:paraId="67C77A95">
      <w:pPr>
        <w:rPr>
          <w:rFonts w:hint="default"/>
          <w:lang w:val="vi-VN"/>
        </w:rPr>
      </w:pPr>
      <w:r>
        <w:rPr>
          <w:rFonts w:hint="default"/>
          <w:lang w:val="vi-VN"/>
        </w:rPr>
        <w:t xml:space="preserve">                      leading: Icon(Icons.access_time, color: Colors.blue),</w:t>
      </w:r>
    </w:p>
    <w:p w14:paraId="573C6C4C">
      <w:pPr>
        <w:rPr>
          <w:rFonts w:hint="default"/>
          <w:lang w:val="vi-VN"/>
        </w:rPr>
      </w:pPr>
      <w:r>
        <w:rPr>
          <w:rFonts w:hint="default"/>
          <w:lang w:val="vi-VN"/>
        </w:rPr>
        <w:t xml:space="preserve">                      title: Text("08:00 - 11:30"),</w:t>
      </w:r>
    </w:p>
    <w:p w14:paraId="22B08137">
      <w:pPr>
        <w:rPr>
          <w:rFonts w:hint="default"/>
          <w:lang w:val="vi-VN"/>
        </w:rPr>
      </w:pPr>
      <w:r>
        <w:rPr>
          <w:rFonts w:hint="default"/>
          <w:lang w:val="vi-VN"/>
        </w:rPr>
        <w:t xml:space="preserve">                      subtitle: Text("Học Flutter"),</w:t>
      </w:r>
    </w:p>
    <w:p w14:paraId="1ABF22A8">
      <w:pPr>
        <w:rPr>
          <w:rFonts w:hint="default"/>
          <w:lang w:val="vi-VN"/>
        </w:rPr>
      </w:pPr>
      <w:r>
        <w:rPr>
          <w:rFonts w:hint="default"/>
          <w:lang w:val="vi-VN"/>
        </w:rPr>
        <w:t xml:space="preserve">                    ),</w:t>
      </w:r>
    </w:p>
    <w:p w14:paraId="1AF35CDF">
      <w:pPr>
        <w:rPr>
          <w:rFonts w:hint="default"/>
          <w:lang w:val="vi-VN"/>
        </w:rPr>
      </w:pPr>
    </w:p>
    <w:p w14:paraId="62ED39D8">
      <w:pPr>
        <w:rPr>
          <w:rFonts w:hint="default"/>
          <w:lang w:val="vi-VN"/>
        </w:rPr>
      </w:pPr>
      <w:r>
        <w:rPr>
          <w:rFonts w:hint="default"/>
          <w:lang w:val="vi-VN"/>
        </w:rPr>
        <w:t xml:space="preserve">                    const ListTile(</w:t>
      </w:r>
    </w:p>
    <w:p w14:paraId="3EF7CD6C">
      <w:pPr>
        <w:rPr>
          <w:rFonts w:hint="default"/>
          <w:lang w:val="vi-VN"/>
        </w:rPr>
      </w:pPr>
      <w:r>
        <w:rPr>
          <w:rFonts w:hint="default"/>
          <w:lang w:val="vi-VN"/>
        </w:rPr>
        <w:t xml:space="preserve">                      leading: Icon(Icons.restaurant, color: Colors.orange),</w:t>
      </w:r>
    </w:p>
    <w:p w14:paraId="3282C13D">
      <w:pPr>
        <w:rPr>
          <w:rFonts w:hint="default"/>
          <w:lang w:val="vi-VN"/>
        </w:rPr>
      </w:pPr>
      <w:r>
        <w:rPr>
          <w:rFonts w:hint="default"/>
          <w:lang w:val="vi-VN"/>
        </w:rPr>
        <w:t xml:space="preserve">                      title: Text("11:30 - 13:00"),</w:t>
      </w:r>
    </w:p>
    <w:p w14:paraId="46E30BD8">
      <w:pPr>
        <w:rPr>
          <w:rFonts w:hint="default"/>
          <w:lang w:val="vi-VN"/>
        </w:rPr>
      </w:pPr>
      <w:r>
        <w:rPr>
          <w:rFonts w:hint="default"/>
          <w:lang w:val="vi-VN"/>
        </w:rPr>
        <w:t xml:space="preserve">                      subtitle: Text("Nghỉ trưa"),</w:t>
      </w:r>
    </w:p>
    <w:p w14:paraId="57DA6F56">
      <w:pPr>
        <w:rPr>
          <w:rFonts w:hint="default"/>
          <w:lang w:val="vi-VN"/>
        </w:rPr>
      </w:pPr>
      <w:r>
        <w:rPr>
          <w:rFonts w:hint="default"/>
          <w:lang w:val="vi-VN"/>
        </w:rPr>
        <w:t xml:space="preserve">                    ),</w:t>
      </w:r>
    </w:p>
    <w:p w14:paraId="0EE723F2">
      <w:pPr>
        <w:rPr>
          <w:rFonts w:hint="default"/>
          <w:lang w:val="vi-VN"/>
        </w:rPr>
      </w:pPr>
    </w:p>
    <w:p w14:paraId="78C5BE73">
      <w:pPr>
        <w:rPr>
          <w:rFonts w:hint="default"/>
          <w:lang w:val="vi-VN"/>
        </w:rPr>
      </w:pPr>
      <w:r>
        <w:rPr>
          <w:rFonts w:hint="default"/>
          <w:lang w:val="vi-VN"/>
        </w:rPr>
        <w:t xml:space="preserve">                    const ListTile(</w:t>
      </w:r>
    </w:p>
    <w:p w14:paraId="484B573D">
      <w:pPr>
        <w:rPr>
          <w:rFonts w:hint="default"/>
          <w:lang w:val="vi-VN"/>
        </w:rPr>
      </w:pPr>
      <w:r>
        <w:rPr>
          <w:rFonts w:hint="default"/>
          <w:lang w:val="vi-VN"/>
        </w:rPr>
        <w:t xml:space="preserve">                      leading: Icon(Icons.computer, color: Colors.purple),</w:t>
      </w:r>
    </w:p>
    <w:p w14:paraId="1C406468">
      <w:pPr>
        <w:rPr>
          <w:rFonts w:hint="default"/>
          <w:lang w:val="vi-VN"/>
        </w:rPr>
      </w:pPr>
      <w:r>
        <w:rPr>
          <w:rFonts w:hint="default"/>
          <w:lang w:val="vi-VN"/>
        </w:rPr>
        <w:t xml:space="preserve">                      title: Text("13:00 - 17:00"),</w:t>
      </w:r>
    </w:p>
    <w:p w14:paraId="492EF8BF">
      <w:pPr>
        <w:rPr>
          <w:rFonts w:hint="default"/>
          <w:lang w:val="vi-VN"/>
        </w:rPr>
      </w:pPr>
      <w:r>
        <w:rPr>
          <w:rFonts w:hint="default"/>
          <w:lang w:val="vi-VN"/>
        </w:rPr>
        <w:t xml:space="preserve">                      subtitle: Text("Lập trình dự án"),</w:t>
      </w:r>
    </w:p>
    <w:p w14:paraId="61666A4B">
      <w:pPr>
        <w:rPr>
          <w:rFonts w:hint="default"/>
          <w:lang w:val="vi-VN"/>
        </w:rPr>
      </w:pPr>
      <w:r>
        <w:rPr>
          <w:rFonts w:hint="default"/>
          <w:lang w:val="vi-VN"/>
        </w:rPr>
        <w:t xml:space="preserve">                    ),</w:t>
      </w:r>
    </w:p>
    <w:p w14:paraId="51AAF5AB">
      <w:pPr>
        <w:rPr>
          <w:rFonts w:hint="default"/>
          <w:lang w:val="vi-VN"/>
        </w:rPr>
      </w:pPr>
    </w:p>
    <w:p w14:paraId="713576CB">
      <w:pPr>
        <w:rPr>
          <w:rFonts w:hint="default"/>
          <w:lang w:val="vi-VN"/>
        </w:rPr>
      </w:pPr>
      <w:r>
        <w:rPr>
          <w:rFonts w:hint="default"/>
          <w:lang w:val="vi-VN"/>
        </w:rPr>
        <w:t xml:space="preserve">                    const ListTile(</w:t>
      </w:r>
    </w:p>
    <w:p w14:paraId="1EBC4DAC">
      <w:pPr>
        <w:rPr>
          <w:rFonts w:hint="default"/>
          <w:lang w:val="vi-VN"/>
        </w:rPr>
      </w:pPr>
      <w:r>
        <w:rPr>
          <w:rFonts w:hint="default"/>
          <w:lang w:val="vi-VN"/>
        </w:rPr>
        <w:t xml:space="preserve">                      leading: Icon(Icons.home, color: Colors.red),</w:t>
      </w:r>
    </w:p>
    <w:p w14:paraId="0D4C7F50">
      <w:pPr>
        <w:rPr>
          <w:rFonts w:hint="default"/>
          <w:lang w:val="vi-VN"/>
        </w:rPr>
      </w:pPr>
      <w:r>
        <w:rPr>
          <w:rFonts w:hint="default"/>
          <w:lang w:val="vi-VN"/>
        </w:rPr>
        <w:t xml:space="preserve">                      title: Text("Tối"),</w:t>
      </w:r>
    </w:p>
    <w:p w14:paraId="0324CD88">
      <w:pPr>
        <w:rPr>
          <w:rFonts w:hint="default"/>
          <w:lang w:val="vi-VN"/>
        </w:rPr>
      </w:pPr>
      <w:r>
        <w:rPr>
          <w:rFonts w:hint="default"/>
          <w:lang w:val="vi-VN"/>
        </w:rPr>
        <w:t xml:space="preserve">                      subtitle: Text("Về nhà nghỉ ngơi"),</w:t>
      </w:r>
    </w:p>
    <w:p w14:paraId="1FA09B68">
      <w:pPr>
        <w:rPr>
          <w:rFonts w:hint="default"/>
          <w:lang w:val="vi-VN"/>
        </w:rPr>
      </w:pPr>
      <w:r>
        <w:rPr>
          <w:rFonts w:hint="default"/>
          <w:lang w:val="vi-VN"/>
        </w:rPr>
        <w:t xml:space="preserve">                    ),</w:t>
      </w:r>
    </w:p>
    <w:p w14:paraId="33E900DF">
      <w:pPr>
        <w:rPr>
          <w:rFonts w:hint="default"/>
          <w:lang w:val="vi-VN"/>
        </w:rPr>
      </w:pPr>
      <w:r>
        <w:rPr>
          <w:rFonts w:hint="default"/>
          <w:lang w:val="vi-VN"/>
        </w:rPr>
        <w:t xml:space="preserve">                  ],</w:t>
      </w:r>
    </w:p>
    <w:p w14:paraId="78144A78">
      <w:pPr>
        <w:rPr>
          <w:rFonts w:hint="default"/>
          <w:lang w:val="vi-VN"/>
        </w:rPr>
      </w:pPr>
      <w:r>
        <w:rPr>
          <w:rFonts w:hint="default"/>
          <w:lang w:val="vi-VN"/>
        </w:rPr>
        <w:t xml:space="preserve">                ),</w:t>
      </w:r>
    </w:p>
    <w:p w14:paraId="7E788FB2">
      <w:pPr>
        <w:rPr>
          <w:rFonts w:hint="default"/>
          <w:lang w:val="vi-VN"/>
        </w:rPr>
      </w:pPr>
      <w:r>
        <w:rPr>
          <w:rFonts w:hint="default"/>
          <w:lang w:val="vi-VN"/>
        </w:rPr>
        <w:t xml:space="preserve">              ),</w:t>
      </w:r>
    </w:p>
    <w:p w14:paraId="66285050">
      <w:pPr>
        <w:rPr>
          <w:rFonts w:hint="default"/>
          <w:lang w:val="vi-VN"/>
        </w:rPr>
      </w:pPr>
      <w:r>
        <w:rPr>
          <w:rFonts w:hint="default"/>
          <w:lang w:val="vi-VN"/>
        </w:rPr>
        <w:t xml:space="preserve">            ),</w:t>
      </w:r>
    </w:p>
    <w:p w14:paraId="69E1FB56">
      <w:pPr>
        <w:rPr>
          <w:rFonts w:hint="default"/>
          <w:lang w:val="vi-VN"/>
        </w:rPr>
      </w:pPr>
      <w:r>
        <w:rPr>
          <w:rFonts w:hint="default"/>
          <w:lang w:val="vi-VN"/>
        </w:rPr>
        <w:t xml:space="preserve">          ],</w:t>
      </w:r>
    </w:p>
    <w:p w14:paraId="67B1533C">
      <w:pPr>
        <w:rPr>
          <w:rFonts w:hint="default"/>
          <w:lang w:val="vi-VN"/>
        </w:rPr>
      </w:pPr>
      <w:r>
        <w:rPr>
          <w:rFonts w:hint="default"/>
          <w:lang w:val="vi-VN"/>
        </w:rPr>
        <w:t xml:space="preserve">        ),</w:t>
      </w:r>
    </w:p>
    <w:p w14:paraId="59C338F7">
      <w:pPr>
        <w:rPr>
          <w:rFonts w:hint="default"/>
          <w:lang w:val="vi-VN"/>
        </w:rPr>
      </w:pPr>
      <w:r>
        <w:rPr>
          <w:rFonts w:hint="default"/>
          <w:lang w:val="vi-VN"/>
        </w:rPr>
        <w:t xml:space="preserve">      ),</w:t>
      </w:r>
    </w:p>
    <w:p w14:paraId="4D31578C">
      <w:pPr>
        <w:rPr>
          <w:rFonts w:hint="default"/>
          <w:lang w:val="vi-VN"/>
        </w:rPr>
      </w:pPr>
      <w:r>
        <w:rPr>
          <w:rFonts w:hint="default"/>
          <w:lang w:val="vi-VN"/>
        </w:rPr>
        <w:t xml:space="preserve">    );</w:t>
      </w:r>
    </w:p>
    <w:p w14:paraId="2D070C9D">
      <w:pPr>
        <w:rPr>
          <w:rFonts w:hint="default"/>
          <w:lang w:val="vi-VN"/>
        </w:rPr>
      </w:pPr>
      <w:r>
        <w:rPr>
          <w:rFonts w:hint="default"/>
          <w:lang w:val="vi-VN"/>
        </w:rPr>
        <w:t xml:space="preserve">  }</w:t>
      </w:r>
    </w:p>
    <w:p w14:paraId="2046E58B">
      <w:pPr>
        <w:rPr>
          <w:rFonts w:hint="default"/>
          <w:lang w:val="vi-VN"/>
        </w:rPr>
      </w:pPr>
      <w:r>
        <w:rPr>
          <w:rFonts w:hint="default"/>
          <w:lang w:val="vi-VN"/>
        </w:rPr>
        <w:t>}</w:t>
      </w:r>
    </w:p>
    <w:p w14:paraId="2CAD47B3">
      <w:pPr>
        <w:rPr>
          <w:rFonts w:hint="default"/>
          <w:lang w:val="vi-VN"/>
        </w:rPr>
      </w:pPr>
      <w:r>
        <w:rPr>
          <w:rFonts w:hint="default"/>
          <w:lang w:val="vi-VN"/>
        </w:rPr>
        <w:br w:type="textWrapping"/>
      </w:r>
      <w:r>
        <w:rPr>
          <w:rFonts w:hint="default"/>
          <w:lang w:val="vi-VN"/>
        </w:rPr>
        <w:t>Main.dart</w:t>
      </w:r>
    </w:p>
    <w:p w14:paraId="14458A87">
      <w:pPr>
        <w:rPr>
          <w:rFonts w:hint="default"/>
          <w:lang w:val="vi-VN"/>
        </w:rPr>
      </w:pPr>
      <w:r>
        <w:rPr>
          <w:rFonts w:hint="default"/>
          <w:lang w:val="vi-VN"/>
        </w:rPr>
        <w:t>import 'package:flutter/material.dart';</w:t>
      </w:r>
    </w:p>
    <w:p w14:paraId="4750D91F">
      <w:pPr>
        <w:rPr>
          <w:rFonts w:hint="default"/>
          <w:lang w:val="vi-VN"/>
        </w:rPr>
      </w:pPr>
    </w:p>
    <w:p w14:paraId="5F92AD62">
      <w:pPr>
        <w:rPr>
          <w:rFonts w:hint="default"/>
          <w:lang w:val="vi-VN"/>
        </w:rPr>
      </w:pPr>
      <w:r>
        <w:rPr>
          <w:rFonts w:hint="default"/>
          <w:lang w:val="vi-VN"/>
        </w:rPr>
        <w:t>import 'user_status_demo.dart';</w:t>
      </w:r>
    </w:p>
    <w:p w14:paraId="225FDCBE">
      <w:pPr>
        <w:rPr>
          <w:rFonts w:hint="default"/>
          <w:lang w:val="vi-VN"/>
        </w:rPr>
      </w:pPr>
    </w:p>
    <w:p w14:paraId="3B4DB7D6">
      <w:pPr>
        <w:rPr>
          <w:rFonts w:hint="default"/>
          <w:lang w:val="vi-VN"/>
        </w:rPr>
      </w:pPr>
      <w:r>
        <w:rPr>
          <w:rFonts w:hint="default"/>
          <w:lang w:val="vi-VN"/>
        </w:rPr>
        <w:t>void main() {</w:t>
      </w:r>
    </w:p>
    <w:p w14:paraId="5B52BF58">
      <w:pPr>
        <w:rPr>
          <w:rFonts w:hint="default"/>
          <w:lang w:val="vi-VN"/>
        </w:rPr>
      </w:pPr>
      <w:r>
        <w:rPr>
          <w:rFonts w:hint="default"/>
          <w:lang w:val="vi-VN"/>
        </w:rPr>
        <w:t xml:space="preserve">  runApp(const MyApp());</w:t>
      </w:r>
    </w:p>
    <w:p w14:paraId="5C169B80">
      <w:pPr>
        <w:rPr>
          <w:rFonts w:hint="default"/>
          <w:lang w:val="vi-VN"/>
        </w:rPr>
      </w:pPr>
      <w:r>
        <w:rPr>
          <w:rFonts w:hint="default"/>
          <w:lang w:val="vi-VN"/>
        </w:rPr>
        <w:t>}</w:t>
      </w:r>
    </w:p>
    <w:p w14:paraId="10B69B0F">
      <w:pPr>
        <w:rPr>
          <w:rFonts w:hint="default"/>
          <w:lang w:val="vi-VN"/>
        </w:rPr>
      </w:pPr>
    </w:p>
    <w:p w14:paraId="71600B34">
      <w:pPr>
        <w:rPr>
          <w:rFonts w:hint="default"/>
          <w:lang w:val="vi-VN"/>
        </w:rPr>
      </w:pPr>
      <w:r>
        <w:rPr>
          <w:rFonts w:hint="default"/>
          <w:lang w:val="vi-VN"/>
        </w:rPr>
        <w:t>class MyApp extends StatelessWidget {</w:t>
      </w:r>
    </w:p>
    <w:p w14:paraId="1FD10860">
      <w:pPr>
        <w:rPr>
          <w:rFonts w:hint="default"/>
          <w:lang w:val="vi-VN"/>
        </w:rPr>
      </w:pPr>
      <w:r>
        <w:rPr>
          <w:rFonts w:hint="default"/>
          <w:lang w:val="vi-VN"/>
        </w:rPr>
        <w:t xml:space="preserve">  const MyApp({super.key});</w:t>
      </w:r>
    </w:p>
    <w:p w14:paraId="1515AAD9">
      <w:pPr>
        <w:rPr>
          <w:rFonts w:hint="default"/>
          <w:lang w:val="vi-VN"/>
        </w:rPr>
      </w:pPr>
    </w:p>
    <w:p w14:paraId="495BE514">
      <w:pPr>
        <w:rPr>
          <w:rFonts w:hint="default"/>
          <w:lang w:val="vi-VN"/>
        </w:rPr>
      </w:pPr>
      <w:r>
        <w:rPr>
          <w:rFonts w:hint="default"/>
          <w:lang w:val="vi-VN"/>
        </w:rPr>
        <w:t xml:space="preserve">  @override</w:t>
      </w:r>
    </w:p>
    <w:p w14:paraId="026DC23B">
      <w:pPr>
        <w:rPr>
          <w:rFonts w:hint="default"/>
          <w:lang w:val="vi-VN"/>
        </w:rPr>
      </w:pPr>
      <w:r>
        <w:rPr>
          <w:rFonts w:hint="default"/>
          <w:lang w:val="vi-VN"/>
        </w:rPr>
        <w:t xml:space="preserve">  Widget build(BuildContext context) {</w:t>
      </w:r>
    </w:p>
    <w:p w14:paraId="779DD747">
      <w:pPr>
        <w:rPr>
          <w:rFonts w:hint="default"/>
          <w:lang w:val="vi-VN"/>
        </w:rPr>
      </w:pPr>
      <w:r>
        <w:rPr>
          <w:rFonts w:hint="default"/>
          <w:lang w:val="vi-VN"/>
        </w:rPr>
        <w:t xml:space="preserve">    return const MaterialApp(</w:t>
      </w:r>
    </w:p>
    <w:p w14:paraId="1EC24D99">
      <w:pPr>
        <w:rPr>
          <w:rFonts w:hint="default"/>
          <w:lang w:val="vi-VN"/>
        </w:rPr>
      </w:pPr>
      <w:r>
        <w:rPr>
          <w:rFonts w:hint="default"/>
          <w:lang w:val="vi-VN"/>
        </w:rPr>
        <w:t xml:space="preserve">      debugShowCheckedModeBanner: false,</w:t>
      </w:r>
    </w:p>
    <w:p w14:paraId="3ABA3F0B">
      <w:pPr>
        <w:rPr>
          <w:rFonts w:hint="default"/>
          <w:lang w:val="vi-VN"/>
        </w:rPr>
      </w:pPr>
      <w:r>
        <w:rPr>
          <w:rFonts w:hint="default"/>
          <w:lang w:val="vi-VN"/>
        </w:rPr>
        <w:t xml:space="preserve">      home: UserStatusDemo(),</w:t>
      </w:r>
    </w:p>
    <w:p w14:paraId="7E8CCACD">
      <w:pPr>
        <w:rPr>
          <w:rFonts w:hint="default"/>
          <w:lang w:val="vi-VN"/>
        </w:rPr>
      </w:pPr>
      <w:r>
        <w:rPr>
          <w:rFonts w:hint="default"/>
          <w:lang w:val="vi-VN"/>
        </w:rPr>
        <w:t xml:space="preserve">    );</w:t>
      </w:r>
    </w:p>
    <w:p w14:paraId="5D177D5D">
      <w:pPr>
        <w:rPr>
          <w:rFonts w:hint="default"/>
          <w:lang w:val="vi-VN"/>
        </w:rPr>
      </w:pPr>
      <w:r>
        <w:rPr>
          <w:rFonts w:hint="default"/>
          <w:lang w:val="vi-VN"/>
        </w:rPr>
        <w:t xml:space="preserve">  }</w:t>
      </w:r>
    </w:p>
    <w:p w14:paraId="1C94FC65">
      <w:pPr>
        <w:rPr>
          <w:rFonts w:hint="default"/>
          <w:lang w:val="vi-VN"/>
        </w:rPr>
      </w:pPr>
      <w:r>
        <w:rPr>
          <w:rFonts w:hint="default"/>
          <w:lang w:val="vi-VN"/>
        </w:rPr>
        <w:t>}</w:t>
      </w:r>
    </w:p>
    <w:p w14:paraId="700D04DC">
      <w:pPr>
        <w:rPr>
          <w:rFonts w:hint="default"/>
          <w:lang w:val="vi-VN"/>
        </w:rPr>
      </w:pPr>
    </w:p>
    <w:p w14:paraId="75CC33DE">
      <w:pPr>
        <w:rPr>
          <w:rFonts w:hint="default"/>
          <w:lang w:val="vi-VN"/>
        </w:rPr>
      </w:pPr>
    </w:p>
    <w:p w14:paraId="7B24C5CB">
      <w:pPr>
        <w:rPr>
          <w:rFonts w:hint="default"/>
          <w:lang w:val="vi-VN"/>
        </w:rPr>
      </w:pPr>
    </w:p>
    <w:p w14:paraId="3DAA227A">
      <w:pPr>
        <w:rPr>
          <w:rFonts w:hint="default"/>
          <w:lang w:val="vi-VN"/>
        </w:rPr>
      </w:pPr>
      <w:r>
        <w:rPr>
          <w:rFonts w:hint="default"/>
          <w:lang w:val="vi-VN"/>
        </w:rPr>
        <w:t>Bài tập về nhà</w:t>
      </w:r>
    </w:p>
    <w:p w14:paraId="3DC92890">
      <w:pPr>
        <w:rPr>
          <w:rFonts w:hint="default"/>
          <w:lang w:val="vi-VN"/>
        </w:rPr>
      </w:pPr>
      <w:r>
        <w:rPr>
          <w:rFonts w:hint="default"/>
          <w:lang w:val="vi-VN"/>
        </w:rPr>
        <w:t>bài4</w:t>
      </w:r>
    </w:p>
    <w:p w14:paraId="7C654665">
      <w:pPr>
        <w:rPr>
          <w:rFonts w:hint="default"/>
          <w:lang w:val="vi-VN"/>
        </w:rPr>
      </w:pPr>
      <w:r>
        <w:drawing>
          <wp:inline distT="0" distB="0" distL="114300" distR="114300">
            <wp:extent cx="5266055" cy="2811145"/>
            <wp:effectExtent l="0" t="0" r="6985" b="825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5"/>
                    <a:stretch>
                      <a:fillRect/>
                    </a:stretch>
                  </pic:blipFill>
                  <pic:spPr>
                    <a:xfrm>
                      <a:off x="0" y="0"/>
                      <a:ext cx="5266055" cy="2811145"/>
                    </a:xfrm>
                    <a:prstGeom prst="rect">
                      <a:avLst/>
                    </a:prstGeom>
                    <a:noFill/>
                    <a:ln>
                      <a:noFill/>
                    </a:ln>
                  </pic:spPr>
                </pic:pic>
              </a:graphicData>
            </a:graphic>
          </wp:inline>
        </w:drawing>
      </w:r>
    </w:p>
    <w:p w14:paraId="0E78CFAB">
      <w:pPr>
        <w:rPr>
          <w:rFonts w:hint="default"/>
          <w:lang w:val="vi-VN"/>
        </w:rPr>
      </w:pPr>
      <w:r>
        <w:rPr>
          <w:rFonts w:hint="default"/>
          <w:lang w:val="vi-VN"/>
        </w:rPr>
        <w:t>wallet_demo.dart</w:t>
      </w:r>
    </w:p>
    <w:p w14:paraId="35099183">
      <w:pPr>
        <w:rPr>
          <w:rFonts w:hint="default"/>
          <w:lang w:val="vi-VN"/>
        </w:rPr>
      </w:pPr>
    </w:p>
    <w:p w14:paraId="58424307">
      <w:pPr>
        <w:rPr>
          <w:rFonts w:hint="default"/>
          <w:lang w:val="vi-VN"/>
        </w:rPr>
      </w:pPr>
      <w:r>
        <w:rPr>
          <w:rFonts w:hint="default"/>
          <w:lang w:val="vi-VN"/>
        </w:rPr>
        <w:t>Main.dart</w:t>
      </w:r>
    </w:p>
    <w:p w14:paraId="6409FE24">
      <w:pPr>
        <w:rPr>
          <w:rFonts w:hint="default"/>
          <w:lang w:val="vi-VN"/>
        </w:rPr>
      </w:pPr>
      <w:r>
        <w:rPr>
          <w:rFonts w:hint="default"/>
          <w:lang w:val="vi-VN"/>
        </w:rPr>
        <w:t>import 'package:flutter/material.dart';</w:t>
      </w:r>
    </w:p>
    <w:p w14:paraId="3CCC29DF">
      <w:pPr>
        <w:rPr>
          <w:rFonts w:hint="default"/>
          <w:lang w:val="vi-VN"/>
        </w:rPr>
      </w:pPr>
      <w:r>
        <w:rPr>
          <w:rFonts w:hint="default"/>
          <w:lang w:val="vi-VN"/>
        </w:rPr>
        <w:t>import 'wallet_demo.dart';</w:t>
      </w:r>
    </w:p>
    <w:p w14:paraId="172A708E">
      <w:pPr>
        <w:rPr>
          <w:rFonts w:hint="default"/>
          <w:lang w:val="vi-VN"/>
        </w:rPr>
      </w:pPr>
    </w:p>
    <w:p w14:paraId="694841E0">
      <w:pPr>
        <w:rPr>
          <w:rFonts w:hint="default"/>
          <w:lang w:val="vi-VN"/>
        </w:rPr>
      </w:pPr>
      <w:r>
        <w:rPr>
          <w:rFonts w:hint="default"/>
          <w:lang w:val="vi-VN"/>
        </w:rPr>
        <w:t>void main() {</w:t>
      </w:r>
    </w:p>
    <w:p w14:paraId="756F6304">
      <w:pPr>
        <w:rPr>
          <w:rFonts w:hint="default"/>
          <w:lang w:val="vi-VN"/>
        </w:rPr>
      </w:pPr>
      <w:r>
        <w:rPr>
          <w:rFonts w:hint="default"/>
          <w:lang w:val="vi-VN"/>
        </w:rPr>
        <w:t xml:space="preserve">  runApp(const MyApp());</w:t>
      </w:r>
    </w:p>
    <w:p w14:paraId="522C9EBE">
      <w:pPr>
        <w:rPr>
          <w:rFonts w:hint="default"/>
          <w:lang w:val="vi-VN"/>
        </w:rPr>
      </w:pPr>
      <w:r>
        <w:rPr>
          <w:rFonts w:hint="default"/>
          <w:lang w:val="vi-VN"/>
        </w:rPr>
        <w:t>}</w:t>
      </w:r>
    </w:p>
    <w:p w14:paraId="0FD7A364">
      <w:pPr>
        <w:rPr>
          <w:rFonts w:hint="default"/>
          <w:lang w:val="vi-VN"/>
        </w:rPr>
      </w:pPr>
    </w:p>
    <w:p w14:paraId="077D27DB">
      <w:pPr>
        <w:rPr>
          <w:rFonts w:hint="default"/>
          <w:lang w:val="vi-VN"/>
        </w:rPr>
      </w:pPr>
      <w:r>
        <w:rPr>
          <w:rFonts w:hint="default"/>
          <w:lang w:val="vi-VN"/>
        </w:rPr>
        <w:t>class MyApp extends StatelessWidget {</w:t>
      </w:r>
    </w:p>
    <w:p w14:paraId="73972E91">
      <w:pPr>
        <w:rPr>
          <w:rFonts w:hint="default"/>
          <w:lang w:val="vi-VN"/>
        </w:rPr>
      </w:pPr>
      <w:r>
        <w:rPr>
          <w:rFonts w:hint="default"/>
          <w:lang w:val="vi-VN"/>
        </w:rPr>
        <w:t xml:space="preserve">  const MyApp({super.key});</w:t>
      </w:r>
    </w:p>
    <w:p w14:paraId="18AD49EB">
      <w:pPr>
        <w:rPr>
          <w:rFonts w:hint="default"/>
          <w:lang w:val="vi-VN"/>
        </w:rPr>
      </w:pPr>
    </w:p>
    <w:p w14:paraId="53C6F343">
      <w:pPr>
        <w:rPr>
          <w:rFonts w:hint="default"/>
          <w:lang w:val="vi-VN"/>
        </w:rPr>
      </w:pPr>
      <w:r>
        <w:rPr>
          <w:rFonts w:hint="default"/>
          <w:lang w:val="vi-VN"/>
        </w:rPr>
        <w:t xml:space="preserve">  @override</w:t>
      </w:r>
    </w:p>
    <w:p w14:paraId="7EF22056">
      <w:pPr>
        <w:rPr>
          <w:rFonts w:hint="default"/>
          <w:lang w:val="vi-VN"/>
        </w:rPr>
      </w:pPr>
      <w:r>
        <w:rPr>
          <w:rFonts w:hint="default"/>
          <w:lang w:val="vi-VN"/>
        </w:rPr>
        <w:t xml:space="preserve">  Widget build(BuildContext context) {</w:t>
      </w:r>
    </w:p>
    <w:p w14:paraId="20FE2FF7">
      <w:pPr>
        <w:rPr>
          <w:rFonts w:hint="default"/>
          <w:lang w:val="vi-VN"/>
        </w:rPr>
      </w:pPr>
      <w:r>
        <w:rPr>
          <w:rFonts w:hint="default"/>
          <w:lang w:val="vi-VN"/>
        </w:rPr>
        <w:t xml:space="preserve">    return const MaterialApp(</w:t>
      </w:r>
    </w:p>
    <w:p w14:paraId="038F7C42">
      <w:pPr>
        <w:rPr>
          <w:rFonts w:hint="default"/>
          <w:lang w:val="vi-VN"/>
        </w:rPr>
      </w:pPr>
      <w:r>
        <w:rPr>
          <w:rFonts w:hint="default"/>
          <w:lang w:val="vi-VN"/>
        </w:rPr>
        <w:t xml:space="preserve">      debugShowCheckedModeBanner: false,</w:t>
      </w:r>
    </w:p>
    <w:p w14:paraId="42A4F88C">
      <w:pPr>
        <w:rPr>
          <w:rFonts w:hint="default"/>
          <w:lang w:val="vi-VN"/>
        </w:rPr>
      </w:pPr>
      <w:r>
        <w:rPr>
          <w:rFonts w:hint="default"/>
          <w:lang w:val="vi-VN"/>
        </w:rPr>
        <w:t xml:space="preserve">      home: WalletDemo(),</w:t>
      </w:r>
    </w:p>
    <w:p w14:paraId="7F0A3838">
      <w:pPr>
        <w:rPr>
          <w:rFonts w:hint="default"/>
          <w:lang w:val="vi-VN"/>
        </w:rPr>
      </w:pPr>
      <w:r>
        <w:rPr>
          <w:rFonts w:hint="default"/>
          <w:lang w:val="vi-VN"/>
        </w:rPr>
        <w:t xml:space="preserve">    );</w:t>
      </w:r>
    </w:p>
    <w:p w14:paraId="32FC301A">
      <w:pPr>
        <w:rPr>
          <w:rFonts w:hint="default"/>
          <w:lang w:val="vi-VN"/>
        </w:rPr>
      </w:pPr>
      <w:r>
        <w:rPr>
          <w:rFonts w:hint="default"/>
          <w:lang w:val="vi-VN"/>
        </w:rPr>
        <w:t xml:space="preserve">  }</w:t>
      </w:r>
    </w:p>
    <w:p w14:paraId="0BB21C71">
      <w:pPr>
        <w:rPr>
          <w:rFonts w:hint="default"/>
          <w:lang w:val="vi-VN"/>
        </w:rPr>
      </w:pPr>
      <w:r>
        <w:rPr>
          <w:rFonts w:hint="default"/>
          <w:lang w:val="vi-VN"/>
        </w:rPr>
        <w:t>}</w:t>
      </w:r>
    </w:p>
    <w:p w14:paraId="35E3067E">
      <w:pPr>
        <w:rPr>
          <w:rFonts w:hint="default"/>
          <w:lang w:val="vi-VN"/>
        </w:rPr>
      </w:pPr>
    </w:p>
    <w:p w14:paraId="75E225D3">
      <w:pPr>
        <w:rPr>
          <w:rFonts w:hint="default"/>
          <w:lang w:val="vi-VN"/>
        </w:rPr>
      </w:pPr>
    </w:p>
    <w:p w14:paraId="4878B4A2">
      <w:pPr>
        <w:rPr>
          <w:rFonts w:hint="default"/>
          <w:lang w:val="vi-VN"/>
        </w:rPr>
      </w:pPr>
    </w:p>
    <w:p w14:paraId="13E5198C">
      <w:pPr>
        <w:rPr>
          <w:rFonts w:hint="default"/>
          <w:lang w:val="vi-VN"/>
        </w:rPr>
      </w:pPr>
    </w:p>
    <w:p w14:paraId="2A2F2608">
      <w:pPr>
        <w:rPr>
          <w:rFonts w:hint="default"/>
          <w:lang w:val="vi-VN"/>
        </w:rPr>
      </w:pPr>
    </w:p>
    <w:p w14:paraId="1F503A5C">
      <w:pPr>
        <w:rPr>
          <w:rFonts w:hint="default"/>
          <w:lang w:val="vi-VN"/>
        </w:rPr>
      </w:pPr>
    </w:p>
    <w:p w14:paraId="4C0EF6E4">
      <w:pPr>
        <w:rPr>
          <w:rFonts w:hint="default"/>
          <w:lang w:val="vi-VN"/>
        </w:rPr>
      </w:pPr>
    </w:p>
    <w:p w14:paraId="196BEF46">
      <w:pPr>
        <w:rPr>
          <w:rFonts w:hint="default"/>
          <w:lang w:val="vi-VN"/>
        </w:rPr>
      </w:pPr>
    </w:p>
    <w:p w14:paraId="721A3886">
      <w:pPr>
        <w:rPr>
          <w:rFonts w:hint="default"/>
          <w:lang w:val="vi-VN"/>
        </w:rPr>
      </w:pPr>
    </w:p>
    <w:p w14:paraId="35A52F85">
      <w:pPr>
        <w:rPr>
          <w:rFonts w:hint="default"/>
          <w:lang w:val="vi-VN"/>
        </w:rPr>
      </w:pPr>
      <w:r>
        <w:rPr>
          <w:rFonts w:hint="default"/>
          <w:lang w:val="vi-VN"/>
        </w:rPr>
        <w:t>bài5</w:t>
      </w:r>
    </w:p>
    <w:p w14:paraId="52CD08E9">
      <w:pPr>
        <w:rPr>
          <w:rFonts w:hint="default"/>
          <w:lang w:val="vi-VN"/>
        </w:rPr>
      </w:pPr>
      <w:r>
        <w:drawing>
          <wp:inline distT="0" distB="0" distL="114300" distR="114300">
            <wp:extent cx="5271135" cy="2830195"/>
            <wp:effectExtent l="0" t="0" r="1905" b="444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6"/>
                    <a:stretch>
                      <a:fillRect/>
                    </a:stretch>
                  </pic:blipFill>
                  <pic:spPr>
                    <a:xfrm>
                      <a:off x="0" y="0"/>
                      <a:ext cx="5271135" cy="2830195"/>
                    </a:xfrm>
                    <a:prstGeom prst="rect">
                      <a:avLst/>
                    </a:prstGeom>
                    <a:noFill/>
                    <a:ln>
                      <a:noFill/>
                    </a:ln>
                  </pic:spPr>
                </pic:pic>
              </a:graphicData>
            </a:graphic>
          </wp:inline>
        </w:drawing>
      </w:r>
    </w:p>
    <w:p w14:paraId="40D97060">
      <w:pPr>
        <w:rPr>
          <w:rFonts w:hint="default"/>
          <w:lang w:val="vi-VN"/>
        </w:rPr>
      </w:pPr>
      <w:r>
        <w:rPr>
          <w:rFonts w:hint="default"/>
          <w:lang w:val="vi-VN"/>
        </w:rPr>
        <w:t>medical_demo.dart</w:t>
      </w:r>
    </w:p>
    <w:p w14:paraId="202C2B72">
      <w:pPr>
        <w:rPr>
          <w:rFonts w:hint="default"/>
          <w:lang w:val="vi-VN"/>
        </w:rPr>
      </w:pPr>
    </w:p>
    <w:p w14:paraId="6FA89C43">
      <w:pPr>
        <w:rPr>
          <w:rFonts w:hint="default"/>
          <w:lang w:val="vi-VN"/>
        </w:rPr>
      </w:pPr>
      <w:r>
        <w:rPr>
          <w:rFonts w:hint="default"/>
          <w:lang w:val="vi-VN"/>
        </w:rPr>
        <w:t>Main.dart</w:t>
      </w:r>
    </w:p>
    <w:p w14:paraId="449E690A">
      <w:pPr>
        <w:rPr>
          <w:rFonts w:hint="default"/>
          <w:lang w:val="vi-VN"/>
        </w:rPr>
      </w:pPr>
      <w:r>
        <w:rPr>
          <w:rFonts w:hint="default"/>
          <w:lang w:val="vi-VN"/>
        </w:rPr>
        <w:t>import 'package:flutter/material.dart';</w:t>
      </w:r>
    </w:p>
    <w:p w14:paraId="5789FA63">
      <w:pPr>
        <w:rPr>
          <w:rFonts w:hint="default"/>
          <w:lang w:val="vi-VN"/>
        </w:rPr>
      </w:pPr>
      <w:r>
        <w:rPr>
          <w:rFonts w:hint="default"/>
          <w:lang w:val="vi-VN"/>
        </w:rPr>
        <w:t>import 'medical_demo.dart';</w:t>
      </w:r>
    </w:p>
    <w:p w14:paraId="217F30E6">
      <w:pPr>
        <w:rPr>
          <w:rFonts w:hint="default"/>
          <w:lang w:val="vi-VN"/>
        </w:rPr>
      </w:pPr>
    </w:p>
    <w:p w14:paraId="60464036">
      <w:pPr>
        <w:rPr>
          <w:rFonts w:hint="default"/>
          <w:lang w:val="vi-VN"/>
        </w:rPr>
      </w:pPr>
      <w:r>
        <w:rPr>
          <w:rFonts w:hint="default"/>
          <w:lang w:val="vi-VN"/>
        </w:rPr>
        <w:t>void main() {</w:t>
      </w:r>
    </w:p>
    <w:p w14:paraId="2C4198E2">
      <w:pPr>
        <w:rPr>
          <w:rFonts w:hint="default"/>
          <w:lang w:val="vi-VN"/>
        </w:rPr>
      </w:pPr>
      <w:r>
        <w:rPr>
          <w:rFonts w:hint="default"/>
          <w:lang w:val="vi-VN"/>
        </w:rPr>
        <w:t xml:space="preserve">  runApp(const MyApp());</w:t>
      </w:r>
    </w:p>
    <w:p w14:paraId="78DC6919">
      <w:pPr>
        <w:rPr>
          <w:rFonts w:hint="default"/>
          <w:lang w:val="vi-VN"/>
        </w:rPr>
      </w:pPr>
      <w:r>
        <w:rPr>
          <w:rFonts w:hint="default"/>
          <w:lang w:val="vi-VN"/>
        </w:rPr>
        <w:t>}</w:t>
      </w:r>
    </w:p>
    <w:p w14:paraId="44814CE6">
      <w:pPr>
        <w:rPr>
          <w:rFonts w:hint="default"/>
          <w:lang w:val="vi-VN"/>
        </w:rPr>
      </w:pPr>
    </w:p>
    <w:p w14:paraId="51565CC3">
      <w:pPr>
        <w:rPr>
          <w:rFonts w:hint="default"/>
          <w:lang w:val="vi-VN"/>
        </w:rPr>
      </w:pPr>
      <w:r>
        <w:rPr>
          <w:rFonts w:hint="default"/>
          <w:lang w:val="vi-VN"/>
        </w:rPr>
        <w:t>class MyApp extends StatelessWidget {</w:t>
      </w:r>
    </w:p>
    <w:p w14:paraId="608138E7">
      <w:pPr>
        <w:rPr>
          <w:rFonts w:hint="default"/>
          <w:lang w:val="vi-VN"/>
        </w:rPr>
      </w:pPr>
      <w:r>
        <w:rPr>
          <w:rFonts w:hint="default"/>
          <w:lang w:val="vi-VN"/>
        </w:rPr>
        <w:t xml:space="preserve">  const MyApp({super.key});</w:t>
      </w:r>
    </w:p>
    <w:p w14:paraId="7C7B65FF">
      <w:pPr>
        <w:rPr>
          <w:rFonts w:hint="default"/>
          <w:lang w:val="vi-VN"/>
        </w:rPr>
      </w:pPr>
    </w:p>
    <w:p w14:paraId="65335737">
      <w:pPr>
        <w:rPr>
          <w:rFonts w:hint="default"/>
          <w:lang w:val="vi-VN"/>
        </w:rPr>
      </w:pPr>
      <w:r>
        <w:rPr>
          <w:rFonts w:hint="default"/>
          <w:lang w:val="vi-VN"/>
        </w:rPr>
        <w:t xml:space="preserve">  @override</w:t>
      </w:r>
    </w:p>
    <w:p w14:paraId="2A14DE7B">
      <w:pPr>
        <w:rPr>
          <w:rFonts w:hint="default"/>
          <w:lang w:val="vi-VN"/>
        </w:rPr>
      </w:pPr>
      <w:r>
        <w:rPr>
          <w:rFonts w:hint="default"/>
          <w:lang w:val="vi-VN"/>
        </w:rPr>
        <w:t xml:space="preserve">  Widget build(BuildContext context) {</w:t>
      </w:r>
    </w:p>
    <w:p w14:paraId="5AEF42C4">
      <w:pPr>
        <w:rPr>
          <w:rFonts w:hint="default"/>
          <w:lang w:val="vi-VN"/>
        </w:rPr>
      </w:pPr>
      <w:r>
        <w:rPr>
          <w:rFonts w:hint="default"/>
          <w:lang w:val="vi-VN"/>
        </w:rPr>
        <w:t xml:space="preserve">    return const MaterialApp(</w:t>
      </w:r>
    </w:p>
    <w:p w14:paraId="3A5F59FA">
      <w:pPr>
        <w:rPr>
          <w:rFonts w:hint="default"/>
          <w:lang w:val="vi-VN"/>
        </w:rPr>
      </w:pPr>
      <w:r>
        <w:rPr>
          <w:rFonts w:hint="default"/>
          <w:lang w:val="vi-VN"/>
        </w:rPr>
        <w:t xml:space="preserve">      debugShowCheckedModeBanner: false,</w:t>
      </w:r>
    </w:p>
    <w:p w14:paraId="276C102B">
      <w:pPr>
        <w:rPr>
          <w:rFonts w:hint="default"/>
          <w:lang w:val="vi-VN"/>
        </w:rPr>
      </w:pPr>
      <w:r>
        <w:rPr>
          <w:rFonts w:hint="default"/>
          <w:lang w:val="vi-VN"/>
        </w:rPr>
        <w:t xml:space="preserve">      home: MedicalDemo(),</w:t>
      </w:r>
    </w:p>
    <w:p w14:paraId="561E9313">
      <w:pPr>
        <w:rPr>
          <w:rFonts w:hint="default"/>
          <w:lang w:val="vi-VN"/>
        </w:rPr>
      </w:pPr>
      <w:r>
        <w:rPr>
          <w:rFonts w:hint="default"/>
          <w:lang w:val="vi-VN"/>
        </w:rPr>
        <w:t xml:space="preserve">    );</w:t>
      </w:r>
    </w:p>
    <w:p w14:paraId="37AAFBF0">
      <w:pPr>
        <w:rPr>
          <w:rFonts w:hint="default"/>
          <w:lang w:val="vi-VN"/>
        </w:rPr>
      </w:pPr>
      <w:r>
        <w:rPr>
          <w:rFonts w:hint="default"/>
          <w:lang w:val="vi-VN"/>
        </w:rPr>
        <w:t xml:space="preserve">  }</w:t>
      </w:r>
    </w:p>
    <w:p w14:paraId="364528FC">
      <w:pPr>
        <w:rPr>
          <w:rFonts w:hint="default"/>
          <w:lang w:val="vi-VN"/>
        </w:rPr>
      </w:pPr>
      <w:r>
        <w:rPr>
          <w:rFonts w:hint="default"/>
          <w:lang w:val="vi-VN"/>
        </w:rPr>
        <w:t>}</w:t>
      </w:r>
    </w:p>
    <w:p w14:paraId="6C1C003A">
      <w:pPr>
        <w:rPr>
          <w:rFonts w:hint="default"/>
          <w:lang w:val="vi-VN"/>
        </w:rPr>
      </w:pPr>
    </w:p>
    <w:p w14:paraId="31A66FF7">
      <w:pPr>
        <w:rPr>
          <w:rFonts w:hint="default"/>
          <w:lang w:val="vi-VN"/>
        </w:rPr>
      </w:pPr>
    </w:p>
    <w:p w14:paraId="50D6978C">
      <w:pPr>
        <w:rPr>
          <w:rFonts w:hint="default"/>
          <w:lang w:val="vi-VN"/>
        </w:rPr>
      </w:pPr>
    </w:p>
    <w:p w14:paraId="451E5936">
      <w:pPr>
        <w:rPr>
          <w:rFonts w:hint="default"/>
          <w:lang w:val="vi-VN"/>
        </w:rPr>
      </w:pPr>
    </w:p>
    <w:p w14:paraId="28552FDB">
      <w:pPr>
        <w:rPr>
          <w:rFonts w:hint="default"/>
          <w:lang w:val="vi-VN"/>
        </w:rPr>
      </w:pPr>
    </w:p>
    <w:p w14:paraId="005AAEDF">
      <w:pPr>
        <w:rPr>
          <w:rFonts w:hint="default"/>
          <w:lang w:val="vi-VN"/>
        </w:rPr>
      </w:pPr>
    </w:p>
    <w:p w14:paraId="521D3B07">
      <w:pPr>
        <w:rPr>
          <w:rFonts w:hint="default"/>
          <w:lang w:val="vi-VN"/>
        </w:rPr>
      </w:pPr>
    </w:p>
    <w:p w14:paraId="39DE79F9">
      <w:pPr>
        <w:rPr>
          <w:rFonts w:hint="default"/>
          <w:lang w:val="vi-VN"/>
        </w:rPr>
      </w:pPr>
    </w:p>
    <w:p w14:paraId="008B9607">
      <w:pPr>
        <w:rPr>
          <w:rFonts w:hint="default"/>
          <w:lang w:val="vi-VN"/>
        </w:rPr>
      </w:pPr>
      <w:bookmarkStart w:id="0" w:name="_GoBack"/>
      <w:bookmarkEnd w:id="0"/>
      <w:r>
        <w:rPr>
          <w:rFonts w:hint="default"/>
          <w:lang w:val="vi-VN"/>
        </w:rPr>
        <w:t>Bài 6</w:t>
      </w:r>
    </w:p>
    <w:p w14:paraId="7571F86E">
      <w:pPr>
        <w:rPr>
          <w:rFonts w:hint="default"/>
          <w:lang w:val="vi-VN"/>
        </w:rPr>
      </w:pPr>
      <w:r>
        <w:drawing>
          <wp:inline distT="0" distB="0" distL="114300" distR="114300">
            <wp:extent cx="5267960" cy="2547620"/>
            <wp:effectExtent l="0" t="0" r="5080" b="1270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7"/>
                    <a:stretch>
                      <a:fillRect/>
                    </a:stretch>
                  </pic:blipFill>
                  <pic:spPr>
                    <a:xfrm>
                      <a:off x="0" y="0"/>
                      <a:ext cx="5267960" cy="2547620"/>
                    </a:xfrm>
                    <a:prstGeom prst="rect">
                      <a:avLst/>
                    </a:prstGeom>
                    <a:noFill/>
                    <a:ln>
                      <a:noFill/>
                    </a:ln>
                  </pic:spPr>
                </pic:pic>
              </a:graphicData>
            </a:graphic>
          </wp:inline>
        </w:drawing>
      </w:r>
    </w:p>
    <w:p w14:paraId="59F85208">
      <w:pPr>
        <w:rPr>
          <w:rFonts w:hint="default"/>
          <w:lang w:val="vi-VN"/>
        </w:rPr>
      </w:pPr>
      <w:r>
        <w:rPr>
          <w:rFonts w:hint="default"/>
          <w:lang w:val="vi-VN"/>
        </w:rPr>
        <w:t>music_demo.dart</w:t>
      </w:r>
    </w:p>
    <w:p w14:paraId="0B3152D5">
      <w:pPr>
        <w:rPr>
          <w:rFonts w:hint="default"/>
          <w:lang w:val="vi-VN"/>
        </w:rPr>
      </w:pPr>
      <w:r>
        <w:rPr>
          <w:rFonts w:hint="default"/>
          <w:lang w:val="vi-VN"/>
        </w:rPr>
        <w:t>import 'package:flutter/material.dart';</w:t>
      </w:r>
    </w:p>
    <w:p w14:paraId="4F7363D5">
      <w:pPr>
        <w:rPr>
          <w:rFonts w:hint="default"/>
          <w:lang w:val="vi-VN"/>
        </w:rPr>
      </w:pPr>
    </w:p>
    <w:p w14:paraId="07D4F7F2">
      <w:pPr>
        <w:rPr>
          <w:rFonts w:hint="default"/>
          <w:lang w:val="vi-VN"/>
        </w:rPr>
      </w:pPr>
      <w:r>
        <w:rPr>
          <w:rFonts w:hint="default"/>
          <w:lang w:val="vi-VN"/>
        </w:rPr>
        <w:t>class MusicDemo extends StatelessWidget {</w:t>
      </w:r>
    </w:p>
    <w:p w14:paraId="2860AC52">
      <w:pPr>
        <w:rPr>
          <w:rFonts w:hint="default"/>
          <w:lang w:val="vi-VN"/>
        </w:rPr>
      </w:pPr>
      <w:r>
        <w:rPr>
          <w:rFonts w:hint="default"/>
          <w:lang w:val="vi-VN"/>
        </w:rPr>
        <w:t xml:space="preserve">  const MusicDemo({super.key});</w:t>
      </w:r>
    </w:p>
    <w:p w14:paraId="4DDA0FE5">
      <w:pPr>
        <w:rPr>
          <w:rFonts w:hint="default"/>
          <w:lang w:val="vi-VN"/>
        </w:rPr>
      </w:pPr>
    </w:p>
    <w:p w14:paraId="15F03CED">
      <w:pPr>
        <w:rPr>
          <w:rFonts w:hint="default"/>
          <w:lang w:val="vi-VN"/>
        </w:rPr>
      </w:pPr>
      <w:r>
        <w:rPr>
          <w:rFonts w:hint="default"/>
          <w:lang w:val="vi-VN"/>
        </w:rPr>
        <w:t xml:space="preserve">  @override</w:t>
      </w:r>
    </w:p>
    <w:p w14:paraId="04FF8C56">
      <w:pPr>
        <w:rPr>
          <w:rFonts w:hint="default"/>
          <w:lang w:val="vi-VN"/>
        </w:rPr>
      </w:pPr>
      <w:r>
        <w:rPr>
          <w:rFonts w:hint="default"/>
          <w:lang w:val="vi-VN"/>
        </w:rPr>
        <w:t xml:space="preserve">  Widget build(BuildContext context) {</w:t>
      </w:r>
    </w:p>
    <w:p w14:paraId="2763980C">
      <w:pPr>
        <w:rPr>
          <w:rFonts w:hint="default"/>
          <w:lang w:val="vi-VN"/>
        </w:rPr>
      </w:pPr>
      <w:r>
        <w:rPr>
          <w:rFonts w:hint="default"/>
          <w:lang w:val="vi-VN"/>
        </w:rPr>
        <w:t xml:space="preserve">    return Scaffold(</w:t>
      </w:r>
    </w:p>
    <w:p w14:paraId="7B5BAF40">
      <w:pPr>
        <w:rPr>
          <w:rFonts w:hint="default"/>
          <w:lang w:val="vi-VN"/>
        </w:rPr>
      </w:pPr>
      <w:r>
        <w:rPr>
          <w:rFonts w:hint="default"/>
          <w:lang w:val="vi-VN"/>
        </w:rPr>
        <w:t xml:space="preserve">      backgroundColor: Colors.grey.shade200,</w:t>
      </w:r>
    </w:p>
    <w:p w14:paraId="2A0BEFCB">
      <w:pPr>
        <w:rPr>
          <w:rFonts w:hint="default"/>
          <w:lang w:val="vi-VN"/>
        </w:rPr>
      </w:pPr>
      <w:r>
        <w:rPr>
          <w:rFonts w:hint="default"/>
          <w:lang w:val="vi-VN"/>
        </w:rPr>
        <w:t xml:space="preserve">      appBar: AppBar(</w:t>
      </w:r>
    </w:p>
    <w:p w14:paraId="7868E1A4">
      <w:pPr>
        <w:rPr>
          <w:rFonts w:hint="default"/>
          <w:lang w:val="vi-VN"/>
        </w:rPr>
      </w:pPr>
      <w:r>
        <w:rPr>
          <w:rFonts w:hint="default"/>
          <w:lang w:val="vi-VN"/>
        </w:rPr>
        <w:t xml:space="preserve">        title: const Text("Phạm Long Khoa - 1250080083"),</w:t>
      </w:r>
    </w:p>
    <w:p w14:paraId="10D9E052">
      <w:pPr>
        <w:rPr>
          <w:rFonts w:hint="default"/>
          <w:lang w:val="vi-VN"/>
        </w:rPr>
      </w:pPr>
      <w:r>
        <w:rPr>
          <w:rFonts w:hint="default"/>
          <w:lang w:val="vi-VN"/>
        </w:rPr>
        <w:t xml:space="preserve">        centerTitle: true,</w:t>
      </w:r>
    </w:p>
    <w:p w14:paraId="4FA16D92">
      <w:pPr>
        <w:rPr>
          <w:rFonts w:hint="default"/>
          <w:lang w:val="vi-VN"/>
        </w:rPr>
      </w:pPr>
      <w:r>
        <w:rPr>
          <w:rFonts w:hint="default"/>
          <w:lang w:val="vi-VN"/>
        </w:rPr>
        <w:t xml:space="preserve">      ),</w:t>
      </w:r>
    </w:p>
    <w:p w14:paraId="478D18B1">
      <w:pPr>
        <w:rPr>
          <w:rFonts w:hint="default"/>
          <w:lang w:val="vi-VN"/>
        </w:rPr>
      </w:pPr>
      <w:r>
        <w:rPr>
          <w:rFonts w:hint="default"/>
          <w:lang w:val="vi-VN"/>
        </w:rPr>
        <w:t xml:space="preserve">      body: Padding(</w:t>
      </w:r>
    </w:p>
    <w:p w14:paraId="3AD5E904">
      <w:pPr>
        <w:rPr>
          <w:rFonts w:hint="default"/>
          <w:lang w:val="vi-VN"/>
        </w:rPr>
      </w:pPr>
      <w:r>
        <w:rPr>
          <w:rFonts w:hint="default"/>
          <w:lang w:val="vi-VN"/>
        </w:rPr>
        <w:t xml:space="preserve">        padding: const EdgeInsets.all(20),</w:t>
      </w:r>
    </w:p>
    <w:p w14:paraId="0622696B">
      <w:pPr>
        <w:rPr>
          <w:rFonts w:hint="default"/>
          <w:lang w:val="vi-VN"/>
        </w:rPr>
      </w:pPr>
      <w:r>
        <w:rPr>
          <w:rFonts w:hint="default"/>
          <w:lang w:val="vi-VN"/>
        </w:rPr>
        <w:t xml:space="preserve">        child: Column(</w:t>
      </w:r>
    </w:p>
    <w:p w14:paraId="68F0274A">
      <w:pPr>
        <w:rPr>
          <w:rFonts w:hint="default"/>
          <w:lang w:val="vi-VN"/>
        </w:rPr>
      </w:pPr>
      <w:r>
        <w:rPr>
          <w:rFonts w:hint="default"/>
          <w:lang w:val="vi-VN"/>
        </w:rPr>
        <w:t xml:space="preserve">          children: [</w:t>
      </w:r>
    </w:p>
    <w:p w14:paraId="4E04F8BE">
      <w:pPr>
        <w:rPr>
          <w:rFonts w:hint="default"/>
          <w:lang w:val="vi-VN"/>
        </w:rPr>
      </w:pPr>
      <w:r>
        <w:rPr>
          <w:rFonts w:hint="default"/>
          <w:lang w:val="vi-VN"/>
        </w:rPr>
        <w:t xml:space="preserve">            CircleAvatar(</w:t>
      </w:r>
    </w:p>
    <w:p w14:paraId="43BE2378">
      <w:pPr>
        <w:rPr>
          <w:rFonts w:hint="default"/>
          <w:lang w:val="vi-VN"/>
        </w:rPr>
      </w:pPr>
      <w:r>
        <w:rPr>
          <w:rFonts w:hint="default"/>
          <w:lang w:val="vi-VN"/>
        </w:rPr>
        <w:t xml:space="preserve">              radius: 40,</w:t>
      </w:r>
    </w:p>
    <w:p w14:paraId="626D1A8F">
      <w:pPr>
        <w:rPr>
          <w:rFonts w:hint="default"/>
          <w:lang w:val="vi-VN"/>
        </w:rPr>
      </w:pPr>
      <w:r>
        <w:rPr>
          <w:rFonts w:hint="default"/>
          <w:lang w:val="vi-VN"/>
        </w:rPr>
        <w:t xml:space="preserve">              backgroundImage: AssetImage('assets/images/avata.jpg'),</w:t>
      </w:r>
    </w:p>
    <w:p w14:paraId="011EC22F">
      <w:pPr>
        <w:rPr>
          <w:rFonts w:hint="default"/>
          <w:lang w:val="vi-VN"/>
        </w:rPr>
      </w:pPr>
      <w:r>
        <w:rPr>
          <w:rFonts w:hint="default"/>
          <w:lang w:val="vi-VN"/>
        </w:rPr>
        <w:t xml:space="preserve">            ),</w:t>
      </w:r>
    </w:p>
    <w:p w14:paraId="69D970DC">
      <w:pPr>
        <w:rPr>
          <w:rFonts w:hint="default"/>
          <w:lang w:val="vi-VN"/>
        </w:rPr>
      </w:pPr>
    </w:p>
    <w:p w14:paraId="0A350BCF">
      <w:pPr>
        <w:rPr>
          <w:rFonts w:hint="default"/>
          <w:lang w:val="vi-VN"/>
        </w:rPr>
      </w:pPr>
      <w:r>
        <w:rPr>
          <w:rFonts w:hint="default"/>
          <w:lang w:val="vi-VN"/>
        </w:rPr>
        <w:t xml:space="preserve">            const SizedBox(height: 20),</w:t>
      </w:r>
    </w:p>
    <w:p w14:paraId="02919F74">
      <w:pPr>
        <w:rPr>
          <w:rFonts w:hint="default"/>
          <w:lang w:val="vi-VN"/>
        </w:rPr>
      </w:pPr>
    </w:p>
    <w:p w14:paraId="5286FD08">
      <w:pPr>
        <w:rPr>
          <w:rFonts w:hint="default"/>
          <w:lang w:val="vi-VN"/>
        </w:rPr>
      </w:pPr>
      <w:r>
        <w:rPr>
          <w:rFonts w:hint="default"/>
          <w:lang w:val="vi-VN"/>
        </w:rPr>
        <w:t xml:space="preserve">            Container(</w:t>
      </w:r>
    </w:p>
    <w:p w14:paraId="115DAA50">
      <w:pPr>
        <w:rPr>
          <w:rFonts w:hint="default"/>
          <w:lang w:val="vi-VN"/>
        </w:rPr>
      </w:pPr>
      <w:r>
        <w:rPr>
          <w:rFonts w:hint="default"/>
          <w:lang w:val="vi-VN"/>
        </w:rPr>
        <w:t xml:space="preserve">              height: 250,</w:t>
      </w:r>
    </w:p>
    <w:p w14:paraId="097DAB74">
      <w:pPr>
        <w:rPr>
          <w:rFonts w:hint="default"/>
          <w:lang w:val="vi-VN"/>
        </w:rPr>
      </w:pPr>
      <w:r>
        <w:rPr>
          <w:rFonts w:hint="default"/>
          <w:lang w:val="vi-VN"/>
        </w:rPr>
        <w:t xml:space="preserve">              decoration: BoxDecoration(</w:t>
      </w:r>
    </w:p>
    <w:p w14:paraId="7CAFE508">
      <w:pPr>
        <w:rPr>
          <w:rFonts w:hint="default"/>
          <w:lang w:val="vi-VN"/>
        </w:rPr>
      </w:pPr>
      <w:r>
        <w:rPr>
          <w:rFonts w:hint="default"/>
          <w:lang w:val="vi-VN"/>
        </w:rPr>
        <w:t xml:space="preserve">                borderRadius: BorderRadius.circular(20),</w:t>
      </w:r>
    </w:p>
    <w:p w14:paraId="3E560602">
      <w:pPr>
        <w:rPr>
          <w:rFonts w:hint="default"/>
          <w:lang w:val="vi-VN"/>
        </w:rPr>
      </w:pPr>
      <w:r>
        <w:rPr>
          <w:rFonts w:hint="default"/>
          <w:lang w:val="vi-VN"/>
        </w:rPr>
        <w:t xml:space="preserve">                image: const DecorationImage(</w:t>
      </w:r>
    </w:p>
    <w:p w14:paraId="3EB52969">
      <w:pPr>
        <w:rPr>
          <w:rFonts w:hint="default"/>
          <w:lang w:val="vi-VN"/>
        </w:rPr>
      </w:pPr>
      <w:r>
        <w:rPr>
          <w:rFonts w:hint="default"/>
          <w:lang w:val="vi-VN"/>
        </w:rPr>
        <w:t xml:space="preserve">                  image: AssetImage('assets/images/music.jpg'),</w:t>
      </w:r>
    </w:p>
    <w:p w14:paraId="1B0847DA">
      <w:pPr>
        <w:rPr>
          <w:rFonts w:hint="default"/>
          <w:lang w:val="vi-VN"/>
        </w:rPr>
      </w:pPr>
      <w:r>
        <w:rPr>
          <w:rFonts w:hint="default"/>
          <w:lang w:val="vi-VN"/>
        </w:rPr>
        <w:t xml:space="preserve">                  fit: BoxFit.cover,</w:t>
      </w:r>
    </w:p>
    <w:p w14:paraId="17989F5D">
      <w:pPr>
        <w:rPr>
          <w:rFonts w:hint="default"/>
          <w:lang w:val="vi-VN"/>
        </w:rPr>
      </w:pPr>
      <w:r>
        <w:rPr>
          <w:rFonts w:hint="default"/>
          <w:lang w:val="vi-VN"/>
        </w:rPr>
        <w:t xml:space="preserve">                ),</w:t>
      </w:r>
    </w:p>
    <w:p w14:paraId="5AAD61B7">
      <w:pPr>
        <w:rPr>
          <w:rFonts w:hint="default"/>
          <w:lang w:val="vi-VN"/>
        </w:rPr>
      </w:pPr>
      <w:r>
        <w:rPr>
          <w:rFonts w:hint="default"/>
          <w:lang w:val="vi-VN"/>
        </w:rPr>
        <w:t xml:space="preserve">              ),</w:t>
      </w:r>
    </w:p>
    <w:p w14:paraId="3947BEDB">
      <w:pPr>
        <w:rPr>
          <w:rFonts w:hint="default"/>
          <w:lang w:val="vi-VN"/>
        </w:rPr>
      </w:pPr>
      <w:r>
        <w:rPr>
          <w:rFonts w:hint="default"/>
          <w:lang w:val="vi-VN"/>
        </w:rPr>
        <w:t xml:space="preserve">            ),</w:t>
      </w:r>
    </w:p>
    <w:p w14:paraId="4367CF40">
      <w:pPr>
        <w:rPr>
          <w:rFonts w:hint="default"/>
          <w:lang w:val="vi-VN"/>
        </w:rPr>
      </w:pPr>
    </w:p>
    <w:p w14:paraId="7FDDD852">
      <w:pPr>
        <w:rPr>
          <w:rFonts w:hint="default"/>
          <w:lang w:val="vi-VN"/>
        </w:rPr>
      </w:pPr>
      <w:r>
        <w:rPr>
          <w:rFonts w:hint="default"/>
          <w:lang w:val="vi-VN"/>
        </w:rPr>
        <w:t xml:space="preserve">            const SizedBox(height: 15),</w:t>
      </w:r>
    </w:p>
    <w:p w14:paraId="75D5F555">
      <w:pPr>
        <w:rPr>
          <w:rFonts w:hint="default"/>
          <w:lang w:val="vi-VN"/>
        </w:rPr>
      </w:pPr>
    </w:p>
    <w:p w14:paraId="5DFE0A0E">
      <w:pPr>
        <w:rPr>
          <w:rFonts w:hint="default"/>
          <w:lang w:val="vi-VN"/>
        </w:rPr>
      </w:pPr>
      <w:r>
        <w:rPr>
          <w:rFonts w:hint="default"/>
          <w:lang w:val="vi-VN"/>
        </w:rPr>
        <w:t xml:space="preserve">            const Text(</w:t>
      </w:r>
    </w:p>
    <w:p w14:paraId="5EB72A65">
      <w:pPr>
        <w:rPr>
          <w:rFonts w:hint="default"/>
          <w:lang w:val="vi-VN"/>
        </w:rPr>
      </w:pPr>
      <w:r>
        <w:rPr>
          <w:rFonts w:hint="default"/>
          <w:lang w:val="vi-VN"/>
        </w:rPr>
        <w:t xml:space="preserve">              "Kota The Friend",</w:t>
      </w:r>
    </w:p>
    <w:p w14:paraId="7EE25FF7">
      <w:pPr>
        <w:rPr>
          <w:rFonts w:hint="default"/>
          <w:lang w:val="vi-VN"/>
        </w:rPr>
      </w:pPr>
      <w:r>
        <w:rPr>
          <w:rFonts w:hint="default"/>
          <w:lang w:val="vi-VN"/>
        </w:rPr>
        <w:t xml:space="preserve">              style: TextStyle(fontSize: 20, fontWeight: FontWeight.bold),</w:t>
      </w:r>
    </w:p>
    <w:p w14:paraId="54BB0838">
      <w:pPr>
        <w:rPr>
          <w:rFonts w:hint="default"/>
          <w:lang w:val="vi-VN"/>
        </w:rPr>
      </w:pPr>
      <w:r>
        <w:rPr>
          <w:rFonts w:hint="default"/>
          <w:lang w:val="vi-VN"/>
        </w:rPr>
        <w:t xml:space="preserve">            ),</w:t>
      </w:r>
    </w:p>
    <w:p w14:paraId="0E4BFC9A">
      <w:pPr>
        <w:rPr>
          <w:rFonts w:hint="default"/>
          <w:lang w:val="vi-VN"/>
        </w:rPr>
      </w:pPr>
    </w:p>
    <w:p w14:paraId="3A065A45">
      <w:pPr>
        <w:rPr>
          <w:rFonts w:hint="default"/>
          <w:lang w:val="vi-VN"/>
        </w:rPr>
      </w:pPr>
      <w:r>
        <w:rPr>
          <w:rFonts w:hint="default"/>
          <w:lang w:val="vi-VN"/>
        </w:rPr>
        <w:t xml:space="preserve">            const Text("Birdie"),</w:t>
      </w:r>
    </w:p>
    <w:p w14:paraId="7F3FE623">
      <w:pPr>
        <w:rPr>
          <w:rFonts w:hint="default"/>
          <w:lang w:val="vi-VN"/>
        </w:rPr>
      </w:pPr>
    </w:p>
    <w:p w14:paraId="6CC9534D">
      <w:pPr>
        <w:rPr>
          <w:rFonts w:hint="default"/>
          <w:lang w:val="vi-VN"/>
        </w:rPr>
      </w:pPr>
      <w:r>
        <w:rPr>
          <w:rFonts w:hint="default"/>
          <w:lang w:val="vi-VN"/>
        </w:rPr>
        <w:t xml:space="preserve">            const SizedBox(height: 20),</w:t>
      </w:r>
    </w:p>
    <w:p w14:paraId="6474811D">
      <w:pPr>
        <w:rPr>
          <w:rFonts w:hint="default"/>
          <w:lang w:val="vi-VN"/>
        </w:rPr>
      </w:pPr>
    </w:p>
    <w:p w14:paraId="62F3EFCB">
      <w:pPr>
        <w:rPr>
          <w:rFonts w:hint="default"/>
          <w:lang w:val="vi-VN"/>
        </w:rPr>
      </w:pPr>
      <w:r>
        <w:rPr>
          <w:rFonts w:hint="default"/>
          <w:lang w:val="vi-VN"/>
        </w:rPr>
        <w:t xml:space="preserve">            Slider(value: 0.5, onChanged: (value) {}),</w:t>
      </w:r>
    </w:p>
    <w:p w14:paraId="26C867A1">
      <w:pPr>
        <w:rPr>
          <w:rFonts w:hint="default"/>
          <w:lang w:val="vi-VN"/>
        </w:rPr>
      </w:pPr>
    </w:p>
    <w:p w14:paraId="6F388036">
      <w:pPr>
        <w:rPr>
          <w:rFonts w:hint="default"/>
          <w:lang w:val="vi-VN"/>
        </w:rPr>
      </w:pPr>
      <w:r>
        <w:rPr>
          <w:rFonts w:hint="default"/>
          <w:lang w:val="vi-VN"/>
        </w:rPr>
        <w:t xml:space="preserve">            const Row(</w:t>
      </w:r>
    </w:p>
    <w:p w14:paraId="79E19D41">
      <w:pPr>
        <w:rPr>
          <w:rFonts w:hint="default"/>
          <w:lang w:val="vi-VN"/>
        </w:rPr>
      </w:pPr>
      <w:r>
        <w:rPr>
          <w:rFonts w:hint="default"/>
          <w:lang w:val="vi-VN"/>
        </w:rPr>
        <w:t xml:space="preserve">              mainAxisAlignment: MainAxisAlignment.spaceBetween,</w:t>
      </w:r>
    </w:p>
    <w:p w14:paraId="5D098CE1">
      <w:pPr>
        <w:rPr>
          <w:rFonts w:hint="default"/>
          <w:lang w:val="vi-VN"/>
        </w:rPr>
      </w:pPr>
      <w:r>
        <w:rPr>
          <w:rFonts w:hint="default"/>
          <w:lang w:val="vi-VN"/>
        </w:rPr>
        <w:t xml:space="preserve">              children: [Text("0:00"), Text("4:22")],</w:t>
      </w:r>
    </w:p>
    <w:p w14:paraId="4186958E">
      <w:pPr>
        <w:rPr>
          <w:rFonts w:hint="default"/>
          <w:lang w:val="vi-VN"/>
        </w:rPr>
      </w:pPr>
      <w:r>
        <w:rPr>
          <w:rFonts w:hint="default"/>
          <w:lang w:val="vi-VN"/>
        </w:rPr>
        <w:t xml:space="preserve">            ),</w:t>
      </w:r>
    </w:p>
    <w:p w14:paraId="29207FB7">
      <w:pPr>
        <w:rPr>
          <w:rFonts w:hint="default"/>
          <w:lang w:val="vi-VN"/>
        </w:rPr>
      </w:pPr>
    </w:p>
    <w:p w14:paraId="7B48930C">
      <w:pPr>
        <w:rPr>
          <w:rFonts w:hint="default"/>
          <w:lang w:val="vi-VN"/>
        </w:rPr>
      </w:pPr>
      <w:r>
        <w:rPr>
          <w:rFonts w:hint="default"/>
          <w:lang w:val="vi-VN"/>
        </w:rPr>
        <w:t xml:space="preserve">            const SizedBox(height: 20),</w:t>
      </w:r>
    </w:p>
    <w:p w14:paraId="24E44EBD">
      <w:pPr>
        <w:rPr>
          <w:rFonts w:hint="default"/>
          <w:lang w:val="vi-VN"/>
        </w:rPr>
      </w:pPr>
    </w:p>
    <w:p w14:paraId="43FAC694">
      <w:pPr>
        <w:rPr>
          <w:rFonts w:hint="default"/>
          <w:lang w:val="vi-VN"/>
        </w:rPr>
      </w:pPr>
      <w:r>
        <w:rPr>
          <w:rFonts w:hint="default"/>
          <w:lang w:val="vi-VN"/>
        </w:rPr>
        <w:t xml:space="preserve">            const Row(</w:t>
      </w:r>
    </w:p>
    <w:p w14:paraId="5633D2DD">
      <w:pPr>
        <w:rPr>
          <w:rFonts w:hint="default"/>
          <w:lang w:val="vi-VN"/>
        </w:rPr>
      </w:pPr>
      <w:r>
        <w:rPr>
          <w:rFonts w:hint="default"/>
          <w:lang w:val="vi-VN"/>
        </w:rPr>
        <w:t xml:space="preserve">              mainAxisAlignment: MainAxisAlignment.spaceEvenly,</w:t>
      </w:r>
    </w:p>
    <w:p w14:paraId="035851A2">
      <w:pPr>
        <w:rPr>
          <w:rFonts w:hint="default"/>
          <w:lang w:val="vi-VN"/>
        </w:rPr>
      </w:pPr>
      <w:r>
        <w:rPr>
          <w:rFonts w:hint="default"/>
          <w:lang w:val="vi-VN"/>
        </w:rPr>
        <w:t xml:space="preserve">              children: [</w:t>
      </w:r>
    </w:p>
    <w:p w14:paraId="587AB186">
      <w:pPr>
        <w:rPr>
          <w:rFonts w:hint="default"/>
          <w:lang w:val="vi-VN"/>
        </w:rPr>
      </w:pPr>
      <w:r>
        <w:rPr>
          <w:rFonts w:hint="default"/>
          <w:lang w:val="vi-VN"/>
        </w:rPr>
        <w:t xml:space="preserve">                Icon(Icons.skip_previous, size: 50),</w:t>
      </w:r>
    </w:p>
    <w:p w14:paraId="7224D7E9">
      <w:pPr>
        <w:rPr>
          <w:rFonts w:hint="default"/>
          <w:lang w:val="vi-VN"/>
        </w:rPr>
      </w:pPr>
      <w:r>
        <w:rPr>
          <w:rFonts w:hint="default"/>
          <w:lang w:val="vi-VN"/>
        </w:rPr>
        <w:t xml:space="preserve">                Icon(Icons.play_circle_fill, size: 70),</w:t>
      </w:r>
    </w:p>
    <w:p w14:paraId="6B07998E">
      <w:pPr>
        <w:rPr>
          <w:rFonts w:hint="default"/>
          <w:lang w:val="vi-VN"/>
        </w:rPr>
      </w:pPr>
      <w:r>
        <w:rPr>
          <w:rFonts w:hint="default"/>
          <w:lang w:val="vi-VN"/>
        </w:rPr>
        <w:t xml:space="preserve">                Icon(Icons.skip_next, size: 50),</w:t>
      </w:r>
    </w:p>
    <w:p w14:paraId="30E98051">
      <w:pPr>
        <w:rPr>
          <w:rFonts w:hint="default"/>
          <w:lang w:val="vi-VN"/>
        </w:rPr>
      </w:pPr>
      <w:r>
        <w:rPr>
          <w:rFonts w:hint="default"/>
          <w:lang w:val="vi-VN"/>
        </w:rPr>
        <w:t xml:space="preserve">              ],</w:t>
      </w:r>
    </w:p>
    <w:p w14:paraId="0B599859">
      <w:pPr>
        <w:rPr>
          <w:rFonts w:hint="default"/>
          <w:lang w:val="vi-VN"/>
        </w:rPr>
      </w:pPr>
      <w:r>
        <w:rPr>
          <w:rFonts w:hint="default"/>
          <w:lang w:val="vi-VN"/>
        </w:rPr>
        <w:t xml:space="preserve">            ),</w:t>
      </w:r>
    </w:p>
    <w:p w14:paraId="1556B8DC">
      <w:pPr>
        <w:rPr>
          <w:rFonts w:hint="default"/>
          <w:lang w:val="vi-VN"/>
        </w:rPr>
      </w:pPr>
      <w:r>
        <w:rPr>
          <w:rFonts w:hint="default"/>
          <w:lang w:val="vi-VN"/>
        </w:rPr>
        <w:t xml:space="preserve">          ],</w:t>
      </w:r>
    </w:p>
    <w:p w14:paraId="5088208D">
      <w:pPr>
        <w:rPr>
          <w:rFonts w:hint="default"/>
          <w:lang w:val="vi-VN"/>
        </w:rPr>
      </w:pPr>
      <w:r>
        <w:rPr>
          <w:rFonts w:hint="default"/>
          <w:lang w:val="vi-VN"/>
        </w:rPr>
        <w:t xml:space="preserve">        ),</w:t>
      </w:r>
    </w:p>
    <w:p w14:paraId="503C2DD6">
      <w:pPr>
        <w:rPr>
          <w:rFonts w:hint="default"/>
          <w:lang w:val="vi-VN"/>
        </w:rPr>
      </w:pPr>
      <w:r>
        <w:rPr>
          <w:rFonts w:hint="default"/>
          <w:lang w:val="vi-VN"/>
        </w:rPr>
        <w:t xml:space="preserve">      ),</w:t>
      </w:r>
    </w:p>
    <w:p w14:paraId="0D1CC9B3">
      <w:pPr>
        <w:rPr>
          <w:rFonts w:hint="default"/>
          <w:lang w:val="vi-VN"/>
        </w:rPr>
      </w:pPr>
      <w:r>
        <w:rPr>
          <w:rFonts w:hint="default"/>
          <w:lang w:val="vi-VN"/>
        </w:rPr>
        <w:t xml:space="preserve">    );</w:t>
      </w:r>
    </w:p>
    <w:p w14:paraId="48D0C118">
      <w:pPr>
        <w:rPr>
          <w:rFonts w:hint="default"/>
          <w:lang w:val="vi-VN"/>
        </w:rPr>
      </w:pPr>
      <w:r>
        <w:rPr>
          <w:rFonts w:hint="default"/>
          <w:lang w:val="vi-VN"/>
        </w:rPr>
        <w:t xml:space="preserve">  }</w:t>
      </w:r>
    </w:p>
    <w:p w14:paraId="61D984E9">
      <w:pPr>
        <w:rPr>
          <w:rFonts w:hint="default"/>
          <w:lang w:val="vi-VN"/>
        </w:rPr>
      </w:pPr>
      <w:r>
        <w:rPr>
          <w:rFonts w:hint="default"/>
          <w:lang w:val="vi-VN"/>
        </w:rPr>
        <w:t>}</w:t>
      </w:r>
    </w:p>
    <w:p w14:paraId="4598677A">
      <w:pPr>
        <w:rPr>
          <w:rFonts w:hint="default"/>
          <w:lang w:val="vi-VN"/>
        </w:rPr>
      </w:pPr>
    </w:p>
    <w:p w14:paraId="06AB242A">
      <w:pPr>
        <w:rPr>
          <w:rFonts w:hint="default"/>
          <w:lang w:val="vi-VN"/>
        </w:rPr>
      </w:pPr>
      <w:r>
        <w:rPr>
          <w:rFonts w:hint="default"/>
          <w:lang w:val="vi-VN"/>
        </w:rPr>
        <w:t>Main.dart</w:t>
      </w:r>
    </w:p>
    <w:p w14:paraId="56C8A8F7">
      <w:pPr>
        <w:rPr>
          <w:rFonts w:hint="default"/>
          <w:lang w:val="vi-VN"/>
        </w:rPr>
      </w:pPr>
      <w:r>
        <w:rPr>
          <w:rFonts w:hint="default"/>
          <w:lang w:val="vi-VN"/>
        </w:rPr>
        <w:t>import 'package:flutter/material.dart';</w:t>
      </w:r>
    </w:p>
    <w:p w14:paraId="55ACBA4E">
      <w:pPr>
        <w:rPr>
          <w:rFonts w:hint="default"/>
          <w:lang w:val="vi-VN"/>
        </w:rPr>
      </w:pPr>
      <w:r>
        <w:rPr>
          <w:rFonts w:hint="default"/>
          <w:lang w:val="vi-VN"/>
        </w:rPr>
        <w:t>import 'music_demo.dart';</w:t>
      </w:r>
    </w:p>
    <w:p w14:paraId="5FC455CF">
      <w:pPr>
        <w:rPr>
          <w:rFonts w:hint="default"/>
          <w:lang w:val="vi-VN"/>
        </w:rPr>
      </w:pPr>
    </w:p>
    <w:p w14:paraId="268BCEF9">
      <w:pPr>
        <w:rPr>
          <w:rFonts w:hint="default"/>
          <w:lang w:val="vi-VN"/>
        </w:rPr>
      </w:pPr>
      <w:r>
        <w:rPr>
          <w:rFonts w:hint="default"/>
          <w:lang w:val="vi-VN"/>
        </w:rPr>
        <w:t>void main() {</w:t>
      </w:r>
    </w:p>
    <w:p w14:paraId="401EC6EC">
      <w:pPr>
        <w:rPr>
          <w:rFonts w:hint="default"/>
          <w:lang w:val="vi-VN"/>
        </w:rPr>
      </w:pPr>
      <w:r>
        <w:rPr>
          <w:rFonts w:hint="default"/>
          <w:lang w:val="vi-VN"/>
        </w:rPr>
        <w:t xml:space="preserve">  runApp(const MyApp());</w:t>
      </w:r>
    </w:p>
    <w:p w14:paraId="41265B44">
      <w:pPr>
        <w:rPr>
          <w:rFonts w:hint="default"/>
          <w:lang w:val="vi-VN"/>
        </w:rPr>
      </w:pPr>
      <w:r>
        <w:rPr>
          <w:rFonts w:hint="default"/>
          <w:lang w:val="vi-VN"/>
        </w:rPr>
        <w:t>}</w:t>
      </w:r>
    </w:p>
    <w:p w14:paraId="0F5EA2AC">
      <w:pPr>
        <w:rPr>
          <w:rFonts w:hint="default"/>
          <w:lang w:val="vi-VN"/>
        </w:rPr>
      </w:pPr>
    </w:p>
    <w:p w14:paraId="05184A50">
      <w:pPr>
        <w:rPr>
          <w:rFonts w:hint="default"/>
          <w:lang w:val="vi-VN"/>
        </w:rPr>
      </w:pPr>
      <w:r>
        <w:rPr>
          <w:rFonts w:hint="default"/>
          <w:lang w:val="vi-VN"/>
        </w:rPr>
        <w:t>class MyApp extends StatelessWidget {</w:t>
      </w:r>
    </w:p>
    <w:p w14:paraId="1AEA8490">
      <w:pPr>
        <w:rPr>
          <w:rFonts w:hint="default"/>
          <w:lang w:val="vi-VN"/>
        </w:rPr>
      </w:pPr>
      <w:r>
        <w:rPr>
          <w:rFonts w:hint="default"/>
          <w:lang w:val="vi-VN"/>
        </w:rPr>
        <w:t xml:space="preserve">  const MyApp({super.key});</w:t>
      </w:r>
    </w:p>
    <w:p w14:paraId="426D50E0">
      <w:pPr>
        <w:rPr>
          <w:rFonts w:hint="default"/>
          <w:lang w:val="vi-VN"/>
        </w:rPr>
      </w:pPr>
    </w:p>
    <w:p w14:paraId="720104CA">
      <w:pPr>
        <w:rPr>
          <w:rFonts w:hint="default"/>
          <w:lang w:val="vi-VN"/>
        </w:rPr>
      </w:pPr>
      <w:r>
        <w:rPr>
          <w:rFonts w:hint="default"/>
          <w:lang w:val="vi-VN"/>
        </w:rPr>
        <w:t xml:space="preserve">  @override</w:t>
      </w:r>
    </w:p>
    <w:p w14:paraId="553908F4">
      <w:pPr>
        <w:rPr>
          <w:rFonts w:hint="default"/>
          <w:lang w:val="vi-VN"/>
        </w:rPr>
      </w:pPr>
      <w:r>
        <w:rPr>
          <w:rFonts w:hint="default"/>
          <w:lang w:val="vi-VN"/>
        </w:rPr>
        <w:t xml:space="preserve">  Widget build(BuildContext context) {</w:t>
      </w:r>
    </w:p>
    <w:p w14:paraId="44B87780">
      <w:pPr>
        <w:rPr>
          <w:rFonts w:hint="default"/>
          <w:lang w:val="vi-VN"/>
        </w:rPr>
      </w:pPr>
      <w:r>
        <w:rPr>
          <w:rFonts w:hint="default"/>
          <w:lang w:val="vi-VN"/>
        </w:rPr>
        <w:t xml:space="preserve">    return const MaterialApp(</w:t>
      </w:r>
    </w:p>
    <w:p w14:paraId="1246C4AD">
      <w:pPr>
        <w:rPr>
          <w:rFonts w:hint="default"/>
          <w:lang w:val="vi-VN"/>
        </w:rPr>
      </w:pPr>
      <w:r>
        <w:rPr>
          <w:rFonts w:hint="default"/>
          <w:lang w:val="vi-VN"/>
        </w:rPr>
        <w:t xml:space="preserve">      debugShowCheckedModeBanner: false,</w:t>
      </w:r>
    </w:p>
    <w:p w14:paraId="13984498">
      <w:pPr>
        <w:rPr>
          <w:rFonts w:hint="default"/>
          <w:lang w:val="vi-VN"/>
        </w:rPr>
      </w:pPr>
      <w:r>
        <w:rPr>
          <w:rFonts w:hint="default"/>
          <w:lang w:val="vi-VN"/>
        </w:rPr>
        <w:t xml:space="preserve">      home: MusicDemo(),</w:t>
      </w:r>
    </w:p>
    <w:p w14:paraId="2165D45D">
      <w:pPr>
        <w:rPr>
          <w:rFonts w:hint="default"/>
          <w:lang w:val="vi-VN"/>
        </w:rPr>
      </w:pPr>
      <w:r>
        <w:rPr>
          <w:rFonts w:hint="default"/>
          <w:lang w:val="vi-VN"/>
        </w:rPr>
        <w:t xml:space="preserve">    );</w:t>
      </w:r>
    </w:p>
    <w:p w14:paraId="6830ECC7">
      <w:pPr>
        <w:rPr>
          <w:rFonts w:hint="default"/>
          <w:lang w:val="vi-VN"/>
        </w:rPr>
      </w:pPr>
      <w:r>
        <w:rPr>
          <w:rFonts w:hint="default"/>
          <w:lang w:val="vi-VN"/>
        </w:rPr>
        <w:t xml:space="preserve">  }</w:t>
      </w:r>
    </w:p>
    <w:p w14:paraId="4363FB61">
      <w:pPr>
        <w:rPr>
          <w:rFonts w:hint="default"/>
          <w:lang w:val="vi-VN"/>
        </w:rPr>
      </w:pPr>
      <w:r>
        <w:rPr>
          <w:rFonts w:hint="default"/>
          <w:lang w:val="vi-VN"/>
        </w:rPr>
        <w:t>}</w:t>
      </w:r>
    </w:p>
    <w:p w14:paraId="444A6DCA">
      <w:pPr>
        <w:rPr>
          <w:rFonts w:hint="default"/>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2424E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3725E5D"/>
    <w:rsid w:val="28185115"/>
    <w:rsid w:val="2B504298"/>
    <w:rsid w:val="362424E7"/>
    <w:rsid w:val="3ADD15D4"/>
    <w:rsid w:val="3DBC2580"/>
    <w:rsid w:val="4B9561FB"/>
    <w:rsid w:val="54281F44"/>
    <w:rsid w:val="59F2429E"/>
    <w:rsid w:val="5C481C68"/>
    <w:rsid w:val="6B746386"/>
    <w:rsid w:val="756346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qFormat="1" w:unhideWhenUsed="0" w:uiPriority="0" w:semiHidden="0" w:name="Table Theme"/>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color w:val="auto"/>
      <w:sz w:val="26"/>
      <w:szCs w:val="26"/>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0</Words>
  <Characters>0</Characters>
  <Lines>0</Lines>
  <Paragraphs>0</Paragraphs>
  <TotalTime>29</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2026-10-12T07:33:00Z</dcterms:created>
  <dc:creator>longkhoa phạm</dc:creator>
  <cp:lastModifiedBy>longkhoa phạm</cp:lastModifiedBy>
  <dcterms:modified xsi:type="dcterms:W3CDTF">2026-10-13T16:05:17Z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0D3BC7B54862492896183F10CD8F39A4_11</vt:lpwstr>
  </property>
</Properties>
</file>