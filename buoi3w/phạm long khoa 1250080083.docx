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7B57B">
      <w:pPr>
        <w:rPr>
          <w:rFonts w:hint="default"/>
          <w:lang w:val="vi-VN"/>
        </w:rPr>
      </w:pPr>
      <w:r>
        <w:rPr>
          <w:rFonts w:hint="default"/>
          <w:lang w:val="vi-VN"/>
        </w:rPr>
        <w:t>Phạm long khoa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1250080083</w:t>
      </w:r>
      <w:bookmarkStart w:id="0" w:name="_GoBack"/>
      <w:bookmarkEnd w:id="0"/>
    </w:p>
    <w:p w14:paraId="0E4208A0">
      <w:pPr>
        <w:rPr>
          <w:rFonts w:hint="default"/>
          <w:lang w:val="vi-VN"/>
        </w:rPr>
      </w:pPr>
      <w:r>
        <w:rPr>
          <w:rFonts w:hint="default"/>
          <w:lang w:val="vi-VN"/>
        </w:rPr>
        <w:t>Bài 5 chương 3</w:t>
      </w:r>
    </w:p>
    <w:p w14:paraId="3847CFEB">
      <w:pPr>
        <w:rPr>
          <w:rFonts w:hint="default"/>
          <w:lang w:val="vi-VN"/>
        </w:rPr>
      </w:pPr>
      <w:r>
        <w:rPr>
          <w:rFonts w:hint="default"/>
          <w:lang w:val="vi-VN"/>
        </w:rPr>
        <w:t>Hướng dẫn</w:t>
      </w:r>
    </w:p>
    <w:p w14:paraId="06413F2D">
      <w:pPr>
        <w:rPr>
          <w:rFonts w:hint="default"/>
          <w:lang w:val="vi-VN"/>
        </w:rPr>
      </w:pPr>
      <w:r>
        <w:drawing>
          <wp:inline distT="0" distB="0" distL="114300" distR="114300">
            <wp:extent cx="2971800" cy="664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7861"/>
    <w:p w14:paraId="7B5BD520"/>
    <w:p w14:paraId="620C83FE">
      <w:pPr>
        <w:rPr>
          <w:rFonts w:hint="default"/>
          <w:lang w:val="vi-VN"/>
        </w:rPr>
      </w:pPr>
      <w:r>
        <w:rPr>
          <w:rFonts w:hint="default"/>
          <w:lang w:val="vi-VN"/>
        </w:rPr>
        <w:t>Code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71EF8C7D">
      <w:pPr>
        <w:rPr>
          <w:rFonts w:hint="default"/>
          <w:lang w:val="vi-VN"/>
        </w:rPr>
      </w:pPr>
    </w:p>
    <w:p w14:paraId="13911AD7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19D77D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runApp(const MaterialApp(home: MyDialog()));</w:t>
      </w:r>
    </w:p>
    <w:p w14:paraId="57222E4E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0252C214">
      <w:pPr>
        <w:rPr>
          <w:rFonts w:hint="default"/>
          <w:lang w:val="vi-VN"/>
        </w:rPr>
      </w:pPr>
    </w:p>
    <w:p w14:paraId="3FFC5CA6">
      <w:pPr>
        <w:rPr>
          <w:rFonts w:hint="default"/>
          <w:lang w:val="vi-VN"/>
        </w:rPr>
      </w:pPr>
      <w:r>
        <w:rPr>
          <w:rFonts w:hint="default"/>
          <w:lang w:val="vi-VN"/>
        </w:rPr>
        <w:t>class MyDialog extends StatefulWidget {</w:t>
      </w:r>
    </w:p>
    <w:p w14:paraId="4C4311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MyDialog({super.key});</w:t>
      </w:r>
    </w:p>
    <w:p w14:paraId="16C17F3D">
      <w:pPr>
        <w:rPr>
          <w:rFonts w:hint="default"/>
          <w:lang w:val="vi-VN"/>
        </w:rPr>
      </w:pPr>
    </w:p>
    <w:p w14:paraId="13555B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039D6B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State&lt;MyDialog&gt; createState() =&gt; _MyDialogState();</w:t>
      </w:r>
    </w:p>
    <w:p w14:paraId="4C0A04F5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16E1675F">
      <w:pPr>
        <w:rPr>
          <w:rFonts w:hint="default"/>
          <w:lang w:val="vi-VN"/>
        </w:rPr>
      </w:pPr>
    </w:p>
    <w:p w14:paraId="0D570327">
      <w:pPr>
        <w:rPr>
          <w:rFonts w:hint="default"/>
          <w:lang w:val="vi-VN"/>
        </w:rPr>
      </w:pPr>
      <w:r>
        <w:rPr>
          <w:rFonts w:hint="default"/>
          <w:lang w:val="vi-VN"/>
        </w:rPr>
        <w:t>class _MyDialogState extends State&lt;MyDialog&gt; {</w:t>
      </w:r>
    </w:p>
    <w:p w14:paraId="0F2816C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_showDialog() {</w:t>
      </w:r>
    </w:p>
    <w:p w14:paraId="158DAA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showDialog(</w:t>
      </w:r>
    </w:p>
    <w:p w14:paraId="545A6C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context: context,</w:t>
      </w:r>
    </w:p>
    <w:p w14:paraId="3B34D2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builder: (BuildContext context) {</w:t>
      </w:r>
    </w:p>
    <w:p w14:paraId="3E9A6B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return AlertDialog(</w:t>
      </w:r>
    </w:p>
    <w:p w14:paraId="673C79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title: const Text(</w:t>
      </w:r>
    </w:p>
    <w:p w14:paraId="590315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"Ví dụ về Alert Dialog",</w:t>
      </w:r>
    </w:p>
    <w:p w14:paraId="14A796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style: TextStyle(color: Colors.red),</w:t>
      </w:r>
    </w:p>
    <w:p w14:paraId="7300DC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0931A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content: const Text("Bạn vừa bấm vào button Show dialog"),</w:t>
      </w:r>
    </w:p>
    <w:p w14:paraId="1285C3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actions: &lt;Widget&gt;[</w:t>
      </w:r>
    </w:p>
    <w:p w14:paraId="1190E5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TextButton(</w:t>
      </w:r>
    </w:p>
    <w:p w14:paraId="72C177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{</w:t>
      </w:r>
    </w:p>
    <w:p w14:paraId="768B4A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Navigator.of(context).pop();</w:t>
      </w:r>
    </w:p>
    <w:p w14:paraId="742C5A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},</w:t>
      </w:r>
    </w:p>
    <w:p w14:paraId="08F315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Text("OK"),</w:t>
      </w:r>
    </w:p>
    <w:p w14:paraId="70F29B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737BA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TextButton(</w:t>
      </w:r>
    </w:p>
    <w:p w14:paraId="586773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{</w:t>
      </w:r>
    </w:p>
    <w:p w14:paraId="45E4B3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Navigator.of(context).pop();</w:t>
      </w:r>
    </w:p>
    <w:p w14:paraId="0A4685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},</w:t>
      </w:r>
    </w:p>
    <w:p w14:paraId="7C20EA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Text("Cancel"),</w:t>
      </w:r>
    </w:p>
    <w:p w14:paraId="519263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0B4347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5E21E1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);</w:t>
      </w:r>
    </w:p>
    <w:p w14:paraId="49BC62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},</w:t>
      </w:r>
    </w:p>
    <w:p w14:paraId="236C776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63F2CD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2ED2857E">
      <w:pPr>
        <w:rPr>
          <w:rFonts w:hint="default"/>
          <w:lang w:val="vi-VN"/>
        </w:rPr>
      </w:pPr>
    </w:p>
    <w:p w14:paraId="2AA42EA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6BB24A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6788F0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725A31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46014E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const Color.fromARGB(255, 239, 168, 4),</w:t>
      </w:r>
    </w:p>
    <w:p w14:paraId="1CD1F6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Padding(</w:t>
      </w:r>
    </w:p>
    <w:p w14:paraId="6160A4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const EdgeInsets.all(4.0),</w:t>
      </w:r>
    </w:p>
    <w:p w14:paraId="7FC29F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073F2B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const AssetImage('assets/images/avata.jpg'),</w:t>
      </w:r>
    </w:p>
    <w:p w14:paraId="452634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591CB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59986F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Text("Dialog Demo"),</w:t>
      </w:r>
    </w:p>
    <w:p w14:paraId="0F6CB96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9ED7B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Center(</w:t>
      </w:r>
    </w:p>
    <w:p w14:paraId="7EF33A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Column(</w:t>
      </w:r>
    </w:p>
    <w:p w14:paraId="7C81A8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mainAxisAlignment: MainAxisAlignment.center,</w:t>
      </w:r>
    </w:p>
    <w:p w14:paraId="497C95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children: [</w:t>
      </w:r>
    </w:p>
    <w:p w14:paraId="1EA13FE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Text(</w:t>
      </w:r>
    </w:p>
    <w:p w14:paraId="78A4E9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"Phạm Long Khoa",</w:t>
      </w:r>
    </w:p>
    <w:p w14:paraId="09384F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TextStyle(fontSize: 24, fontWeight: FontWeight.bold),</w:t>
      </w:r>
    </w:p>
    <w:p w14:paraId="3C302B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0AFAAB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SizedBox(height: 8),</w:t>
      </w:r>
    </w:p>
    <w:p w14:paraId="0118A3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Text("1250080083", style: TextStyle(fontSize: 18)),</w:t>
      </w:r>
    </w:p>
    <w:p w14:paraId="3E116B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SizedBox(height: 30),</w:t>
      </w:r>
    </w:p>
    <w:p w14:paraId="3D2BA81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ElevatedButton(</w:t>
      </w:r>
    </w:p>
    <w:p w14:paraId="262BC9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_showDialog,</w:t>
      </w:r>
    </w:p>
    <w:p w14:paraId="05B860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Text("Show Dialog"),</w:t>
      </w:r>
    </w:p>
    <w:p w14:paraId="2E773D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E94E6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5DAC4F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408977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4380F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5FC614E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0623FDA7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6B40B23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Hướng dẫn 2</w:t>
      </w:r>
    </w:p>
    <w:p w14:paraId="4BB5C783">
      <w:r>
        <w:drawing>
          <wp:inline distT="0" distB="0" distL="114300" distR="114300">
            <wp:extent cx="2987040" cy="6614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6710"/>
    <w:p w14:paraId="6C89EEAE"/>
    <w:p w14:paraId="5CECF716">
      <w:pPr>
        <w:rPr>
          <w:rFonts w:hint="default"/>
          <w:lang w:val="vi-VN"/>
        </w:rPr>
      </w:pPr>
      <w:r>
        <w:rPr>
          <w:rFonts w:hint="default"/>
          <w:lang w:val="vi-VN"/>
        </w:rPr>
        <w:t>mylistviewdemo.dart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510C44FA">
      <w:pPr>
        <w:rPr>
          <w:rFonts w:hint="default"/>
          <w:lang w:val="vi-VN"/>
        </w:rPr>
      </w:pPr>
    </w:p>
    <w:p w14:paraId="3744036D">
      <w:pPr>
        <w:rPr>
          <w:rFonts w:hint="default"/>
          <w:lang w:val="vi-VN"/>
        </w:rPr>
      </w:pPr>
      <w:r>
        <w:rPr>
          <w:rFonts w:hint="default"/>
          <w:lang w:val="vi-VN"/>
        </w:rPr>
        <w:t>import 'my_list_item.dart';</w:t>
      </w:r>
    </w:p>
    <w:p w14:paraId="78115EF9">
      <w:pPr>
        <w:rPr>
          <w:rFonts w:hint="default"/>
          <w:lang w:val="vi-VN"/>
        </w:rPr>
      </w:pPr>
    </w:p>
    <w:p w14:paraId="502F6FB2">
      <w:pPr>
        <w:rPr>
          <w:rFonts w:hint="default"/>
          <w:lang w:val="vi-VN"/>
        </w:rPr>
      </w:pPr>
      <w:r>
        <w:rPr>
          <w:rFonts w:hint="default"/>
          <w:lang w:val="vi-VN"/>
        </w:rPr>
        <w:t>class MyListViewDemo extends StatefulWidget {</w:t>
      </w:r>
    </w:p>
    <w:p w14:paraId="0ED9AD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MyListViewDemo({super.key});</w:t>
      </w:r>
    </w:p>
    <w:p w14:paraId="5361D193">
      <w:pPr>
        <w:rPr>
          <w:rFonts w:hint="default"/>
          <w:lang w:val="vi-VN"/>
        </w:rPr>
      </w:pPr>
    </w:p>
    <w:p w14:paraId="131D8B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32788C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State&lt;MyListViewDemo&gt; createState() =&gt; _MyListViewDemoState();</w:t>
      </w:r>
    </w:p>
    <w:p w14:paraId="65337058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29DAF72E">
      <w:pPr>
        <w:rPr>
          <w:rFonts w:hint="default"/>
          <w:lang w:val="vi-VN"/>
        </w:rPr>
      </w:pPr>
    </w:p>
    <w:p w14:paraId="62B7A186">
      <w:pPr>
        <w:rPr>
          <w:rFonts w:hint="default"/>
          <w:lang w:val="vi-VN"/>
        </w:rPr>
      </w:pPr>
      <w:r>
        <w:rPr>
          <w:rFonts w:hint="default"/>
          <w:lang w:val="vi-VN"/>
        </w:rPr>
        <w:t>class _MyListViewDemoState extends State&lt;MyListViewDemo&gt; {</w:t>
      </w:r>
    </w:p>
    <w:p w14:paraId="72FBFE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53D1B4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23D261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374CAD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7D9D35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const Color.fromARGB(255, 239, 168, 4),</w:t>
      </w:r>
    </w:p>
    <w:p w14:paraId="7BA84D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Padding(</w:t>
      </w:r>
    </w:p>
    <w:p w14:paraId="4A7410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const EdgeInsets.all(4.0),</w:t>
      </w:r>
    </w:p>
    <w:p w14:paraId="7DF59E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03CA60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AssetImage('assets/images/avata.jpg'),</w:t>
      </w:r>
    </w:p>
    <w:p w14:paraId="4BAEDF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6ADE7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0B6922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Text("ListView Demo"),</w:t>
      </w:r>
    </w:p>
    <w:p w14:paraId="6E6012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434301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ListView(</w:t>
      </w:r>
    </w:p>
    <w:p w14:paraId="4F1C47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const [</w:t>
      </w:r>
    </w:p>
    <w:p w14:paraId="23A721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SizedBox(height: 10),</w:t>
      </w:r>
    </w:p>
    <w:p w14:paraId="3C78F1D1">
      <w:pPr>
        <w:rPr>
          <w:rFonts w:hint="default"/>
          <w:lang w:val="vi-VN"/>
        </w:rPr>
      </w:pPr>
    </w:p>
    <w:p w14:paraId="6699E3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Center(</w:t>
      </w:r>
    </w:p>
    <w:p w14:paraId="0D9BFC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</w:t>
      </w:r>
    </w:p>
    <w:p w14:paraId="3B24AD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'Phạm Long Khoa',</w:t>
      </w:r>
    </w:p>
    <w:p w14:paraId="3CBE2C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TextStyle(fontSize: 22, fontWeight: FontWeight.bold),</w:t>
      </w:r>
    </w:p>
    <w:p w14:paraId="71D230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041302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32FC157F">
      <w:pPr>
        <w:rPr>
          <w:rFonts w:hint="default"/>
          <w:lang w:val="vi-VN"/>
        </w:rPr>
      </w:pPr>
    </w:p>
    <w:p w14:paraId="176AA5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SizedBox(height: 5),</w:t>
      </w:r>
    </w:p>
    <w:p w14:paraId="2932226C">
      <w:pPr>
        <w:rPr>
          <w:rFonts w:hint="default"/>
          <w:lang w:val="vi-VN"/>
        </w:rPr>
      </w:pPr>
    </w:p>
    <w:p w14:paraId="449A08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Center(child: Text('1250080083', style: TextStyle(fontSize: 18))),</w:t>
      </w:r>
    </w:p>
    <w:p w14:paraId="61929F31">
      <w:pPr>
        <w:rPr>
          <w:rFonts w:hint="default"/>
          <w:lang w:val="vi-VN"/>
        </w:rPr>
      </w:pPr>
    </w:p>
    <w:p w14:paraId="6CE4FA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SizedBox(height: 10),</w:t>
      </w:r>
    </w:p>
    <w:p w14:paraId="43AD0E27">
      <w:pPr>
        <w:rPr>
          <w:rFonts w:hint="default"/>
          <w:lang w:val="vi-VN"/>
        </w:rPr>
      </w:pPr>
    </w:p>
    <w:p w14:paraId="48716C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MyListItem(),</w:t>
      </w:r>
    </w:p>
    <w:p w14:paraId="492C08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MyListItem(),</w:t>
      </w:r>
    </w:p>
    <w:p w14:paraId="35C2A2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MyListItem(),</w:t>
      </w:r>
    </w:p>
    <w:p w14:paraId="5F08FF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MyListItem(),</w:t>
      </w:r>
    </w:p>
    <w:p w14:paraId="1F07D3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1E0D94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7933DD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0D8DD3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22A6978F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0EE15721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mylistitem.dart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287743E1">
      <w:pPr>
        <w:rPr>
          <w:rFonts w:hint="default"/>
          <w:lang w:val="vi-VN"/>
        </w:rPr>
      </w:pPr>
    </w:p>
    <w:p w14:paraId="1C792E1F">
      <w:pPr>
        <w:rPr>
          <w:rFonts w:hint="default"/>
          <w:lang w:val="vi-VN"/>
        </w:rPr>
      </w:pPr>
      <w:r>
        <w:rPr>
          <w:rFonts w:hint="default"/>
          <w:lang w:val="vi-VN"/>
        </w:rPr>
        <w:t>class MyListItem extends StatelessWidget {</w:t>
      </w:r>
    </w:p>
    <w:p w14:paraId="4375D01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MyListItem({super.key});</w:t>
      </w:r>
    </w:p>
    <w:p w14:paraId="25E43F98">
      <w:pPr>
        <w:rPr>
          <w:rFonts w:hint="default"/>
          <w:lang w:val="vi-VN"/>
        </w:rPr>
      </w:pPr>
    </w:p>
    <w:p w14:paraId="51BE10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5FDFF3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0144BD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Container(</w:t>
      </w:r>
    </w:p>
    <w:p w14:paraId="220A86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decoration: BoxDecoration(</w:t>
      </w:r>
    </w:p>
    <w:p w14:paraId="09FC8D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border: Border.all(color: Colors.black),</w:t>
      </w:r>
    </w:p>
    <w:p w14:paraId="01384C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color: Colors.yellow,</w:t>
      </w:r>
    </w:p>
    <w:p w14:paraId="3C044A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borderRadius: BorderRadius.circular(10),</w:t>
      </w:r>
    </w:p>
    <w:p w14:paraId="44665A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0C28A9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height: 100,</w:t>
      </w:r>
    </w:p>
    <w:p w14:paraId="68C8B5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margin: const EdgeInsets.only(left: 10, right: 10, bottom: 5, top: 5),</w:t>
      </w:r>
    </w:p>
    <w:p w14:paraId="1B35CC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6B22CA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7DB1BA58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44645822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</w:p>
    <w:p w14:paraId="30DF0C97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'package:flutter/material.dart';</w:t>
      </w:r>
    </w:p>
    <w:p w14:paraId="59A84D68">
      <w:pPr>
        <w:rPr>
          <w:rFonts w:hint="default"/>
          <w:lang w:val="vi-VN"/>
        </w:rPr>
      </w:pPr>
    </w:p>
    <w:p w14:paraId="4565795A">
      <w:pPr>
        <w:rPr>
          <w:rFonts w:hint="default"/>
          <w:lang w:val="vi-VN"/>
        </w:rPr>
      </w:pPr>
      <w:r>
        <w:rPr>
          <w:rFonts w:hint="default"/>
          <w:lang w:val="vi-VN"/>
        </w:rPr>
        <w:t>import 'my_list_view_demo.dart';</w:t>
      </w:r>
    </w:p>
    <w:p w14:paraId="7A40B61A">
      <w:pPr>
        <w:rPr>
          <w:rFonts w:hint="default"/>
          <w:lang w:val="vi-VN"/>
        </w:rPr>
      </w:pPr>
    </w:p>
    <w:p w14:paraId="76EBA96E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22F976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1E8C31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027EEA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40D21D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MyListViewDemo(),</w:t>
      </w:r>
    </w:p>
    <w:p w14:paraId="64D275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477325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5ABE5D0B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66F3D12">
      <w:pPr>
        <w:rPr>
          <w:rFonts w:hint="default"/>
          <w:lang w:val="vi-VN"/>
        </w:rPr>
      </w:pPr>
    </w:p>
    <w:p w14:paraId="7119DA1A">
      <w:pPr>
        <w:rPr>
          <w:rFonts w:hint="default"/>
          <w:lang w:val="vi-VN"/>
        </w:rPr>
      </w:pPr>
      <w:r>
        <w:rPr>
          <w:rFonts w:hint="default"/>
          <w:lang w:val="vi-VN"/>
        </w:rPr>
        <w:t>Hướng dẫn 3</w:t>
      </w:r>
    </w:p>
    <w:p w14:paraId="074BB2E5">
      <w:r>
        <w:drawing>
          <wp:inline distT="0" distB="0" distL="114300" distR="114300">
            <wp:extent cx="3009900" cy="66827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91CE"/>
    <w:p w14:paraId="681D62DA">
      <w:pPr>
        <w:rPr>
          <w:rFonts w:hint="default"/>
          <w:lang w:val="vi-VN"/>
        </w:rPr>
      </w:pPr>
      <w:r>
        <w:rPr>
          <w:rFonts w:hint="default"/>
          <w:lang w:val="vi-VN"/>
        </w:rPr>
        <w:t>Code</w:t>
      </w:r>
    </w:p>
    <w:p w14:paraId="115D95DD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'package:flutter/material.dart';</w:t>
      </w:r>
    </w:p>
    <w:p w14:paraId="795D626E">
      <w:pPr>
        <w:rPr>
          <w:rFonts w:hint="default"/>
          <w:lang w:val="vi-VN"/>
        </w:rPr>
      </w:pPr>
    </w:p>
    <w:p w14:paraId="4BFEAB30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598333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072F4F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MaterialApp(debugShowCheckedModeBanner: false, home: MyGridView01()),</w:t>
      </w:r>
    </w:p>
    <w:p w14:paraId="210876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1049AE07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7F4F9AB6">
      <w:pPr>
        <w:rPr>
          <w:rFonts w:hint="default"/>
          <w:lang w:val="vi-VN"/>
        </w:rPr>
      </w:pPr>
    </w:p>
    <w:p w14:paraId="17BA0670">
      <w:pPr>
        <w:rPr>
          <w:rFonts w:hint="default"/>
          <w:lang w:val="vi-VN"/>
        </w:rPr>
      </w:pPr>
      <w:r>
        <w:rPr>
          <w:rFonts w:hint="default"/>
          <w:lang w:val="vi-VN"/>
        </w:rPr>
        <w:t>class MyGridView01 extends StatefulWidget {</w:t>
      </w:r>
    </w:p>
    <w:p w14:paraId="54D9F4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MyGridView01({super.key});</w:t>
      </w:r>
    </w:p>
    <w:p w14:paraId="7583F295">
      <w:pPr>
        <w:rPr>
          <w:rFonts w:hint="default"/>
          <w:lang w:val="vi-VN"/>
        </w:rPr>
      </w:pPr>
    </w:p>
    <w:p w14:paraId="5E96C0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37D66D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State&lt;MyGridView01&gt; createState() =&gt; _MyGridView01State();</w:t>
      </w:r>
    </w:p>
    <w:p w14:paraId="018CB45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90D8D08">
      <w:pPr>
        <w:rPr>
          <w:rFonts w:hint="default"/>
          <w:lang w:val="vi-VN"/>
        </w:rPr>
      </w:pPr>
    </w:p>
    <w:p w14:paraId="020D8813">
      <w:pPr>
        <w:rPr>
          <w:rFonts w:hint="default"/>
          <w:lang w:val="vi-VN"/>
        </w:rPr>
      </w:pPr>
      <w:r>
        <w:rPr>
          <w:rFonts w:hint="default"/>
          <w:lang w:val="vi-VN"/>
        </w:rPr>
        <w:t>class _MyGridView01State extends State&lt;MyGridView01&gt; {</w:t>
      </w:r>
    </w:p>
    <w:p w14:paraId="7D40ED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699AB2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34DDC2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21C5B9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7FBF57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const Color.fromARGB(255, 234, 205, 18),</w:t>
      </w:r>
    </w:p>
    <w:p w14:paraId="76AC2A2A">
      <w:pPr>
        <w:rPr>
          <w:rFonts w:hint="default"/>
          <w:lang w:val="vi-VN"/>
        </w:rPr>
      </w:pPr>
    </w:p>
    <w:p w14:paraId="33A78B0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4479B9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466DF9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1B1D80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AssetImage('assets/images/avata.jpg'),</w:t>
      </w:r>
    </w:p>
    <w:p w14:paraId="543458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0A206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7826EB77">
      <w:pPr>
        <w:rPr>
          <w:rFonts w:hint="default"/>
          <w:lang w:val="vi-VN"/>
        </w:rPr>
      </w:pPr>
    </w:p>
    <w:p w14:paraId="418FED1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Text('GridView demo 01'),</w:t>
      </w:r>
    </w:p>
    <w:p w14:paraId="3D6F4D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09D0DCA7">
      <w:pPr>
        <w:rPr>
          <w:rFonts w:hint="default"/>
          <w:lang w:val="vi-VN"/>
        </w:rPr>
      </w:pPr>
    </w:p>
    <w:p w14:paraId="7B44D8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Column(</w:t>
      </w:r>
    </w:p>
    <w:p w14:paraId="539869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1628B8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4004DD33">
      <w:pPr>
        <w:rPr>
          <w:rFonts w:hint="default"/>
          <w:lang w:val="vi-VN"/>
        </w:rPr>
      </w:pPr>
    </w:p>
    <w:p w14:paraId="15C276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Text(</w:t>
      </w:r>
    </w:p>
    <w:p w14:paraId="344BDC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'Phạm Long Khoa',</w:t>
      </w:r>
    </w:p>
    <w:p w14:paraId="3B6A0D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style: TextStyle(fontSize: 22, fontWeight: FontWeight.bold),</w:t>
      </w:r>
    </w:p>
    <w:p w14:paraId="3FAC68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0CF886D8">
      <w:pPr>
        <w:rPr>
          <w:rFonts w:hint="default"/>
          <w:lang w:val="vi-VN"/>
        </w:rPr>
      </w:pPr>
    </w:p>
    <w:p w14:paraId="1C747C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Text('1250080083', style: TextStyle(fontSize: 18)),</w:t>
      </w:r>
    </w:p>
    <w:p w14:paraId="4ACEDDB8">
      <w:pPr>
        <w:rPr>
          <w:rFonts w:hint="default"/>
          <w:lang w:val="vi-VN"/>
        </w:rPr>
      </w:pPr>
    </w:p>
    <w:p w14:paraId="604CB5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525F6154">
      <w:pPr>
        <w:rPr>
          <w:rFonts w:hint="default"/>
          <w:lang w:val="vi-VN"/>
        </w:rPr>
      </w:pPr>
    </w:p>
    <w:p w14:paraId="74EB10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Expanded(</w:t>
      </w:r>
    </w:p>
    <w:p w14:paraId="2AD9A1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GridView.count(</w:t>
      </w:r>
    </w:p>
    <w:p w14:paraId="5D400F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crossAxisCount: 4,</w:t>
      </w:r>
    </w:p>
    <w:p w14:paraId="71343A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crossAxisSpacing: 2,</w:t>
      </w:r>
    </w:p>
    <w:p w14:paraId="6A9523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mainAxisSpacing: 2,</w:t>
      </w:r>
    </w:p>
    <w:p w14:paraId="09BBCE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children: List.generate(20, (index) {</w:t>
      </w:r>
    </w:p>
    <w:p w14:paraId="0BFDC8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return Card(</w:t>
      </w:r>
    </w:p>
    <w:p w14:paraId="509ABC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child: Container(</w:t>
      </w:r>
    </w:p>
    <w:p w14:paraId="222350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color: Colors.blue,</w:t>
      </w:r>
    </w:p>
    <w:p w14:paraId="3A7DAD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child: Center(</w:t>
      </w:r>
    </w:p>
    <w:p w14:paraId="192688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child: Text(</w:t>
      </w:r>
    </w:p>
    <w:p w14:paraId="2ACC2A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'Item $index',</w:t>
      </w:r>
    </w:p>
    <w:p w14:paraId="5D184A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style: const TextStyle(fontSize: 20),</w:t>
      </w:r>
    </w:p>
    <w:p w14:paraId="2BEC75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),</w:t>
      </w:r>
    </w:p>
    <w:p w14:paraId="7E9917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),</w:t>
      </w:r>
    </w:p>
    <w:p w14:paraId="435DBF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0399E4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);</w:t>
      </w:r>
    </w:p>
    <w:p w14:paraId="5FB22E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}),</w:t>
      </w:r>
    </w:p>
    <w:p w14:paraId="30FD6B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18C48D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1F032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58D904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4ED73C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6E1EAF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02CF554E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CC521B3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</w:p>
    <w:p w14:paraId="4CA23649">
      <w:pPr>
        <w:rPr>
          <w:rFonts w:hint="default"/>
          <w:lang w:val="vi-VN"/>
        </w:rPr>
      </w:pPr>
    </w:p>
    <w:p w14:paraId="0F2BBEC5">
      <w:pPr>
        <w:rPr>
          <w:rFonts w:hint="default"/>
          <w:lang w:val="vi-VN"/>
        </w:rPr>
      </w:pPr>
    </w:p>
    <w:p w14:paraId="37D365AA">
      <w:pPr>
        <w:rPr>
          <w:rFonts w:hint="default"/>
          <w:lang w:val="vi-VN"/>
        </w:rPr>
      </w:pPr>
    </w:p>
    <w:p w14:paraId="2D9AD582">
      <w:pPr>
        <w:rPr>
          <w:rFonts w:hint="default"/>
          <w:lang w:val="vi-VN"/>
        </w:rPr>
      </w:pPr>
    </w:p>
    <w:p w14:paraId="570FD0AA">
      <w:pPr>
        <w:rPr>
          <w:rFonts w:hint="default"/>
          <w:lang w:val="vi-VN"/>
        </w:rPr>
      </w:pPr>
    </w:p>
    <w:p w14:paraId="2F6E43FE">
      <w:pPr>
        <w:rPr>
          <w:rFonts w:hint="default"/>
          <w:lang w:val="vi-VN"/>
        </w:rPr>
      </w:pPr>
    </w:p>
    <w:p w14:paraId="0E127C89">
      <w:pPr>
        <w:rPr>
          <w:rFonts w:hint="default"/>
          <w:lang w:val="vi-VN"/>
        </w:rPr>
      </w:pPr>
    </w:p>
    <w:p w14:paraId="47CE22DE">
      <w:pPr>
        <w:rPr>
          <w:rFonts w:hint="default"/>
          <w:lang w:val="vi-VN"/>
        </w:rPr>
      </w:pPr>
    </w:p>
    <w:p w14:paraId="29738592">
      <w:pPr>
        <w:rPr>
          <w:rFonts w:hint="default"/>
          <w:lang w:val="vi-VN"/>
        </w:rPr>
      </w:pPr>
    </w:p>
    <w:p w14:paraId="25E0C485">
      <w:pPr>
        <w:rPr>
          <w:rFonts w:hint="default"/>
          <w:lang w:val="vi-VN"/>
        </w:rPr>
      </w:pPr>
    </w:p>
    <w:p w14:paraId="05D93AA2">
      <w:pPr>
        <w:rPr>
          <w:rFonts w:hint="default"/>
          <w:lang w:val="vi-VN"/>
        </w:rPr>
      </w:pPr>
    </w:p>
    <w:p w14:paraId="7D9CE3D7">
      <w:pPr>
        <w:rPr>
          <w:rFonts w:hint="default"/>
          <w:lang w:val="vi-VN"/>
        </w:rPr>
      </w:pPr>
    </w:p>
    <w:p w14:paraId="6981905A">
      <w:pPr>
        <w:rPr>
          <w:rFonts w:hint="default"/>
          <w:lang w:val="vi-VN"/>
        </w:rPr>
      </w:pPr>
    </w:p>
    <w:p w14:paraId="151183D6">
      <w:pPr>
        <w:rPr>
          <w:rFonts w:hint="default"/>
          <w:lang w:val="vi-VN"/>
        </w:rPr>
      </w:pPr>
    </w:p>
    <w:p w14:paraId="7BACAF36">
      <w:pPr>
        <w:rPr>
          <w:rFonts w:hint="default"/>
          <w:lang w:val="vi-VN"/>
        </w:rPr>
      </w:pPr>
    </w:p>
    <w:p w14:paraId="21DAB359">
      <w:pPr>
        <w:rPr>
          <w:rFonts w:hint="default"/>
          <w:lang w:val="vi-VN"/>
        </w:rPr>
      </w:pPr>
    </w:p>
    <w:p w14:paraId="131D114C">
      <w:pPr>
        <w:rPr>
          <w:rFonts w:hint="default"/>
          <w:lang w:val="vi-VN"/>
        </w:rPr>
      </w:pPr>
    </w:p>
    <w:p w14:paraId="2814E375">
      <w:pPr>
        <w:rPr>
          <w:rFonts w:hint="default"/>
          <w:lang w:val="vi-VN"/>
        </w:rPr>
      </w:pPr>
    </w:p>
    <w:p w14:paraId="4E28C679">
      <w:pPr>
        <w:rPr>
          <w:rFonts w:hint="default"/>
          <w:lang w:val="vi-VN"/>
        </w:rPr>
      </w:pPr>
    </w:p>
    <w:p w14:paraId="4F99AF1E">
      <w:pPr>
        <w:rPr>
          <w:rFonts w:hint="default"/>
          <w:lang w:val="vi-VN"/>
        </w:rPr>
      </w:pPr>
    </w:p>
    <w:p w14:paraId="25CA20F4">
      <w:pPr>
        <w:rPr>
          <w:rFonts w:hint="default"/>
          <w:lang w:val="vi-VN"/>
        </w:rPr>
      </w:pPr>
    </w:p>
    <w:p w14:paraId="3042A0D0">
      <w:pPr>
        <w:rPr>
          <w:rFonts w:hint="default"/>
          <w:lang w:val="vi-VN"/>
        </w:rPr>
      </w:pPr>
    </w:p>
    <w:p w14:paraId="58518AAE">
      <w:pPr>
        <w:rPr>
          <w:rFonts w:hint="default"/>
          <w:lang w:val="vi-VN"/>
        </w:rPr>
      </w:pPr>
    </w:p>
    <w:p w14:paraId="2666314D">
      <w:pPr>
        <w:rPr>
          <w:rFonts w:hint="default"/>
          <w:lang w:val="vi-VN"/>
        </w:rPr>
      </w:pPr>
    </w:p>
    <w:p w14:paraId="6B5C2581">
      <w:pPr>
        <w:rPr>
          <w:rFonts w:hint="default"/>
          <w:lang w:val="vi-VN"/>
        </w:rPr>
      </w:pPr>
    </w:p>
    <w:p w14:paraId="174FDB1D">
      <w:pPr>
        <w:rPr>
          <w:rFonts w:hint="default"/>
          <w:lang w:val="vi-VN"/>
        </w:rPr>
      </w:pPr>
    </w:p>
    <w:p w14:paraId="48BB2C1D">
      <w:pPr>
        <w:rPr>
          <w:rFonts w:hint="default"/>
          <w:lang w:val="vi-VN"/>
        </w:rPr>
      </w:pPr>
    </w:p>
    <w:p w14:paraId="3734241E">
      <w:pPr>
        <w:rPr>
          <w:rFonts w:hint="default"/>
          <w:lang w:val="vi-VN"/>
        </w:rPr>
      </w:pPr>
    </w:p>
    <w:p w14:paraId="7031D3FF">
      <w:pPr>
        <w:rPr>
          <w:rFonts w:hint="default"/>
          <w:lang w:val="vi-VN"/>
        </w:rPr>
      </w:pPr>
      <w:r>
        <w:rPr>
          <w:rFonts w:hint="default"/>
          <w:lang w:val="vi-VN"/>
        </w:rPr>
        <w:t>Bt hướng dẫn</w:t>
      </w:r>
    </w:p>
    <w:p w14:paraId="04DB80FF">
      <w:pPr>
        <w:rPr>
          <w:rFonts w:hint="default"/>
          <w:lang w:val="vi-VN"/>
        </w:rPr>
      </w:pPr>
      <w:r>
        <w:rPr>
          <w:rFonts w:hint="default"/>
          <w:lang w:val="vi-VN"/>
        </w:rPr>
        <w:t>vd1</w:t>
      </w:r>
    </w:p>
    <w:p w14:paraId="128B29C5">
      <w:r>
        <w:drawing>
          <wp:inline distT="0" distB="0" distL="114300" distR="114300">
            <wp:extent cx="2910840" cy="6614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A6EAE4C">
      <w:pPr>
        <w:rPr>
          <w:rFonts w:hint="default"/>
          <w:lang w:val="vi-VN"/>
        </w:rPr>
      </w:pPr>
      <w:r>
        <w:rPr>
          <w:rFonts w:hint="default"/>
          <w:lang w:val="vi-VN"/>
        </w:rPr>
        <w:t>Code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200A736A">
      <w:pPr>
        <w:rPr>
          <w:rFonts w:hint="default"/>
          <w:lang w:val="vi-VN"/>
        </w:rPr>
      </w:pPr>
    </w:p>
    <w:p w14:paraId="473AD665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1894F9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246E34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MaterialApp(debugShowCheckedModeBanner: false, home: MyListView()),</w:t>
      </w:r>
    </w:p>
    <w:p w14:paraId="7E68DF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74B6A1B6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00C8CF4F">
      <w:pPr>
        <w:rPr>
          <w:rFonts w:hint="default"/>
          <w:lang w:val="vi-VN"/>
        </w:rPr>
      </w:pPr>
    </w:p>
    <w:p w14:paraId="60530286">
      <w:pPr>
        <w:rPr>
          <w:rFonts w:hint="default"/>
          <w:lang w:val="vi-VN"/>
        </w:rPr>
      </w:pPr>
      <w:r>
        <w:rPr>
          <w:rFonts w:hint="default"/>
          <w:lang w:val="vi-VN"/>
        </w:rPr>
        <w:t>class MyListView extends StatefulWidget {</w:t>
      </w:r>
    </w:p>
    <w:p w14:paraId="2D4D115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MyListView({super.key});</w:t>
      </w:r>
    </w:p>
    <w:p w14:paraId="5FD90F02">
      <w:pPr>
        <w:rPr>
          <w:rFonts w:hint="default"/>
          <w:lang w:val="vi-VN"/>
        </w:rPr>
      </w:pPr>
    </w:p>
    <w:p w14:paraId="2D4FDC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68BDC2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State&lt;MyListView&gt; createState() =&gt; _MyListViewState();</w:t>
      </w:r>
    </w:p>
    <w:p w14:paraId="7E8640C5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2CE0D610">
      <w:pPr>
        <w:rPr>
          <w:rFonts w:hint="default"/>
          <w:lang w:val="vi-VN"/>
        </w:rPr>
      </w:pPr>
    </w:p>
    <w:p w14:paraId="1A4AFEC1">
      <w:pPr>
        <w:rPr>
          <w:rFonts w:hint="default"/>
          <w:lang w:val="vi-VN"/>
        </w:rPr>
      </w:pPr>
      <w:r>
        <w:rPr>
          <w:rFonts w:hint="default"/>
          <w:lang w:val="vi-VN"/>
        </w:rPr>
        <w:t>class _MyListViewState extends State&lt;MyListView&gt; {</w:t>
      </w:r>
    </w:p>
    <w:p w14:paraId="5E7D19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_showDialog(String title, String content) {</w:t>
      </w:r>
    </w:p>
    <w:p w14:paraId="430F7F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showDialog(</w:t>
      </w:r>
    </w:p>
    <w:p w14:paraId="15A7DF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context: context,</w:t>
      </w:r>
    </w:p>
    <w:p w14:paraId="02161D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builder: (BuildContext context) {</w:t>
      </w:r>
    </w:p>
    <w:p w14:paraId="794FAF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return AlertDialog(</w:t>
      </w:r>
    </w:p>
    <w:p w14:paraId="0D085C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title: Text(title),</w:t>
      </w:r>
    </w:p>
    <w:p w14:paraId="48922E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content: Text(content),</w:t>
      </w:r>
    </w:p>
    <w:p w14:paraId="743452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actions: [</w:t>
      </w:r>
    </w:p>
    <w:p w14:paraId="49F71B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TextButton(</w:t>
      </w:r>
    </w:p>
    <w:p w14:paraId="471853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=&gt; Navigator.of(context).pop(),</w:t>
      </w:r>
    </w:p>
    <w:p w14:paraId="59878AA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Text("OK"),</w:t>
      </w:r>
    </w:p>
    <w:p w14:paraId="319062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75F0D46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2399BE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);</w:t>
      </w:r>
    </w:p>
    <w:p w14:paraId="1D82D2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},</w:t>
      </w:r>
    </w:p>
    <w:p w14:paraId="29C81F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25DBC6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2AE75C23">
      <w:pPr>
        <w:rPr>
          <w:rFonts w:hint="default"/>
          <w:lang w:val="vi-VN"/>
        </w:rPr>
      </w:pPr>
    </w:p>
    <w:p w14:paraId="67F06A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static const TextStyle _textStyle = TextStyle(</w:t>
      </w:r>
    </w:p>
    <w:p w14:paraId="6BB477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fontSize: 20,</w:t>
      </w:r>
    </w:p>
    <w:p w14:paraId="4C734B2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color: Colors.red,</w:t>
      </w:r>
    </w:p>
    <w:p w14:paraId="112E59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fontWeight: FontWeight.bold,</w:t>
      </w:r>
    </w:p>
    <w:p w14:paraId="40C9D3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0A8EDACE">
      <w:pPr>
        <w:rPr>
          <w:rFonts w:hint="default"/>
          <w:lang w:val="vi-VN"/>
        </w:rPr>
      </w:pPr>
    </w:p>
    <w:p w14:paraId="704624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659FEC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1F3DE90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0BC502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576FA1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Text("ListView Demo"),</w:t>
      </w:r>
    </w:p>
    <w:p w14:paraId="0C0E1E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const Color.fromARGB(255, 239, 168, 4),</w:t>
      </w:r>
    </w:p>
    <w:p w14:paraId="0D7234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Padding(</w:t>
      </w:r>
    </w:p>
    <w:p w14:paraId="11DBAF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const EdgeInsets.all(4.0),</w:t>
      </w:r>
    </w:p>
    <w:p w14:paraId="0D7C07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326706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AssetImage('assets/images/avata.jpg'),</w:t>
      </w:r>
    </w:p>
    <w:p w14:paraId="59A284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F1D80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4A641E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1E36B7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ListView(</w:t>
      </w:r>
    </w:p>
    <w:p w14:paraId="056000E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0F6912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275D1749">
      <w:pPr>
        <w:rPr>
          <w:rFonts w:hint="default"/>
          <w:lang w:val="vi-VN"/>
        </w:rPr>
      </w:pPr>
    </w:p>
    <w:p w14:paraId="32954C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Center(</w:t>
      </w:r>
    </w:p>
    <w:p w14:paraId="37F43C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</w:t>
      </w:r>
    </w:p>
    <w:p w14:paraId="50769E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"Phạm Long Khoa",</w:t>
      </w:r>
    </w:p>
    <w:p w14:paraId="47F82C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TextStyle(fontSize: 22, fontWeight: FontWeight.bold),</w:t>
      </w:r>
    </w:p>
    <w:p w14:paraId="0C4B38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0912C9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55862991">
      <w:pPr>
        <w:rPr>
          <w:rFonts w:hint="default"/>
          <w:lang w:val="vi-VN"/>
        </w:rPr>
      </w:pPr>
    </w:p>
    <w:p w14:paraId="68B279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Center(</w:t>
      </w:r>
    </w:p>
    <w:p w14:paraId="39FA38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Text("1250080083", style: TextStyle(fontSize: 18)),</w:t>
      </w:r>
    </w:p>
    <w:p w14:paraId="3EAE7A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552088C4">
      <w:pPr>
        <w:rPr>
          <w:rFonts w:hint="default"/>
          <w:lang w:val="vi-VN"/>
        </w:rPr>
      </w:pPr>
    </w:p>
    <w:p w14:paraId="5124E7C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1D5EC99A">
      <w:pPr>
        <w:rPr>
          <w:rFonts w:hint="default"/>
          <w:lang w:val="vi-VN"/>
        </w:rPr>
      </w:pPr>
    </w:p>
    <w:p w14:paraId="64A4A7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ListTile(</w:t>
      </w:r>
    </w:p>
    <w:p w14:paraId="595BAC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leading: const Icon(Icons.home),</w:t>
      </w:r>
    </w:p>
    <w:p w14:paraId="52E99B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const Text("Công nghệ phần mềm", style: _textStyle),</w:t>
      </w:r>
    </w:p>
    <w:p w14:paraId="6F4A65A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subtitle: const Text(</w:t>
      </w:r>
    </w:p>
    <w:p w14:paraId="437C87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"Phát triển các ứng dụng giải quyết các vấn đề thực tế",</w:t>
      </w:r>
    </w:p>
    <w:p w14:paraId="0D6320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E95C7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trailing: const Icon(Icons.arrow_forward),</w:t>
      </w:r>
    </w:p>
    <w:p w14:paraId="53B91E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62E492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_showDialog("Thông báo", "Bạn chọn CNPM");</w:t>
      </w:r>
    </w:p>
    <w:p w14:paraId="1C4ED9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2DD5D5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C1D1496">
      <w:pPr>
        <w:rPr>
          <w:rFonts w:hint="default"/>
          <w:lang w:val="vi-VN"/>
        </w:rPr>
      </w:pPr>
    </w:p>
    <w:p w14:paraId="653B95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ListTile(</w:t>
      </w:r>
    </w:p>
    <w:p w14:paraId="6ECBE6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leading: const Icon(Icons.business),</w:t>
      </w:r>
    </w:p>
    <w:p w14:paraId="55AABF1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const Text("Hệ thống thông tin", style: _textStyle),</w:t>
      </w:r>
    </w:p>
    <w:p w14:paraId="458257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subtitle: const Text(</w:t>
      </w:r>
    </w:p>
    <w:p w14:paraId="5EAC3F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"Phát triển các kỹ thuật xử lý thông tin trong tổ chức",</w:t>
      </w:r>
    </w:p>
    <w:p w14:paraId="45E122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0A7D2A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trailing: const Icon(Icons.arrow_forward),</w:t>
      </w:r>
    </w:p>
    <w:p w14:paraId="7D60A0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1FB566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_showDialog("Thông báo", "Bạn chọn HTTT");</w:t>
      </w:r>
    </w:p>
    <w:p w14:paraId="41A994A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267276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4515813C">
      <w:pPr>
        <w:rPr>
          <w:rFonts w:hint="default"/>
          <w:lang w:val="vi-VN"/>
        </w:rPr>
      </w:pPr>
    </w:p>
    <w:p w14:paraId="3B4E26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ListTile(</w:t>
      </w:r>
    </w:p>
    <w:p w14:paraId="2D6C860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leading: const Icon(Icons.school),</w:t>
      </w:r>
    </w:p>
    <w:p w14:paraId="5B29BA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const Text("Mạng máy tính", style: _textStyle),</w:t>
      </w:r>
    </w:p>
    <w:p w14:paraId="665919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subtitle: const Text(</w:t>
      </w:r>
    </w:p>
    <w:p w14:paraId="0D9A52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"Xử lý các vấn đề liên quan đến mạng máy tính",</w:t>
      </w:r>
    </w:p>
    <w:p w14:paraId="574BA0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3B765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trailing: const Icon(Icons.arrow_forward),</w:t>
      </w:r>
    </w:p>
    <w:p w14:paraId="3208C8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4C814C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_showDialog("Thông báo", "Bạn chọn MMT");</w:t>
      </w:r>
    </w:p>
    <w:p w14:paraId="3D0B2C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2E46D1F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E2271E4">
      <w:pPr>
        <w:rPr>
          <w:rFonts w:hint="default"/>
          <w:lang w:val="vi-VN"/>
        </w:rPr>
      </w:pPr>
    </w:p>
    <w:p w14:paraId="75CFC9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ListTile(</w:t>
      </w:r>
    </w:p>
    <w:p w14:paraId="656C6A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leading: const Icon(Icons.security),</w:t>
      </w:r>
    </w:p>
    <w:p w14:paraId="4DDFE2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const Text("An toàn thông tin", style: _textStyle),</w:t>
      </w:r>
    </w:p>
    <w:p w14:paraId="243C9A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subtitle: const Text(</w:t>
      </w:r>
    </w:p>
    <w:p w14:paraId="234497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"Thiết kế và đảm bảo an toàn cho hệ thống máy tính",</w:t>
      </w:r>
    </w:p>
    <w:p w14:paraId="7A480D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3EE0C1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trailing: const Icon(Icons.arrow_forward),</w:t>
      </w:r>
    </w:p>
    <w:p w14:paraId="1789AF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624F65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_showDialog("Thông báo", "Bạn chọn BMTT");</w:t>
      </w:r>
    </w:p>
    <w:p w14:paraId="560571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1563ED1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A7F9A4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031B98D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406AD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25122F8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5BA77792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2A824BC">
      <w:pPr>
        <w:rPr>
          <w:rFonts w:hint="default"/>
          <w:lang w:val="vi-VN"/>
        </w:rPr>
      </w:pPr>
    </w:p>
    <w:p w14:paraId="793CD572">
      <w:pPr>
        <w:rPr>
          <w:rFonts w:hint="default"/>
        </w:rPr>
      </w:pPr>
    </w:p>
    <w:p w14:paraId="1BC02407">
      <w:pPr>
        <w:rPr>
          <w:rFonts w:hint="default"/>
        </w:rPr>
      </w:pPr>
    </w:p>
    <w:p w14:paraId="3D6CAB96">
      <w:pPr>
        <w:rPr>
          <w:rFonts w:hint="default"/>
        </w:rPr>
      </w:pPr>
    </w:p>
    <w:p w14:paraId="395B0807">
      <w:pPr>
        <w:rPr>
          <w:rFonts w:hint="default"/>
        </w:rPr>
      </w:pPr>
    </w:p>
    <w:p w14:paraId="18A56250">
      <w:pPr>
        <w:rPr>
          <w:rFonts w:hint="default"/>
        </w:rPr>
      </w:pPr>
    </w:p>
    <w:p w14:paraId="72C2BBFE">
      <w:pPr>
        <w:rPr>
          <w:rFonts w:hint="default"/>
        </w:rPr>
      </w:pPr>
    </w:p>
    <w:p w14:paraId="7D6D2996">
      <w:pPr>
        <w:rPr>
          <w:rFonts w:hint="default"/>
        </w:rPr>
      </w:pPr>
    </w:p>
    <w:p w14:paraId="7E3FEB67">
      <w:pPr>
        <w:rPr>
          <w:rFonts w:hint="default"/>
        </w:rPr>
      </w:pPr>
    </w:p>
    <w:p w14:paraId="49A6E3EC">
      <w:pPr>
        <w:rPr>
          <w:rFonts w:hint="default"/>
        </w:rPr>
      </w:pPr>
    </w:p>
    <w:p w14:paraId="3095B79B">
      <w:pPr>
        <w:rPr>
          <w:rFonts w:hint="default"/>
        </w:rPr>
      </w:pPr>
    </w:p>
    <w:p w14:paraId="709830C1">
      <w:pPr>
        <w:rPr>
          <w:rFonts w:hint="default"/>
        </w:rPr>
      </w:pPr>
    </w:p>
    <w:p w14:paraId="7F7D8560">
      <w:pPr>
        <w:rPr>
          <w:rFonts w:hint="default"/>
        </w:rPr>
      </w:pPr>
    </w:p>
    <w:p w14:paraId="39497263">
      <w:pPr>
        <w:rPr>
          <w:rFonts w:hint="default"/>
        </w:rPr>
      </w:pPr>
    </w:p>
    <w:p w14:paraId="74111EFD">
      <w:pPr>
        <w:rPr>
          <w:rFonts w:hint="default"/>
        </w:rPr>
      </w:pPr>
    </w:p>
    <w:p w14:paraId="4A6CBEC0">
      <w:pPr>
        <w:rPr>
          <w:rFonts w:hint="default"/>
        </w:rPr>
      </w:pPr>
    </w:p>
    <w:p w14:paraId="0F369391">
      <w:pPr>
        <w:rPr>
          <w:rFonts w:hint="default"/>
        </w:rPr>
      </w:pPr>
    </w:p>
    <w:p w14:paraId="1500CCE0">
      <w:pPr>
        <w:rPr>
          <w:rFonts w:hint="default"/>
        </w:rPr>
      </w:pPr>
    </w:p>
    <w:p w14:paraId="04EE6007">
      <w:pPr>
        <w:rPr>
          <w:rFonts w:hint="default"/>
        </w:rPr>
      </w:pPr>
    </w:p>
    <w:p w14:paraId="2DDCDDA0">
      <w:pPr>
        <w:rPr>
          <w:rFonts w:hint="default"/>
        </w:rPr>
      </w:pPr>
    </w:p>
    <w:p w14:paraId="15B94C8D">
      <w:pPr>
        <w:rPr>
          <w:rFonts w:hint="default"/>
        </w:rPr>
      </w:pPr>
    </w:p>
    <w:p w14:paraId="740A0BA9">
      <w:pPr>
        <w:rPr>
          <w:rFonts w:hint="default"/>
        </w:rPr>
      </w:pPr>
    </w:p>
    <w:p w14:paraId="656A202B">
      <w:r>
        <w:rPr>
          <w:rFonts w:hint="default"/>
        </w:rPr>
        <w:t>vd2</w:t>
      </w:r>
    </w:p>
    <w:p w14:paraId="1796EF83">
      <w:r>
        <w:drawing>
          <wp:inline distT="0" distB="0" distL="114300" distR="114300">
            <wp:extent cx="2910840" cy="67132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EF0F"/>
    <w:p w14:paraId="75A04E3F">
      <w:pPr>
        <w:rPr>
          <w:rFonts w:hint="default"/>
          <w:lang w:val="vi-VN"/>
        </w:rPr>
      </w:pPr>
      <w:r>
        <w:rPr>
          <w:rFonts w:hint="default"/>
          <w:lang w:val="vi-VN"/>
        </w:rPr>
        <w:t>detai.dart</w:t>
      </w:r>
    </w:p>
    <w:p w14:paraId="10C646CA">
      <w:pPr>
        <w:rPr>
          <w:rFonts w:hint="default"/>
          <w:lang w:val="vi-VN"/>
        </w:rPr>
      </w:pPr>
      <w:r>
        <w:rPr>
          <w:rFonts w:hint="default"/>
          <w:lang w:val="vi-VN"/>
        </w:rPr>
        <w:t>class DeTai {</w:t>
      </w:r>
    </w:p>
    <w:p w14:paraId="286111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_maDeTai;</w:t>
      </w:r>
    </w:p>
    <w:p w14:paraId="233134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_tenDeTai;</w:t>
      </w:r>
    </w:p>
    <w:p w14:paraId="1AF71C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_tenGiangVien;</w:t>
      </w:r>
    </w:p>
    <w:p w14:paraId="734574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_noiDung;</w:t>
      </w:r>
    </w:p>
    <w:p w14:paraId="783B32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_chuyenNganh;</w:t>
      </w:r>
    </w:p>
    <w:p w14:paraId="069763EE">
      <w:pPr>
        <w:rPr>
          <w:rFonts w:hint="default"/>
          <w:lang w:val="vi-VN"/>
        </w:rPr>
      </w:pPr>
    </w:p>
    <w:p w14:paraId="5E2A98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DeTai({</w:t>
      </w:r>
    </w:p>
    <w:p w14:paraId="114B2C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String maDeTai,</w:t>
      </w:r>
    </w:p>
    <w:p w14:paraId="145BB7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String tenDeTai,</w:t>
      </w:r>
    </w:p>
    <w:p w14:paraId="378132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String tenGiangVien,</w:t>
      </w:r>
    </w:p>
    <w:p w14:paraId="002A86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String noiDung,</w:t>
      </w:r>
    </w:p>
    <w:p w14:paraId="0433FD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String chuyenNganh,</w:t>
      </w:r>
    </w:p>
    <w:p w14:paraId="272F8C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})  : _maDeTai = maDeTai,</w:t>
      </w:r>
    </w:p>
    <w:p w14:paraId="25CAD9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_tenDeTai = tenDeTai,</w:t>
      </w:r>
    </w:p>
    <w:p w14:paraId="4BCB28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_tenGiangVien = tenGiangVien,</w:t>
      </w:r>
    </w:p>
    <w:p w14:paraId="345AB6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_noiDung = noiDung,</w:t>
      </w:r>
    </w:p>
    <w:p w14:paraId="2D24E5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_chuyenNganh = chuyenNganh;</w:t>
      </w:r>
    </w:p>
    <w:p w14:paraId="5CBFAD12">
      <w:pPr>
        <w:rPr>
          <w:rFonts w:hint="default"/>
          <w:lang w:val="vi-VN"/>
        </w:rPr>
      </w:pPr>
    </w:p>
    <w:p w14:paraId="0CD988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get maDeTai =&gt; _maDeTai;</w:t>
      </w:r>
    </w:p>
    <w:p w14:paraId="16FAE8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get tenDeTai =&gt; _tenDeTai;</w:t>
      </w:r>
    </w:p>
    <w:p w14:paraId="1C341F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get tenGiangVien =&gt; _tenGiangVien;</w:t>
      </w:r>
    </w:p>
    <w:p w14:paraId="483772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get noiDung =&gt; _noiDung;</w:t>
      </w:r>
    </w:p>
    <w:p w14:paraId="7FC948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get chuyenNganh =&gt; _chuyenNganh;</w:t>
      </w:r>
    </w:p>
    <w:p w14:paraId="45A3C1B7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detai_item.dart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04F98F8D">
      <w:pPr>
        <w:rPr>
          <w:rFonts w:hint="default"/>
          <w:lang w:val="vi-VN"/>
        </w:rPr>
      </w:pPr>
      <w:r>
        <w:rPr>
          <w:rFonts w:hint="default"/>
          <w:lang w:val="vi-VN"/>
        </w:rPr>
        <w:t>import 'detai.dart';</w:t>
      </w:r>
    </w:p>
    <w:p w14:paraId="7235E8C4">
      <w:pPr>
        <w:rPr>
          <w:rFonts w:hint="default"/>
          <w:lang w:val="vi-VN"/>
        </w:rPr>
      </w:pPr>
    </w:p>
    <w:p w14:paraId="69C9FDAA">
      <w:pPr>
        <w:rPr>
          <w:rFonts w:hint="default"/>
          <w:lang w:val="vi-VN"/>
        </w:rPr>
      </w:pPr>
      <w:r>
        <w:rPr>
          <w:rFonts w:hint="default"/>
          <w:lang w:val="vi-VN"/>
        </w:rPr>
        <w:t>class DeTaiItem extends StatelessWidget {</w:t>
      </w:r>
    </w:p>
    <w:p w14:paraId="56460B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DeTai deTai;</w:t>
      </w:r>
    </w:p>
    <w:p w14:paraId="324FF114">
      <w:pPr>
        <w:rPr>
          <w:rFonts w:hint="default"/>
          <w:lang w:val="vi-VN"/>
        </w:rPr>
      </w:pPr>
    </w:p>
    <w:p w14:paraId="6DC99B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DeTaiItem({</w:t>
      </w:r>
    </w:p>
    <w:p w14:paraId="6CB5F2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super.key,</w:t>
      </w:r>
    </w:p>
    <w:p w14:paraId="7CE492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this.deTai,</w:t>
      </w:r>
    </w:p>
    <w:p w14:paraId="61C7CD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});</w:t>
      </w:r>
    </w:p>
    <w:p w14:paraId="7D66A9B7">
      <w:pPr>
        <w:rPr>
          <w:rFonts w:hint="default"/>
          <w:lang w:val="vi-VN"/>
        </w:rPr>
      </w:pPr>
    </w:p>
    <w:p w14:paraId="0C3345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static const TextStyle _textStyle = TextStyle(</w:t>
      </w:r>
    </w:p>
    <w:p w14:paraId="0091C9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fontSize: 20,</w:t>
      </w:r>
    </w:p>
    <w:p w14:paraId="46C94F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color: Colors.red,</w:t>
      </w:r>
    </w:p>
    <w:p w14:paraId="4E2675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fontWeight: FontWeight.bold,</w:t>
      </w:r>
    </w:p>
    <w:p w14:paraId="75AD22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6123D52D">
      <w:pPr>
        <w:rPr>
          <w:rFonts w:hint="default"/>
          <w:lang w:val="vi-VN"/>
        </w:rPr>
      </w:pPr>
    </w:p>
    <w:p w14:paraId="26B9B4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E7053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1ED013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Container(</w:t>
      </w:r>
    </w:p>
    <w:p w14:paraId="67704E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margin: const EdgeInsets.only(</w:t>
      </w:r>
    </w:p>
    <w:p w14:paraId="7C8296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left: 10,</w:t>
      </w:r>
    </w:p>
    <w:p w14:paraId="602DD1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right: 10,</w:t>
      </w:r>
    </w:p>
    <w:p w14:paraId="46987B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bottom: 5,</w:t>
      </w:r>
    </w:p>
    <w:p w14:paraId="3E5D42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top: 5,</w:t>
      </w:r>
    </w:p>
    <w:p w14:paraId="0A34A8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4B0D5F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height: 230,</w:t>
      </w:r>
    </w:p>
    <w:p w14:paraId="54541A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decoration: BoxDecoration(</w:t>
      </w:r>
    </w:p>
    <w:p w14:paraId="38116A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border: Border.all(color: Colors.black),</w:t>
      </w:r>
    </w:p>
    <w:p w14:paraId="198D08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color: const Color.fromARGB(255, 200, 197, 177),</w:t>
      </w:r>
    </w:p>
    <w:p w14:paraId="01D7E5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borderRadius: BorderRadius.circular(20),</w:t>
      </w:r>
    </w:p>
    <w:p w14:paraId="7EB85E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7FB296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child: Column(</w:t>
      </w:r>
    </w:p>
    <w:p w14:paraId="72E66E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4AB207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ListTile(</w:t>
      </w:r>
    </w:p>
    <w:p w14:paraId="7CB773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leading: const Icon(Icons.home),</w:t>
      </w:r>
    </w:p>
    <w:p w14:paraId="5AD160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Text(</w:t>
      </w:r>
    </w:p>
    <w:p w14:paraId="1077EDA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deTai.maDeTai,</w:t>
      </w:r>
    </w:p>
    <w:p w14:paraId="0626420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_textStyle,</w:t>
      </w:r>
    </w:p>
    <w:p w14:paraId="2018F9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90F0B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subtitle: Text(</w:t>
      </w:r>
    </w:p>
    <w:p w14:paraId="3D380D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deTai.tenDeTai,</w:t>
      </w:r>
    </w:p>
    <w:p w14:paraId="45B1456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const TextStyle(</w:t>
      </w:r>
    </w:p>
    <w:p w14:paraId="291963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fontSize: 18,</w:t>
      </w:r>
    </w:p>
    <w:p w14:paraId="60A664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color: Colors.blue,</w:t>
      </w:r>
    </w:p>
    <w:p w14:paraId="05E921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5B058F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maxLines: 2,</w:t>
      </w:r>
    </w:p>
    <w:p w14:paraId="73E394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427C12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trailing: const Icon(Icons.arrow_forward),</w:t>
      </w:r>
    </w:p>
    <w:p w14:paraId="111F57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7EA782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showDialog(</w:t>
      </w:r>
    </w:p>
    <w:p w14:paraId="4D5345B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context: context,</w:t>
      </w:r>
    </w:p>
    <w:p w14:paraId="4432DD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builder: (context) {</w:t>
      </w:r>
    </w:p>
    <w:p w14:paraId="2BE81B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return AlertDialog(</w:t>
      </w:r>
    </w:p>
    <w:p w14:paraId="23ABDA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title: const Text('Thông báo'),</w:t>
      </w:r>
    </w:p>
    <w:p w14:paraId="342E3A2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content:</w:t>
      </w:r>
    </w:p>
    <w:p w14:paraId="602104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Text('Bạn chọn ${deTai.tenDeTai}'),</w:t>
      </w:r>
    </w:p>
    <w:p w14:paraId="0F82EC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actions: [</w:t>
      </w:r>
    </w:p>
    <w:p w14:paraId="066F58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TextButton(</w:t>
      </w:r>
    </w:p>
    <w:p w14:paraId="376A81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onPressed: () {</w:t>
      </w:r>
    </w:p>
    <w:p w14:paraId="7634C5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Navigator.pop(context);</w:t>
      </w:r>
    </w:p>
    <w:p w14:paraId="54518D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},</w:t>
      </w:r>
    </w:p>
    <w:p w14:paraId="7DF0E5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child: const Text('OK'),</w:t>
      </w:r>
    </w:p>
    <w:p w14:paraId="3141F70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),</w:t>
      </w:r>
    </w:p>
    <w:p w14:paraId="5219BE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],</w:t>
      </w:r>
    </w:p>
    <w:p w14:paraId="39C622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);</w:t>
      </w:r>
    </w:p>
    <w:p w14:paraId="4E606F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},</w:t>
      </w:r>
    </w:p>
    <w:p w14:paraId="486F3B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);</w:t>
      </w:r>
    </w:p>
    <w:p w14:paraId="113EFC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44401A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E6D61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Divider(</w:t>
      </w:r>
    </w:p>
    <w:p w14:paraId="631145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color: Colors.black,</w:t>
      </w:r>
    </w:p>
    <w:p w14:paraId="4D8CE9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height: 5,</w:t>
      </w:r>
    </w:p>
    <w:p w14:paraId="6970FA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thickness: 2,</w:t>
      </w:r>
    </w:p>
    <w:p w14:paraId="7845B5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indent: 20,</w:t>
      </w:r>
    </w:p>
    <w:p w14:paraId="3C7E75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endIndent: 20,</w:t>
      </w:r>
    </w:p>
    <w:p w14:paraId="0C8F43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C9391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Padding(</w:t>
      </w:r>
    </w:p>
    <w:p w14:paraId="08CA14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padding: const EdgeInsets.all(8),</w:t>
      </w:r>
    </w:p>
    <w:p w14:paraId="6D32466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</w:t>
      </w:r>
    </w:p>
    <w:p w14:paraId="15806D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'Chuyên ngành: ${deTai.chuyenNganh}',</w:t>
      </w:r>
    </w:p>
    <w:p w14:paraId="5B36DC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781D18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E8CA1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Padding(</w:t>
      </w:r>
    </w:p>
    <w:p w14:paraId="007CEB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padding: const EdgeInsets.all(8),</w:t>
      </w:r>
    </w:p>
    <w:p w14:paraId="0F347A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</w:t>
      </w:r>
    </w:p>
    <w:p w14:paraId="158CE6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deTai.noiDung,</w:t>
      </w:r>
    </w:p>
    <w:p w14:paraId="7B92DD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maxLines: 4,</w:t>
      </w:r>
    </w:p>
    <w:p w14:paraId="695FAA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overflow: TextOverflow.ellipsis,</w:t>
      </w:r>
    </w:p>
    <w:p w14:paraId="2BCB474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4164FF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0C346C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Text(</w:t>
      </w:r>
    </w:p>
    <w:p w14:paraId="6749AB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'Giáo viên: ${deTai.tenGiangVien}',</w:t>
      </w:r>
    </w:p>
    <w:p w14:paraId="2A0B9F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1BE31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6B4020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97125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068C28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42D593A3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</w:p>
    <w:p w14:paraId="2834F5E6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'package:flutter/material.dart';</w:t>
      </w:r>
    </w:p>
    <w:p w14:paraId="30432926">
      <w:pPr>
        <w:rPr>
          <w:rFonts w:hint="default"/>
          <w:lang w:val="vi-VN"/>
        </w:rPr>
      </w:pPr>
      <w:r>
        <w:rPr>
          <w:rFonts w:hint="default"/>
          <w:lang w:val="vi-VN"/>
        </w:rPr>
        <w:t>import 'detai.dart';</w:t>
      </w:r>
    </w:p>
    <w:p w14:paraId="5A77CC3B">
      <w:pPr>
        <w:rPr>
          <w:rFonts w:hint="default"/>
          <w:lang w:val="vi-VN"/>
        </w:rPr>
      </w:pPr>
      <w:r>
        <w:rPr>
          <w:rFonts w:hint="default"/>
          <w:lang w:val="vi-VN"/>
        </w:rPr>
        <w:t>import 'detai_item.dart';</w:t>
      </w:r>
    </w:p>
    <w:p w14:paraId="2AD182A1">
      <w:pPr>
        <w:rPr>
          <w:rFonts w:hint="default"/>
          <w:lang w:val="vi-VN"/>
        </w:rPr>
      </w:pPr>
    </w:p>
    <w:p w14:paraId="0873F29D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68E6865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03FADD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3954F8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545E12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MyListDeTai(),</w:t>
      </w:r>
    </w:p>
    <w:p w14:paraId="7CA0EE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28C000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0F482E6F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283BD13">
      <w:pPr>
        <w:rPr>
          <w:rFonts w:hint="default"/>
          <w:lang w:val="vi-VN"/>
        </w:rPr>
      </w:pPr>
    </w:p>
    <w:p w14:paraId="7D050FFA">
      <w:pPr>
        <w:rPr>
          <w:rFonts w:hint="default"/>
          <w:lang w:val="vi-VN"/>
        </w:rPr>
      </w:pPr>
      <w:r>
        <w:rPr>
          <w:rFonts w:hint="default"/>
          <w:lang w:val="vi-VN"/>
        </w:rPr>
        <w:t>class MyListDeTai extends StatefulWidget {</w:t>
      </w:r>
    </w:p>
    <w:p w14:paraId="796E4D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MyListDeTai({super.key});</w:t>
      </w:r>
    </w:p>
    <w:p w14:paraId="61517ADB">
      <w:pPr>
        <w:rPr>
          <w:rFonts w:hint="default"/>
          <w:lang w:val="vi-VN"/>
        </w:rPr>
      </w:pPr>
    </w:p>
    <w:p w14:paraId="599CF1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448A1A4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State&lt;MyListDeTai&gt; createState() =&gt;</w:t>
      </w:r>
    </w:p>
    <w:p w14:paraId="518F29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_MyListDeTaiState();</w:t>
      </w:r>
    </w:p>
    <w:p w14:paraId="2E9D6C1D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365AF1F">
      <w:pPr>
        <w:rPr>
          <w:rFonts w:hint="default"/>
          <w:lang w:val="vi-VN"/>
        </w:rPr>
      </w:pPr>
    </w:p>
    <w:p w14:paraId="3918EC8B">
      <w:pPr>
        <w:rPr>
          <w:rFonts w:hint="default"/>
          <w:lang w:val="vi-VN"/>
        </w:rPr>
      </w:pPr>
      <w:r>
        <w:rPr>
          <w:rFonts w:hint="default"/>
          <w:lang w:val="vi-VN"/>
        </w:rPr>
        <w:t>class _MyListDeTaiState extends State&lt;MyListDeTai&gt; {</w:t>
      </w:r>
    </w:p>
    <w:p w14:paraId="25F4F9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static final List&lt;DeTai&gt; dsDeTai = [</w:t>
      </w:r>
    </w:p>
    <w:p w14:paraId="630134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DeTai(</w:t>
      </w:r>
    </w:p>
    <w:p w14:paraId="1E26A6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maDeTai: "DT01",</w:t>
      </w:r>
    </w:p>
    <w:p w14:paraId="59F3B0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tenDeTai:</w:t>
      </w:r>
    </w:p>
    <w:p w14:paraId="461127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"Khai thác tập hữu ích cao trên CSDL giao dịch",</w:t>
      </w:r>
    </w:p>
    <w:p w14:paraId="42214BE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tenGiangVien: "ThS. Nguyễn Thanh Truyền",</w:t>
      </w:r>
    </w:p>
    <w:p w14:paraId="515FA0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noiDung:</w:t>
      </w:r>
    </w:p>
    <w:p w14:paraId="46C2D6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"Khai phá tập hữu ích, tìm hiểu và vận dụng các kỹ thuật tỉa hiệu quả.",</w:t>
      </w:r>
    </w:p>
    <w:p w14:paraId="13BF19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chuyenNganh: "CNPM",</w:t>
      </w:r>
    </w:p>
    <w:p w14:paraId="149D05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0066E2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DeTai(</w:t>
      </w:r>
    </w:p>
    <w:p w14:paraId="5B2A71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maDeTai: "DT02",</w:t>
      </w:r>
    </w:p>
    <w:p w14:paraId="15034C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tenDeTai:</w:t>
      </w:r>
    </w:p>
    <w:p w14:paraId="3988CA9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"Khai thác K tập hữu ích cao nhất",</w:t>
      </w:r>
    </w:p>
    <w:p w14:paraId="0F16A0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tenGiangVien: "TS. Vũ Đức Thịnh",</w:t>
      </w:r>
    </w:p>
    <w:p w14:paraId="478BE0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noiDung:</w:t>
      </w:r>
    </w:p>
    <w:p w14:paraId="0412FA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"Nghiên cứu topKHUIs và các chiến lược gia tăng ngưỡng.",</w:t>
      </w:r>
    </w:p>
    <w:p w14:paraId="60AEE2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chuyenNganh: "MMT",</w:t>
      </w:r>
    </w:p>
    <w:p w14:paraId="20EFBF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61E304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DeTai(</w:t>
      </w:r>
    </w:p>
    <w:p w14:paraId="3778C5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maDeTai: "DT03",</w:t>
      </w:r>
    </w:p>
    <w:p w14:paraId="3EDBA3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tenDeTai:</w:t>
      </w:r>
    </w:p>
    <w:p w14:paraId="18CCFC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"Phát hiện tấn công trong hệ thống mạng",</w:t>
      </w:r>
    </w:p>
    <w:p w14:paraId="5B1C1D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tenGiangVien: "ThS. Nguyễn Thanh Truyền",</w:t>
      </w:r>
    </w:p>
    <w:p w14:paraId="2D0244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noiDung:</w:t>
      </w:r>
    </w:p>
    <w:p w14:paraId="0A1FC7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"Phát hiện và phân tích các hành vi tấn công mạng.",</w:t>
      </w:r>
    </w:p>
    <w:p w14:paraId="55149E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chuyenNganh: "ATTT",</w:t>
      </w:r>
    </w:p>
    <w:p w14:paraId="3B2AFB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25EECF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DeTai(</w:t>
      </w:r>
    </w:p>
    <w:p w14:paraId="03FE85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maDeTai: "DT04",</w:t>
      </w:r>
    </w:p>
    <w:p w14:paraId="47B86F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tenDeTai:</w:t>
      </w:r>
    </w:p>
    <w:p w14:paraId="10189F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"Xây dựng hệ thống thông tin hỗ trợ giảng dạy",</w:t>
      </w:r>
    </w:p>
    <w:p w14:paraId="34D49B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tenGiangVien: "ThS. Nguyễn Văn Lễ",</w:t>
      </w:r>
    </w:p>
    <w:p w14:paraId="7E114A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noiDung:</w:t>
      </w:r>
    </w:p>
    <w:p w14:paraId="7A8BF6B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"Thiết kế và xây dựng hệ thống quản lý phục vụ giảng dạy.",</w:t>
      </w:r>
    </w:p>
    <w:p w14:paraId="553CB7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chuyenNganh: "HTTT",</w:t>
      </w:r>
    </w:p>
    <w:p w14:paraId="7FE066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19BE154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];</w:t>
      </w:r>
    </w:p>
    <w:p w14:paraId="65623176">
      <w:pPr>
        <w:rPr>
          <w:rFonts w:hint="default"/>
          <w:lang w:val="vi-VN"/>
        </w:rPr>
      </w:pPr>
    </w:p>
    <w:p w14:paraId="2EAD61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070A3E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446413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5B4286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6972BE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</w:t>
      </w:r>
    </w:p>
    <w:p w14:paraId="529D728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Color.fromARGB(255, 239, 168, 4),</w:t>
      </w:r>
    </w:p>
    <w:p w14:paraId="558FA3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57A920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554F2A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4F1BA9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</w:t>
      </w:r>
    </w:p>
    <w:p w14:paraId="19E538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AssetImage('assets/images/avata.jpg'),</w:t>
      </w:r>
    </w:p>
    <w:p w14:paraId="3110356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7E8ECE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1F42AA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Text("ListView Demo"),</w:t>
      </w:r>
    </w:p>
    <w:p w14:paraId="6F9C52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6C20CB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ListView.builder(</w:t>
      </w:r>
    </w:p>
    <w:p w14:paraId="0BD396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itemCount: dsDeTai.length,</w:t>
      </w:r>
    </w:p>
    <w:p w14:paraId="52B1E3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itemBuilder: (context, index) {</w:t>
      </w:r>
    </w:p>
    <w:p w14:paraId="52C034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return DeTaiItem(</w:t>
      </w:r>
    </w:p>
    <w:p w14:paraId="48EA8B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deTai: dsDeTai[index],</w:t>
      </w:r>
    </w:p>
    <w:p w14:paraId="519419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);</w:t>
      </w:r>
    </w:p>
    <w:p w14:paraId="40096D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},</w:t>
      </w:r>
    </w:p>
    <w:p w14:paraId="50A089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7D1EE3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122F6F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57C17C96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DA605F5">
      <w:pPr>
        <w:rPr>
          <w:rFonts w:hint="default"/>
          <w:lang w:val="vi-VN"/>
        </w:rPr>
      </w:pPr>
    </w:p>
    <w:p w14:paraId="227DDB90">
      <w:pPr>
        <w:rPr>
          <w:rFonts w:hint="default"/>
          <w:lang w:val="vi-VN"/>
        </w:rPr>
      </w:pPr>
      <w:r>
        <w:rPr>
          <w:rFonts w:hint="default"/>
          <w:lang w:val="vi-VN"/>
        </w:rPr>
        <w:t>vd3</w:t>
      </w:r>
    </w:p>
    <w:p w14:paraId="68F0C036">
      <w:pPr>
        <w:rPr>
          <w:rFonts w:hint="default"/>
          <w:lang w:val="vi-VN"/>
        </w:rPr>
      </w:pPr>
      <w:r>
        <w:drawing>
          <wp:inline distT="0" distB="0" distL="114300" distR="114300">
            <wp:extent cx="3025140" cy="663702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vi-VN"/>
        </w:rPr>
        <w:t>code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009114BD">
      <w:pPr>
        <w:rPr>
          <w:rFonts w:hint="default"/>
          <w:lang w:val="vi-VN"/>
        </w:rPr>
      </w:pPr>
    </w:p>
    <w:p w14:paraId="49059863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790238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5D0B2E9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MaterialApp(debugShowCheckedModeBanner: false, home: MyGridView02()),</w:t>
      </w:r>
    </w:p>
    <w:p w14:paraId="0FBABA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2BF2A862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13846649">
      <w:pPr>
        <w:rPr>
          <w:rFonts w:hint="default"/>
          <w:lang w:val="vi-VN"/>
        </w:rPr>
      </w:pPr>
    </w:p>
    <w:p w14:paraId="5DE207EA">
      <w:pPr>
        <w:rPr>
          <w:rFonts w:hint="default"/>
          <w:lang w:val="vi-VN"/>
        </w:rPr>
      </w:pPr>
      <w:r>
        <w:rPr>
          <w:rFonts w:hint="default"/>
          <w:lang w:val="vi-VN"/>
        </w:rPr>
        <w:t>class GridItem {</w:t>
      </w:r>
    </w:p>
    <w:p w14:paraId="7CCD0E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title;</w:t>
      </w:r>
    </w:p>
    <w:p w14:paraId="61A15F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IconData icon;</w:t>
      </w:r>
    </w:p>
    <w:p w14:paraId="494BDBE0">
      <w:pPr>
        <w:rPr>
          <w:rFonts w:hint="default"/>
          <w:lang w:val="vi-VN"/>
        </w:rPr>
      </w:pPr>
    </w:p>
    <w:p w14:paraId="55CA96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GridItem({required this.title, required this.icon});</w:t>
      </w:r>
    </w:p>
    <w:p w14:paraId="5B364889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40457E80">
      <w:pPr>
        <w:rPr>
          <w:rFonts w:hint="default"/>
          <w:lang w:val="vi-VN"/>
        </w:rPr>
      </w:pPr>
    </w:p>
    <w:p w14:paraId="485D15C5">
      <w:pPr>
        <w:rPr>
          <w:rFonts w:hint="default"/>
          <w:lang w:val="vi-VN"/>
        </w:rPr>
      </w:pPr>
      <w:r>
        <w:rPr>
          <w:rFonts w:hint="default"/>
          <w:lang w:val="vi-VN"/>
        </w:rPr>
        <w:t>class MyGridView02 extends StatefulWidget {</w:t>
      </w:r>
    </w:p>
    <w:p w14:paraId="3CBB5A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MyGridView02({super.key});</w:t>
      </w:r>
    </w:p>
    <w:p w14:paraId="3509D02D">
      <w:pPr>
        <w:rPr>
          <w:rFonts w:hint="default"/>
          <w:lang w:val="vi-VN"/>
        </w:rPr>
      </w:pPr>
    </w:p>
    <w:p w14:paraId="288E6C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4D3F5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State&lt;MyGridView02&gt; createState() =&gt; _MyGridView02State();</w:t>
      </w:r>
    </w:p>
    <w:p w14:paraId="63420B2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1C72DC0D">
      <w:pPr>
        <w:rPr>
          <w:rFonts w:hint="default"/>
          <w:lang w:val="vi-VN"/>
        </w:rPr>
      </w:pPr>
    </w:p>
    <w:p w14:paraId="25CE4F9A">
      <w:pPr>
        <w:rPr>
          <w:rFonts w:hint="default"/>
          <w:lang w:val="vi-VN"/>
        </w:rPr>
      </w:pPr>
      <w:r>
        <w:rPr>
          <w:rFonts w:hint="default"/>
          <w:lang w:val="vi-VN"/>
        </w:rPr>
        <w:t>class _MyGridView02State extends State&lt;MyGridView02&gt; {</w:t>
      </w:r>
    </w:p>
    <w:p w14:paraId="7F783C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List&lt;GridItem&gt; lst = [</w:t>
      </w:r>
    </w:p>
    <w:p w14:paraId="0A6E72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'Login', icon: Icons.login),</w:t>
      </w:r>
    </w:p>
    <w:p w14:paraId="000E92B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'Search', icon: Icons.search),</w:t>
      </w:r>
    </w:p>
    <w:p w14:paraId="331820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'Profile', icon: Icons.person),</w:t>
      </w:r>
    </w:p>
    <w:p w14:paraId="21FFFA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'Setting', icon: Icons.settings),</w:t>
      </w:r>
    </w:p>
    <w:p w14:paraId="7E789E2F">
      <w:pPr>
        <w:rPr>
          <w:rFonts w:hint="default"/>
          <w:lang w:val="vi-VN"/>
        </w:rPr>
      </w:pPr>
    </w:p>
    <w:p w14:paraId="2464FD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'Cart', icon: Icons.shopping_cart),</w:t>
      </w:r>
    </w:p>
    <w:p w14:paraId="3ADD90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'Payment', icon: Icons.payment),</w:t>
      </w:r>
    </w:p>
    <w:p w14:paraId="469665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'Task', icon: Icons.add_task),</w:t>
      </w:r>
    </w:p>
    <w:p w14:paraId="5CDFCD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'Alert', icon: Icons.add_alert),</w:t>
      </w:r>
    </w:p>
    <w:p w14:paraId="53AECE9A">
      <w:pPr>
        <w:rPr>
          <w:rFonts w:hint="default"/>
          <w:lang w:val="vi-VN"/>
        </w:rPr>
      </w:pPr>
    </w:p>
    <w:p w14:paraId="62D267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'Bank', icon: Icons.account_balance),</w:t>
      </w:r>
    </w:p>
    <w:p w14:paraId="1EC4C2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'Wallet', icon: Icons.account_balance_wallet),</w:t>
      </w:r>
    </w:p>
    <w:p w14:paraId="54537A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'Email', icon: Icons.mail),</w:t>
      </w:r>
    </w:p>
    <w:p w14:paraId="6C93C1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GridItem(title: 'More', icon: Icons.arrow_circle_right_outlined),</w:t>
      </w:r>
    </w:p>
    <w:p w14:paraId="32FAA1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];</w:t>
      </w:r>
    </w:p>
    <w:p w14:paraId="2A8A11A6">
      <w:pPr>
        <w:rPr>
          <w:rFonts w:hint="default"/>
          <w:lang w:val="vi-VN"/>
        </w:rPr>
      </w:pPr>
    </w:p>
    <w:p w14:paraId="032AA9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05D88F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1724F9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7BAE7CE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7A135F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const Color.fromARGB(255, 234, 205, 18),</w:t>
      </w:r>
    </w:p>
    <w:p w14:paraId="522C7F1A">
      <w:pPr>
        <w:rPr>
          <w:rFonts w:hint="default"/>
          <w:lang w:val="vi-VN"/>
        </w:rPr>
      </w:pPr>
    </w:p>
    <w:p w14:paraId="3B9082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0B1990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5F0B9A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0E7C9F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AssetImage('assets/images/avata.jpg'),</w:t>
      </w:r>
    </w:p>
    <w:p w14:paraId="63B540D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57ED3F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58079145">
      <w:pPr>
        <w:rPr>
          <w:rFonts w:hint="default"/>
          <w:lang w:val="vi-VN"/>
        </w:rPr>
      </w:pPr>
    </w:p>
    <w:p w14:paraId="064037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Text('GridView demo 02'),</w:t>
      </w:r>
    </w:p>
    <w:p w14:paraId="28F012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2784718">
      <w:pPr>
        <w:rPr>
          <w:rFonts w:hint="default"/>
          <w:lang w:val="vi-VN"/>
        </w:rPr>
      </w:pPr>
    </w:p>
    <w:p w14:paraId="25D28F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Column(</w:t>
      </w:r>
    </w:p>
    <w:p w14:paraId="09A390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70E0B9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5DD60EC9">
      <w:pPr>
        <w:rPr>
          <w:rFonts w:hint="default"/>
          <w:lang w:val="vi-VN"/>
        </w:rPr>
      </w:pPr>
    </w:p>
    <w:p w14:paraId="5CFA9A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Text(</w:t>
      </w:r>
    </w:p>
    <w:p w14:paraId="536EFA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'Phạm Long Khoa',</w:t>
      </w:r>
    </w:p>
    <w:p w14:paraId="59C609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style: TextStyle(fontSize: 22, fontWeight: FontWeight.bold),</w:t>
      </w:r>
    </w:p>
    <w:p w14:paraId="144FE2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058F8300">
      <w:pPr>
        <w:rPr>
          <w:rFonts w:hint="default"/>
          <w:lang w:val="vi-VN"/>
        </w:rPr>
      </w:pPr>
    </w:p>
    <w:p w14:paraId="3E7F09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Text('1250080083', style: TextStyle(fontSize: 18)),</w:t>
      </w:r>
    </w:p>
    <w:p w14:paraId="4D995091">
      <w:pPr>
        <w:rPr>
          <w:rFonts w:hint="default"/>
          <w:lang w:val="vi-VN"/>
        </w:rPr>
      </w:pPr>
    </w:p>
    <w:p w14:paraId="615A19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7CB6FE0D">
      <w:pPr>
        <w:rPr>
          <w:rFonts w:hint="default"/>
          <w:lang w:val="vi-VN"/>
        </w:rPr>
      </w:pPr>
    </w:p>
    <w:p w14:paraId="10FBBCE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Expanded(</w:t>
      </w:r>
    </w:p>
    <w:p w14:paraId="0CB75D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GridView.builder(</w:t>
      </w:r>
    </w:p>
    <w:p w14:paraId="62E349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itemCount: lst.length,</w:t>
      </w:r>
    </w:p>
    <w:p w14:paraId="3FC375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gridDelegate: const SliverGridDelegateWithFixedCrossAxisCount(</w:t>
      </w:r>
    </w:p>
    <w:p w14:paraId="33C9CD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crossAxisCount: 4,</w:t>
      </w:r>
    </w:p>
    <w:p w14:paraId="78D322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crossAxisSpacing: 2,</w:t>
      </w:r>
    </w:p>
    <w:p w14:paraId="15780B3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mainAxisSpacing: 2,</w:t>
      </w:r>
    </w:p>
    <w:p w14:paraId="02A6B5F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6BFBD6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itemBuilder: (context, index) {</w:t>
      </w:r>
    </w:p>
    <w:p w14:paraId="13822C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return Card(</w:t>
      </w:r>
    </w:p>
    <w:p w14:paraId="624FEF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child: Container(</w:t>
      </w:r>
    </w:p>
    <w:p w14:paraId="3229FF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color: Colors.blue,</w:t>
      </w:r>
    </w:p>
    <w:p w14:paraId="547DAE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child: Center(</w:t>
      </w:r>
    </w:p>
    <w:p w14:paraId="4568AB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child: Column(</w:t>
      </w:r>
    </w:p>
    <w:p w14:paraId="0EE4A6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mainAxisAlignment: MainAxisAlignment.center,</w:t>
      </w:r>
    </w:p>
    <w:p w14:paraId="10487B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children: [</w:t>
      </w:r>
    </w:p>
    <w:p w14:paraId="457081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Icon(lst[index].icon, size: 50),</w:t>
      </w:r>
    </w:p>
    <w:p w14:paraId="541AAD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Text(</w:t>
      </w:r>
    </w:p>
    <w:p w14:paraId="1312B1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lst[index].title,</w:t>
      </w:r>
    </w:p>
    <w:p w14:paraId="335E27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style: const TextStyle(fontSize: 18),</w:t>
      </w:r>
    </w:p>
    <w:p w14:paraId="4E6EF1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),</w:t>
      </w:r>
    </w:p>
    <w:p w14:paraId="59A328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],</w:t>
      </w:r>
    </w:p>
    <w:p w14:paraId="6FF1CF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),</w:t>
      </w:r>
    </w:p>
    <w:p w14:paraId="156617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),</w:t>
      </w:r>
    </w:p>
    <w:p w14:paraId="13FC458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747966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);</w:t>
      </w:r>
    </w:p>
    <w:p w14:paraId="128F74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},</w:t>
      </w:r>
    </w:p>
    <w:p w14:paraId="445E35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1A4518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3BDCE3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6BDD64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8FF30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3413CC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7D40EAC1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65E6404C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tập tại lớp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bài1</w:t>
      </w:r>
    </w:p>
    <w:p w14:paraId="4196A80D">
      <w:r>
        <w:drawing>
          <wp:inline distT="0" distB="0" distL="114300" distR="114300">
            <wp:extent cx="2979420" cy="659130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032EA40">
      <w:pPr>
        <w:rPr>
          <w:rFonts w:hint="default"/>
          <w:lang w:val="vi-VN"/>
        </w:rPr>
      </w:pPr>
      <w:r>
        <w:rPr>
          <w:rFonts w:hint="default"/>
          <w:lang w:val="vi-VN"/>
        </w:rPr>
        <w:t>major_item.dart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79B01B1B">
      <w:pPr>
        <w:rPr>
          <w:rFonts w:hint="default"/>
          <w:lang w:val="vi-VN"/>
        </w:rPr>
      </w:pPr>
    </w:p>
    <w:p w14:paraId="5D638528">
      <w:pPr>
        <w:rPr>
          <w:rFonts w:hint="default"/>
          <w:lang w:val="vi-VN"/>
        </w:rPr>
      </w:pPr>
      <w:r>
        <w:rPr>
          <w:rFonts w:hint="default"/>
          <w:lang w:val="vi-VN"/>
        </w:rPr>
        <w:t>class MajorItem extends StatelessWidget {</w:t>
      </w:r>
    </w:p>
    <w:p w14:paraId="7EF16B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IconData icon;</w:t>
      </w:r>
    </w:p>
    <w:p w14:paraId="2761BD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title;</w:t>
      </w:r>
    </w:p>
    <w:p w14:paraId="75E809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String content;</w:t>
      </w:r>
    </w:p>
    <w:p w14:paraId="00DD33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VoidCallback onTap;</w:t>
      </w:r>
    </w:p>
    <w:p w14:paraId="2AA884A8">
      <w:pPr>
        <w:rPr>
          <w:rFonts w:hint="default"/>
          <w:lang w:val="vi-VN"/>
        </w:rPr>
      </w:pPr>
    </w:p>
    <w:p w14:paraId="1DCACD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MajorItem({</w:t>
      </w:r>
    </w:p>
    <w:p w14:paraId="714AC9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super.key,</w:t>
      </w:r>
    </w:p>
    <w:p w14:paraId="3076E9E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this.icon,</w:t>
      </w:r>
    </w:p>
    <w:p w14:paraId="102871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this.title,</w:t>
      </w:r>
    </w:p>
    <w:p w14:paraId="3860EF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this.content,</w:t>
      </w:r>
    </w:p>
    <w:p w14:paraId="266D78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this.onTap,</w:t>
      </w:r>
    </w:p>
    <w:p w14:paraId="1D2E97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});</w:t>
      </w:r>
    </w:p>
    <w:p w14:paraId="70BA5EB5">
      <w:pPr>
        <w:rPr>
          <w:rFonts w:hint="default"/>
          <w:lang w:val="vi-VN"/>
        </w:rPr>
      </w:pPr>
    </w:p>
    <w:p w14:paraId="0CA5D8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static const TextStyle textStyle = TextStyle(</w:t>
      </w:r>
    </w:p>
    <w:p w14:paraId="0F4DC73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fontSize: 18,</w:t>
      </w:r>
    </w:p>
    <w:p w14:paraId="2DA46A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color: Colors.red,</w:t>
      </w:r>
    </w:p>
    <w:p w14:paraId="5F61A2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fontWeight: FontWeight.bold,</w:t>
      </w:r>
    </w:p>
    <w:p w14:paraId="0A65D2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52899980">
      <w:pPr>
        <w:rPr>
          <w:rFonts w:hint="default"/>
          <w:lang w:val="vi-VN"/>
        </w:rPr>
      </w:pPr>
    </w:p>
    <w:p w14:paraId="25C910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62EF25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09A295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Container(</w:t>
      </w:r>
    </w:p>
    <w:p w14:paraId="0C5332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margin: const EdgeInsets.only(</w:t>
      </w:r>
    </w:p>
    <w:p w14:paraId="65D090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left: 5,</w:t>
      </w:r>
    </w:p>
    <w:p w14:paraId="038BE6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right: 5,</w:t>
      </w:r>
    </w:p>
    <w:p w14:paraId="436130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top: 3,</w:t>
      </w:r>
    </w:p>
    <w:p w14:paraId="7DDAC7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bottom: 3,</w:t>
      </w:r>
    </w:p>
    <w:p w14:paraId="38F6640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0614AD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decoration: BoxDecoration(</w:t>
      </w:r>
    </w:p>
    <w:p w14:paraId="3DFDCC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border: Border.all(color: Colors.black),</w:t>
      </w:r>
    </w:p>
    <w:p w14:paraId="77BF19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color: const Color.fromARGB(255, 200, 197, 177),</w:t>
      </w:r>
    </w:p>
    <w:p w14:paraId="21C63E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247490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child: ListTile(</w:t>
      </w:r>
    </w:p>
    <w:p w14:paraId="1F9426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Icon(icon),</w:t>
      </w:r>
    </w:p>
    <w:p w14:paraId="798895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Text(</w:t>
      </w:r>
    </w:p>
    <w:p w14:paraId="318AEE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title,</w:t>
      </w:r>
    </w:p>
    <w:p w14:paraId="455C60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style: textStyle,</w:t>
      </w:r>
    </w:p>
    <w:p w14:paraId="041256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1EA9A8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subtitle: Text(content),</w:t>
      </w:r>
    </w:p>
    <w:p w14:paraId="6B595B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trailing: const Icon(Icons.arrow_forward),</w:t>
      </w:r>
    </w:p>
    <w:p w14:paraId="2F125AC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onTap: onTap,</w:t>
      </w:r>
    </w:p>
    <w:p w14:paraId="13E06E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241144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2F1E05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6C32A77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home_page.dart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339A9A7E">
      <w:pPr>
        <w:rPr>
          <w:rFonts w:hint="default"/>
          <w:lang w:val="vi-VN"/>
        </w:rPr>
      </w:pPr>
      <w:r>
        <w:rPr>
          <w:rFonts w:hint="default"/>
          <w:lang w:val="vi-VN"/>
        </w:rPr>
        <w:t>import 'major_item.dart';</w:t>
      </w:r>
    </w:p>
    <w:p w14:paraId="372206A0">
      <w:pPr>
        <w:rPr>
          <w:rFonts w:hint="default"/>
          <w:lang w:val="vi-VN"/>
        </w:rPr>
      </w:pPr>
    </w:p>
    <w:p w14:paraId="734E0021">
      <w:pPr>
        <w:rPr>
          <w:rFonts w:hint="default"/>
          <w:lang w:val="vi-VN"/>
        </w:rPr>
      </w:pPr>
      <w:r>
        <w:rPr>
          <w:rFonts w:hint="default"/>
          <w:lang w:val="vi-VN"/>
        </w:rPr>
        <w:t>class HomePage extends StatefulWidget {</w:t>
      </w:r>
    </w:p>
    <w:p w14:paraId="775213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HomePage({super.key});</w:t>
      </w:r>
    </w:p>
    <w:p w14:paraId="4AD63F93">
      <w:pPr>
        <w:rPr>
          <w:rFonts w:hint="default"/>
          <w:lang w:val="vi-VN"/>
        </w:rPr>
      </w:pPr>
    </w:p>
    <w:p w14:paraId="46C41A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73C916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State&lt;HomePage&gt; createState() =&gt; _HomePageState();</w:t>
      </w:r>
    </w:p>
    <w:p w14:paraId="4C24559B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A644295">
      <w:pPr>
        <w:rPr>
          <w:rFonts w:hint="default"/>
          <w:lang w:val="vi-VN"/>
        </w:rPr>
      </w:pPr>
    </w:p>
    <w:p w14:paraId="3DA480DB">
      <w:pPr>
        <w:rPr>
          <w:rFonts w:hint="default"/>
          <w:lang w:val="vi-VN"/>
        </w:rPr>
      </w:pPr>
      <w:r>
        <w:rPr>
          <w:rFonts w:hint="default"/>
          <w:lang w:val="vi-VN"/>
        </w:rPr>
        <w:t>class _HomePageState extends State&lt;HomePage&gt; {</w:t>
      </w:r>
    </w:p>
    <w:p w14:paraId="5CB5B1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showInfo(String text) {</w:t>
      </w:r>
    </w:p>
    <w:p w14:paraId="215D51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showDialog(</w:t>
      </w:r>
    </w:p>
    <w:p w14:paraId="20BFF1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context: context,</w:t>
      </w:r>
    </w:p>
    <w:p w14:paraId="2B7D98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builder: (context) {</w:t>
      </w:r>
    </w:p>
    <w:p w14:paraId="4F07BA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return AlertDialog(</w:t>
      </w:r>
    </w:p>
    <w:p w14:paraId="754C4F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title: const Text("Thông báo"),</w:t>
      </w:r>
    </w:p>
    <w:p w14:paraId="285DD0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content: Text(text),</w:t>
      </w:r>
    </w:p>
    <w:p w14:paraId="5B6EEC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actions: [</w:t>
      </w:r>
    </w:p>
    <w:p w14:paraId="071DDE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TextButton(</w:t>
      </w:r>
    </w:p>
    <w:p w14:paraId="6B5AA2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{</w:t>
      </w:r>
    </w:p>
    <w:p w14:paraId="6ADD56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Navigator.pop(context);</w:t>
      </w:r>
    </w:p>
    <w:p w14:paraId="75A561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},</w:t>
      </w:r>
    </w:p>
    <w:p w14:paraId="37D33B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Text("OK"),</w:t>
      </w:r>
    </w:p>
    <w:p w14:paraId="40C382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46BF9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6272D0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);</w:t>
      </w:r>
    </w:p>
    <w:p w14:paraId="146A49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},</w:t>
      </w:r>
    </w:p>
    <w:p w14:paraId="599395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113BB6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1622112A">
      <w:pPr>
        <w:rPr>
          <w:rFonts w:hint="default"/>
          <w:lang w:val="vi-VN"/>
        </w:rPr>
      </w:pPr>
    </w:p>
    <w:p w14:paraId="2709D5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buildButton(String text) {</w:t>
      </w:r>
    </w:p>
    <w:p w14:paraId="5E84B2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Padding(</w:t>
      </w:r>
    </w:p>
    <w:p w14:paraId="613D11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padding: const EdgeInsets.symmetric(horizontal: 5),</w:t>
      </w:r>
    </w:p>
    <w:p w14:paraId="4BC884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child: ElevatedButton(</w:t>
      </w:r>
    </w:p>
    <w:p w14:paraId="3EEE7B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onPressed: () {},</w:t>
      </w:r>
    </w:p>
    <w:p w14:paraId="07EE56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style: ElevatedButton.styleFrom(</w:t>
      </w:r>
    </w:p>
    <w:p w14:paraId="3AB692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shape: const CircleBorder(),</w:t>
      </w:r>
    </w:p>
    <w:p w14:paraId="2020F3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backgroundColor: Colors.deepPurple,</w:t>
      </w:r>
    </w:p>
    <w:p w14:paraId="4A7695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const EdgeInsets.all(20),</w:t>
      </w:r>
    </w:p>
    <w:p w14:paraId="4AB348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19E0C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Text(</w:t>
      </w:r>
    </w:p>
    <w:p w14:paraId="62E6BE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text,</w:t>
      </w:r>
    </w:p>
    <w:p w14:paraId="6CED9D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style: const TextStyle(</w:t>
      </w:r>
    </w:p>
    <w:p w14:paraId="051755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color: Colors.white,</w:t>
      </w:r>
    </w:p>
    <w:p w14:paraId="39092E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4897DEE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4F7072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78A9841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5265225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1DE69845">
      <w:pPr>
        <w:rPr>
          <w:rFonts w:hint="default"/>
          <w:lang w:val="vi-VN"/>
        </w:rPr>
      </w:pPr>
    </w:p>
    <w:p w14:paraId="475C87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022583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7618FB1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322A70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01CCE2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</w:t>
      </w:r>
    </w:p>
    <w:p w14:paraId="2D468F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Color.fromARGB(255, 239, 168, 4),</w:t>
      </w:r>
    </w:p>
    <w:p w14:paraId="093E01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5C3866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492E2D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7430A00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</w:t>
      </w:r>
    </w:p>
    <w:p w14:paraId="5BF2AF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AssetImage('assets/images/avata.jpg'),</w:t>
      </w:r>
    </w:p>
    <w:p w14:paraId="3A2DEF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65E1A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354B7E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Text("ListView Demo"),</w:t>
      </w:r>
    </w:p>
    <w:p w14:paraId="34F7D6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20A029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ListView(</w:t>
      </w:r>
    </w:p>
    <w:p w14:paraId="2A2DC4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4AAF50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30F14040">
      <w:pPr>
        <w:rPr>
          <w:rFonts w:hint="default"/>
          <w:lang w:val="vi-VN"/>
        </w:rPr>
      </w:pPr>
    </w:p>
    <w:p w14:paraId="346DD0E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Center(</w:t>
      </w:r>
    </w:p>
    <w:p w14:paraId="7FD615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Image.asset(</w:t>
      </w:r>
    </w:p>
    <w:p w14:paraId="247EDF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'assets/images/avata.jpg',</w:t>
      </w:r>
    </w:p>
    <w:p w14:paraId="1167D6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width: 120,</w:t>
      </w:r>
    </w:p>
    <w:p w14:paraId="5ACFEB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height: 120,</w:t>
      </w:r>
    </w:p>
    <w:p w14:paraId="28195F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44B0CD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758E49E">
      <w:pPr>
        <w:rPr>
          <w:rFonts w:hint="default"/>
          <w:lang w:val="vi-VN"/>
        </w:rPr>
      </w:pPr>
    </w:p>
    <w:p w14:paraId="592E5E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1E7D50D9">
      <w:pPr>
        <w:rPr>
          <w:rFonts w:hint="default"/>
          <w:lang w:val="vi-VN"/>
        </w:rPr>
      </w:pPr>
    </w:p>
    <w:p w14:paraId="247521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Center(</w:t>
      </w:r>
    </w:p>
    <w:p w14:paraId="78734E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</w:t>
      </w:r>
    </w:p>
    <w:p w14:paraId="2377FD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'Phạm Long Khoa',</w:t>
      </w:r>
    </w:p>
    <w:p w14:paraId="774E54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</w:t>
      </w:r>
    </w:p>
    <w:p w14:paraId="508CC1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fontSize: 22,</w:t>
      </w:r>
    </w:p>
    <w:p w14:paraId="7FDFC0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fontWeight: FontWeight.bold,</w:t>
      </w:r>
    </w:p>
    <w:p w14:paraId="3795EE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08ED34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0935A4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08FE99E6">
      <w:pPr>
        <w:rPr>
          <w:rFonts w:hint="default"/>
          <w:lang w:val="vi-VN"/>
        </w:rPr>
      </w:pPr>
    </w:p>
    <w:p w14:paraId="21E595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Center(</w:t>
      </w:r>
    </w:p>
    <w:p w14:paraId="5C5998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Text(</w:t>
      </w:r>
    </w:p>
    <w:p w14:paraId="20F98C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'1250080083',</w:t>
      </w:r>
    </w:p>
    <w:p w14:paraId="743D2B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</w:t>
      </w:r>
    </w:p>
    <w:p w14:paraId="6F850A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fontSize: 18,</w:t>
      </w:r>
    </w:p>
    <w:p w14:paraId="3F3F988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1433E9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92002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A5DFB05">
      <w:pPr>
        <w:rPr>
          <w:rFonts w:hint="default"/>
          <w:lang w:val="vi-VN"/>
        </w:rPr>
      </w:pPr>
    </w:p>
    <w:p w14:paraId="1C6838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0D3B9C84">
      <w:pPr>
        <w:rPr>
          <w:rFonts w:hint="default"/>
          <w:lang w:val="vi-VN"/>
        </w:rPr>
      </w:pPr>
    </w:p>
    <w:p w14:paraId="3B96BF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Container(</w:t>
      </w:r>
    </w:p>
    <w:p w14:paraId="30389E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color: Colors.blue,</w:t>
      </w:r>
    </w:p>
    <w:p w14:paraId="42427D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padding: const EdgeInsets.all(5),</w:t>
      </w:r>
    </w:p>
    <w:p w14:paraId="43A360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const Text(</w:t>
      </w:r>
    </w:p>
    <w:p w14:paraId="38A28F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"Chọn loại đề tài",</w:t>
      </w:r>
    </w:p>
    <w:p w14:paraId="524D32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</w:t>
      </w:r>
    </w:p>
    <w:p w14:paraId="1349ADA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color: Colors.white,</w:t>
      </w:r>
    </w:p>
    <w:p w14:paraId="385761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0A907F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04FEE5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9BB104E">
      <w:pPr>
        <w:rPr>
          <w:rFonts w:hint="default"/>
          <w:lang w:val="vi-VN"/>
        </w:rPr>
      </w:pPr>
    </w:p>
    <w:p w14:paraId="71D8AC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5),</w:t>
      </w:r>
    </w:p>
    <w:p w14:paraId="1DADECDE">
      <w:pPr>
        <w:rPr>
          <w:rFonts w:hint="default"/>
          <w:lang w:val="vi-VN"/>
        </w:rPr>
      </w:pPr>
    </w:p>
    <w:p w14:paraId="7E0B8F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SingleChildScrollView(</w:t>
      </w:r>
    </w:p>
    <w:p w14:paraId="5B9D88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scrollDirection: Axis.horizontal,</w:t>
      </w:r>
    </w:p>
    <w:p w14:paraId="516392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Row(</w:t>
      </w:r>
    </w:p>
    <w:p w14:paraId="4E8C3B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children: [</w:t>
      </w:r>
    </w:p>
    <w:p w14:paraId="389174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buildButton("Đồ án"),</w:t>
      </w:r>
    </w:p>
    <w:p w14:paraId="77DC4D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buildButton("KH&amp;US"),</w:t>
      </w:r>
    </w:p>
    <w:p w14:paraId="333DBB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buildButton("Luận văn"),</w:t>
      </w:r>
    </w:p>
    <w:p w14:paraId="277134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buildButton("Khác"),</w:t>
      </w:r>
    </w:p>
    <w:p w14:paraId="306521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],</w:t>
      </w:r>
    </w:p>
    <w:p w14:paraId="7CDECF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BE643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13147D5E">
      <w:pPr>
        <w:rPr>
          <w:rFonts w:hint="default"/>
          <w:lang w:val="vi-VN"/>
        </w:rPr>
      </w:pPr>
    </w:p>
    <w:p w14:paraId="294CF6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Container(</w:t>
      </w:r>
    </w:p>
    <w:p w14:paraId="314B0DB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color: Colors.blue,</w:t>
      </w:r>
    </w:p>
    <w:p w14:paraId="0830D8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padding: const EdgeInsets.all(5),</w:t>
      </w:r>
    </w:p>
    <w:p w14:paraId="001EFDC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const Text(</w:t>
      </w:r>
    </w:p>
    <w:p w14:paraId="6689D4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"Chọn chuyên ngành thực hiện",</w:t>
      </w:r>
    </w:p>
    <w:p w14:paraId="440E5B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</w:t>
      </w:r>
    </w:p>
    <w:p w14:paraId="4550B5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color: Colors.white,</w:t>
      </w:r>
    </w:p>
    <w:p w14:paraId="3A598F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3D8C57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491E4B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3C0A0DB6">
      <w:pPr>
        <w:rPr>
          <w:rFonts w:hint="default"/>
          <w:lang w:val="vi-VN"/>
        </w:rPr>
      </w:pPr>
    </w:p>
    <w:p w14:paraId="0567135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MajorItem(</w:t>
      </w:r>
    </w:p>
    <w:p w14:paraId="5A4BDF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icon: Icons.home,</w:t>
      </w:r>
    </w:p>
    <w:p w14:paraId="603B5A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"Công nghệ phần mềm",</w:t>
      </w:r>
    </w:p>
    <w:p w14:paraId="77A575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content:</w:t>
      </w:r>
    </w:p>
    <w:p w14:paraId="61E9741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"Phát triển các ứng dụng giải quyết các vấn đề thực tế",</w:t>
      </w:r>
    </w:p>
    <w:p w14:paraId="785906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1787A4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showInfo("Bạn chọn CNPM");</w:t>
      </w:r>
    </w:p>
    <w:p w14:paraId="4D3D15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708835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4CC477B4">
      <w:pPr>
        <w:rPr>
          <w:rFonts w:hint="default"/>
          <w:lang w:val="vi-VN"/>
        </w:rPr>
      </w:pPr>
    </w:p>
    <w:p w14:paraId="4FB09A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MajorItem(</w:t>
      </w:r>
    </w:p>
    <w:p w14:paraId="1FC20F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icon: Icons.business,</w:t>
      </w:r>
    </w:p>
    <w:p w14:paraId="077373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"Hệ thống thông tin",</w:t>
      </w:r>
    </w:p>
    <w:p w14:paraId="381537C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content:</w:t>
      </w:r>
    </w:p>
    <w:p w14:paraId="46005B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"Phát triển các kỹ thuật xử lý thông tin trong tổ chức",</w:t>
      </w:r>
    </w:p>
    <w:p w14:paraId="4EC509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5A4116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showInfo("Bạn chọn HTTT");</w:t>
      </w:r>
    </w:p>
    <w:p w14:paraId="5E4771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0974D9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3EAA1D1C">
      <w:pPr>
        <w:rPr>
          <w:rFonts w:hint="default"/>
          <w:lang w:val="vi-VN"/>
        </w:rPr>
      </w:pPr>
    </w:p>
    <w:p w14:paraId="3FA567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MajorItem(</w:t>
      </w:r>
    </w:p>
    <w:p w14:paraId="0FDB1D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icon: Icons.lan,</w:t>
      </w:r>
    </w:p>
    <w:p w14:paraId="6C9AA0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"Mạng máy tính",</w:t>
      </w:r>
    </w:p>
    <w:p w14:paraId="76ECF9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content:</w:t>
      </w:r>
    </w:p>
    <w:p w14:paraId="0E14BA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"Xử lý các vấn đề liên quan đến mạng máy tính",</w:t>
      </w:r>
    </w:p>
    <w:p w14:paraId="114A86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5541B0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showInfo("Bạn chọn MMT");</w:t>
      </w:r>
    </w:p>
    <w:p w14:paraId="428FA3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370341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FE3A382">
      <w:pPr>
        <w:rPr>
          <w:rFonts w:hint="default"/>
          <w:lang w:val="vi-VN"/>
        </w:rPr>
      </w:pPr>
    </w:p>
    <w:p w14:paraId="4357A6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MajorItem(</w:t>
      </w:r>
    </w:p>
    <w:p w14:paraId="1B509B0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icon: Icons.security,</w:t>
      </w:r>
    </w:p>
    <w:p w14:paraId="14BD24D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title: "An toàn thông tin",</w:t>
      </w:r>
    </w:p>
    <w:p w14:paraId="6DF5EB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content:</w:t>
      </w:r>
    </w:p>
    <w:p w14:paraId="283BEF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"Thiết kế và đảm bảo an toàn cho hệ thống máy tính",</w:t>
      </w:r>
    </w:p>
    <w:p w14:paraId="63AA04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onTap: () {</w:t>
      </w:r>
    </w:p>
    <w:p w14:paraId="5559EFD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showInfo("Bạn chọn ATTT");</w:t>
      </w:r>
    </w:p>
    <w:p w14:paraId="041795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32A1F9E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5DA3F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778AC8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5D896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4BF23F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00E4C97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3F62592D">
      <w:pPr>
        <w:rPr>
          <w:rFonts w:hint="default"/>
          <w:lang w:val="vi-VN"/>
        </w:rPr>
      </w:pPr>
      <w:r>
        <w:rPr>
          <w:rFonts w:hint="default"/>
          <w:lang w:val="vi-VN"/>
        </w:rPr>
        <w:t>import 'home_page.dart';</w:t>
      </w:r>
    </w:p>
    <w:p w14:paraId="5394EE48">
      <w:pPr>
        <w:rPr>
          <w:rFonts w:hint="default"/>
          <w:lang w:val="vi-VN"/>
        </w:rPr>
      </w:pPr>
    </w:p>
    <w:p w14:paraId="536269AC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07665D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3238AF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48B41B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5289C4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HomePage(),</w:t>
      </w:r>
    </w:p>
    <w:p w14:paraId="6447F4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51E768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2E1B5E4C">
      <w:pPr>
        <w:rPr>
          <w:rFonts w:hint="default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tập 2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3055620" cy="66446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momo_page.dart</w:t>
      </w:r>
      <w:r>
        <w:rPr>
          <w:rFonts w:hint="default"/>
        </w:rPr>
        <w:br w:type="textWrapping"/>
      </w:r>
      <w:r>
        <w:rPr>
          <w:rFonts w:hint="default"/>
        </w:rPr>
        <w:t>import 'package:flutter/material.dart';</w:t>
      </w:r>
    </w:p>
    <w:p w14:paraId="7FA82AD3">
      <w:pPr>
        <w:rPr>
          <w:rFonts w:hint="default"/>
        </w:rPr>
      </w:pPr>
    </w:p>
    <w:p w14:paraId="58976413">
      <w:pPr>
        <w:rPr>
          <w:rFonts w:hint="default"/>
        </w:rPr>
      </w:pPr>
      <w:r>
        <w:rPr>
          <w:rFonts w:hint="default"/>
        </w:rPr>
        <w:t>class MomoPage extends StatelessWidget {</w:t>
      </w:r>
    </w:p>
    <w:p w14:paraId="44C2996C">
      <w:pPr>
        <w:rPr>
          <w:rFonts w:hint="default"/>
        </w:rPr>
      </w:pPr>
      <w:r>
        <w:rPr>
          <w:rFonts w:hint="default"/>
        </w:rPr>
        <w:t xml:space="preserve">  const MomoPage({super.key});</w:t>
      </w:r>
    </w:p>
    <w:p w14:paraId="7D2E4891">
      <w:pPr>
        <w:rPr>
          <w:rFonts w:hint="default"/>
        </w:rPr>
      </w:pPr>
    </w:p>
    <w:p w14:paraId="7107F26F">
      <w:pPr>
        <w:rPr>
          <w:rFonts w:hint="default"/>
        </w:rPr>
      </w:pPr>
      <w:r>
        <w:rPr>
          <w:rFonts w:hint="default"/>
        </w:rPr>
        <w:t xml:space="preserve">  Widget menuItem(IconData icon, String title) {</w:t>
      </w:r>
    </w:p>
    <w:p w14:paraId="55193AC0">
      <w:pPr>
        <w:rPr>
          <w:rFonts w:hint="default"/>
        </w:rPr>
      </w:pPr>
      <w:r>
        <w:rPr>
          <w:rFonts w:hint="default"/>
        </w:rPr>
        <w:t xml:space="preserve">    return Column(</w:t>
      </w:r>
    </w:p>
    <w:p w14:paraId="377A3C57">
      <w:pPr>
        <w:rPr>
          <w:rFonts w:hint="default"/>
        </w:rPr>
      </w:pPr>
      <w:r>
        <w:rPr>
          <w:rFonts w:hint="default"/>
        </w:rPr>
        <w:t xml:space="preserve">      mainAxisAlignment: MainAxisAlignment.center,</w:t>
      </w:r>
    </w:p>
    <w:p w14:paraId="5EB695F5">
      <w:pPr>
        <w:rPr>
          <w:rFonts w:hint="default"/>
        </w:rPr>
      </w:pPr>
      <w:r>
        <w:rPr>
          <w:rFonts w:hint="default"/>
        </w:rPr>
        <w:t xml:space="preserve">      children: [</w:t>
      </w:r>
    </w:p>
    <w:p w14:paraId="210D3878">
      <w:pPr>
        <w:rPr>
          <w:rFonts w:hint="default"/>
        </w:rPr>
      </w:pPr>
      <w:r>
        <w:rPr>
          <w:rFonts w:hint="default"/>
        </w:rPr>
        <w:t xml:space="preserve">        Icon(icon, color: Colors.pink, size: 32),</w:t>
      </w:r>
    </w:p>
    <w:p w14:paraId="789C1C63">
      <w:pPr>
        <w:rPr>
          <w:rFonts w:hint="default"/>
        </w:rPr>
      </w:pPr>
      <w:r>
        <w:rPr>
          <w:rFonts w:hint="default"/>
        </w:rPr>
        <w:t xml:space="preserve">        const SizedBox(height: 5),</w:t>
      </w:r>
    </w:p>
    <w:p w14:paraId="76EB60EC">
      <w:pPr>
        <w:rPr>
          <w:rFonts w:hint="default"/>
        </w:rPr>
      </w:pPr>
      <w:r>
        <w:rPr>
          <w:rFonts w:hint="default"/>
        </w:rPr>
        <w:t xml:space="preserve">        Text(</w:t>
      </w:r>
    </w:p>
    <w:p w14:paraId="31107F5E">
      <w:pPr>
        <w:rPr>
          <w:rFonts w:hint="default"/>
        </w:rPr>
      </w:pPr>
      <w:r>
        <w:rPr>
          <w:rFonts w:hint="default"/>
        </w:rPr>
        <w:t xml:space="preserve">          title,</w:t>
      </w:r>
    </w:p>
    <w:p w14:paraId="421F17DE">
      <w:pPr>
        <w:rPr>
          <w:rFonts w:hint="default"/>
        </w:rPr>
      </w:pPr>
      <w:r>
        <w:rPr>
          <w:rFonts w:hint="default"/>
        </w:rPr>
        <w:t xml:space="preserve">          textAlign: TextAlign.center,</w:t>
      </w:r>
    </w:p>
    <w:p w14:paraId="6EB9B234">
      <w:pPr>
        <w:rPr>
          <w:rFonts w:hint="default"/>
        </w:rPr>
      </w:pPr>
      <w:r>
        <w:rPr>
          <w:rFonts w:hint="default"/>
        </w:rPr>
        <w:t xml:space="preserve">          style: const TextStyle(fontSize: 11),</w:t>
      </w:r>
    </w:p>
    <w:p w14:paraId="240838AF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78059407">
      <w:pPr>
        <w:rPr>
          <w:rFonts w:hint="default"/>
        </w:rPr>
      </w:pPr>
      <w:r>
        <w:rPr>
          <w:rFonts w:hint="default"/>
        </w:rPr>
        <w:t xml:space="preserve">      ],</w:t>
      </w:r>
    </w:p>
    <w:p w14:paraId="622425C6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439A17F4">
      <w:pPr>
        <w:rPr>
          <w:rFonts w:hint="default"/>
        </w:rPr>
      </w:pPr>
      <w:r>
        <w:rPr>
          <w:rFonts w:hint="default"/>
        </w:rPr>
        <w:t xml:space="preserve">  }</w:t>
      </w:r>
    </w:p>
    <w:p w14:paraId="79E379D2">
      <w:pPr>
        <w:rPr>
          <w:rFonts w:hint="default"/>
        </w:rPr>
      </w:pPr>
    </w:p>
    <w:p w14:paraId="6F7B23C2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47B8DEC5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017BB609">
      <w:pPr>
        <w:rPr>
          <w:rFonts w:hint="default"/>
        </w:rPr>
      </w:pPr>
      <w:r>
        <w:rPr>
          <w:rFonts w:hint="default"/>
        </w:rPr>
        <w:t xml:space="preserve">    final menuItems = [</w:t>
      </w:r>
    </w:p>
    <w:p w14:paraId="3052F7E7">
      <w:pPr>
        <w:rPr>
          <w:rFonts w:hint="default"/>
        </w:rPr>
      </w:pPr>
      <w:r>
        <w:rPr>
          <w:rFonts w:hint="default"/>
        </w:rPr>
        <w:t xml:space="preserve">      {"title": "Chuyển tiền", "icon": Icons.currency_exchange},</w:t>
      </w:r>
    </w:p>
    <w:p w14:paraId="0230EFDD">
      <w:pPr>
        <w:rPr>
          <w:rFonts w:hint="default"/>
        </w:rPr>
      </w:pPr>
      <w:r>
        <w:rPr>
          <w:rFonts w:hint="default"/>
        </w:rPr>
        <w:t xml:space="preserve">      {"title": "Thanh toán\nhóa đơn", "icon": Icons.receipt_long},</w:t>
      </w:r>
    </w:p>
    <w:p w14:paraId="3A3FDD5B">
      <w:pPr>
        <w:rPr>
          <w:rFonts w:hint="default"/>
        </w:rPr>
      </w:pPr>
      <w:r>
        <w:rPr>
          <w:rFonts w:hint="default"/>
        </w:rPr>
        <w:t xml:space="preserve">      {"title": "Nạp tiền điện\nthoại", "icon": Icons.phone_android},</w:t>
      </w:r>
    </w:p>
    <w:p w14:paraId="5DCED5C8">
      <w:pPr>
        <w:rPr>
          <w:rFonts w:hint="default"/>
        </w:rPr>
      </w:pPr>
      <w:r>
        <w:rPr>
          <w:rFonts w:hint="default"/>
        </w:rPr>
        <w:t xml:space="preserve">      {"title": "Mua mã thẻ\nđi động", "icon": Icons.credit_card},</w:t>
      </w:r>
    </w:p>
    <w:p w14:paraId="285890EC">
      <w:pPr>
        <w:rPr>
          <w:rFonts w:hint="default"/>
        </w:rPr>
      </w:pPr>
      <w:r>
        <w:rPr>
          <w:rFonts w:hint="default"/>
        </w:rPr>
        <w:t xml:space="preserve">      {"title": "Heo Đất MoMo", "icon": Icons.savings},</w:t>
      </w:r>
    </w:p>
    <w:p w14:paraId="12928023">
      <w:pPr>
        <w:rPr>
          <w:rFonts w:hint="default"/>
        </w:rPr>
      </w:pPr>
      <w:r>
        <w:rPr>
          <w:rFonts w:hint="default"/>
        </w:rPr>
        <w:t xml:space="preserve">      {"title": "Đi bộ cùng\nMoMo", "icon": Icons.directions_walk},</w:t>
      </w:r>
    </w:p>
    <w:p w14:paraId="15D048E7">
      <w:pPr>
        <w:rPr>
          <w:rFonts w:hint="default"/>
        </w:rPr>
      </w:pPr>
      <w:r>
        <w:rPr>
          <w:rFonts w:hint="default"/>
        </w:rPr>
        <w:t xml:space="preserve">      {"title": "Thanh toán\nnước", "icon": Icons.water_drop},</w:t>
      </w:r>
    </w:p>
    <w:p w14:paraId="399507F6">
      <w:pPr>
        <w:rPr>
          <w:rFonts w:hint="default"/>
        </w:rPr>
      </w:pPr>
      <w:r>
        <w:rPr>
          <w:rFonts w:hint="default"/>
        </w:rPr>
        <w:t xml:space="preserve">      {"title": "Quản lý chi\ntiêu", "icon": Icons.account_balance_wallet},</w:t>
      </w:r>
    </w:p>
    <w:p w14:paraId="5874C094">
      <w:pPr>
        <w:rPr>
          <w:rFonts w:hint="default"/>
        </w:rPr>
      </w:pPr>
      <w:r>
        <w:rPr>
          <w:rFonts w:hint="default"/>
        </w:rPr>
        <w:t xml:space="preserve">      {"title": "Quỹ nhóm", "icon": Icons.groups},</w:t>
      </w:r>
    </w:p>
    <w:p w14:paraId="61E77FE8">
      <w:pPr>
        <w:rPr>
          <w:rFonts w:hint="default"/>
        </w:rPr>
      </w:pPr>
      <w:r>
        <w:rPr>
          <w:rFonts w:hint="default"/>
        </w:rPr>
        <w:t xml:space="preserve">      {"title": "Chứng khoán", "icon": Icons.show_chart},</w:t>
      </w:r>
    </w:p>
    <w:p w14:paraId="2AD58202">
      <w:pPr>
        <w:rPr>
          <w:rFonts w:hint="default"/>
        </w:rPr>
      </w:pPr>
      <w:r>
        <w:rPr>
          <w:rFonts w:hint="default"/>
        </w:rPr>
        <w:t xml:space="preserve">      {"title": "Vietcom SMS", "icon": Icons.sms},</w:t>
      </w:r>
    </w:p>
    <w:p w14:paraId="7231886D">
      <w:pPr>
        <w:rPr>
          <w:rFonts w:hint="default"/>
        </w:rPr>
      </w:pPr>
      <w:r>
        <w:rPr>
          <w:rFonts w:hint="default"/>
        </w:rPr>
        <w:t xml:space="preserve">      {"title": "Xem thêm\nDịch vụ", "icon": Icons.more_horiz},</w:t>
      </w:r>
    </w:p>
    <w:p w14:paraId="009A9294">
      <w:pPr>
        <w:rPr>
          <w:rFonts w:hint="default"/>
        </w:rPr>
      </w:pPr>
      <w:r>
        <w:rPr>
          <w:rFonts w:hint="default"/>
        </w:rPr>
        <w:t xml:space="preserve">    ];</w:t>
      </w:r>
    </w:p>
    <w:p w14:paraId="575BD510">
      <w:pPr>
        <w:rPr>
          <w:rFonts w:hint="default"/>
        </w:rPr>
      </w:pPr>
    </w:p>
    <w:p w14:paraId="0C852F3C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781B6C3B">
      <w:pPr>
        <w:rPr>
          <w:rFonts w:hint="default"/>
        </w:rPr>
      </w:pPr>
      <w:r>
        <w:rPr>
          <w:rFonts w:hint="default"/>
        </w:rPr>
        <w:t xml:space="preserve">      backgroundColor: Colors.white,</w:t>
      </w:r>
    </w:p>
    <w:p w14:paraId="14BB3874">
      <w:pPr>
        <w:rPr>
          <w:rFonts w:hint="default"/>
        </w:rPr>
      </w:pPr>
      <w:r>
        <w:rPr>
          <w:rFonts w:hint="default"/>
        </w:rPr>
        <w:t xml:space="preserve">      body: SafeArea(</w:t>
      </w:r>
    </w:p>
    <w:p w14:paraId="3322ED6F">
      <w:pPr>
        <w:rPr>
          <w:rFonts w:hint="default"/>
        </w:rPr>
      </w:pPr>
      <w:r>
        <w:rPr>
          <w:rFonts w:hint="default"/>
        </w:rPr>
        <w:t xml:space="preserve">        child: SingleChildScrollView(</w:t>
      </w:r>
    </w:p>
    <w:p w14:paraId="45FB9B17">
      <w:pPr>
        <w:rPr>
          <w:rFonts w:hint="default"/>
        </w:rPr>
      </w:pPr>
      <w:r>
        <w:rPr>
          <w:rFonts w:hint="default"/>
        </w:rPr>
        <w:t xml:space="preserve">          child: Column(</w:t>
      </w:r>
    </w:p>
    <w:p w14:paraId="1AA3F7C5">
      <w:pPr>
        <w:rPr>
          <w:rFonts w:hint="default"/>
        </w:rPr>
      </w:pPr>
      <w:r>
        <w:rPr>
          <w:rFonts w:hint="default"/>
        </w:rPr>
        <w:t xml:space="preserve">            children: [</w:t>
      </w:r>
    </w:p>
    <w:p w14:paraId="2E78CF75">
      <w:pPr>
        <w:rPr>
          <w:rFonts w:hint="default"/>
        </w:rPr>
      </w:pPr>
      <w:r>
        <w:rPr>
          <w:rFonts w:hint="default"/>
        </w:rPr>
        <w:t xml:space="preserve">              Container(</w:t>
      </w:r>
    </w:p>
    <w:p w14:paraId="5CB0A5B0">
      <w:pPr>
        <w:rPr>
          <w:rFonts w:hint="default"/>
        </w:rPr>
      </w:pPr>
      <w:r>
        <w:rPr>
          <w:rFonts w:hint="default"/>
        </w:rPr>
        <w:t xml:space="preserve">                color: Colors.pink,</w:t>
      </w:r>
    </w:p>
    <w:p w14:paraId="491DCCCB">
      <w:pPr>
        <w:rPr>
          <w:rFonts w:hint="default"/>
        </w:rPr>
      </w:pPr>
      <w:r>
        <w:rPr>
          <w:rFonts w:hint="default"/>
        </w:rPr>
        <w:t xml:space="preserve">                width: double.infinity,</w:t>
      </w:r>
    </w:p>
    <w:p w14:paraId="088E69A9">
      <w:pPr>
        <w:rPr>
          <w:rFonts w:hint="default"/>
        </w:rPr>
      </w:pPr>
      <w:r>
        <w:rPr>
          <w:rFonts w:hint="default"/>
        </w:rPr>
        <w:t xml:space="preserve">                padding: const EdgeInsets.all(12),</w:t>
      </w:r>
    </w:p>
    <w:p w14:paraId="585799B0">
      <w:pPr>
        <w:rPr>
          <w:rFonts w:hint="default"/>
        </w:rPr>
      </w:pPr>
      <w:r>
        <w:rPr>
          <w:rFonts w:hint="default"/>
        </w:rPr>
        <w:t xml:space="preserve">                child: Column(</w:t>
      </w:r>
    </w:p>
    <w:p w14:paraId="2C95F990">
      <w:pPr>
        <w:rPr>
          <w:rFonts w:hint="default"/>
        </w:rPr>
      </w:pPr>
      <w:r>
        <w:rPr>
          <w:rFonts w:hint="default"/>
        </w:rPr>
        <w:t xml:space="preserve">                  children: [</w:t>
      </w:r>
    </w:p>
    <w:p w14:paraId="3E3E7827">
      <w:pPr>
        <w:rPr>
          <w:rFonts w:hint="default"/>
        </w:rPr>
      </w:pPr>
      <w:r>
        <w:rPr>
          <w:rFonts w:hint="default"/>
        </w:rPr>
        <w:t xml:space="preserve">                    const CircleAvatar(</w:t>
      </w:r>
    </w:p>
    <w:p w14:paraId="1571C80D">
      <w:pPr>
        <w:rPr>
          <w:rFonts w:hint="default"/>
        </w:rPr>
      </w:pPr>
      <w:r>
        <w:rPr>
          <w:rFonts w:hint="default"/>
        </w:rPr>
        <w:t xml:space="preserve">                      radius: 35,</w:t>
      </w:r>
    </w:p>
    <w:p w14:paraId="2DD97DD8">
      <w:pPr>
        <w:rPr>
          <w:rFonts w:hint="default"/>
        </w:rPr>
      </w:pPr>
      <w:r>
        <w:rPr>
          <w:rFonts w:hint="default"/>
        </w:rPr>
        <w:t xml:space="preserve">                      backgroundImage: AssetImage("assets/images/avata.jpg"),</w:t>
      </w:r>
    </w:p>
    <w:p w14:paraId="7C618D46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0258093A">
      <w:pPr>
        <w:rPr>
          <w:rFonts w:hint="default"/>
        </w:rPr>
      </w:pPr>
      <w:r>
        <w:rPr>
          <w:rFonts w:hint="default"/>
        </w:rPr>
        <w:t xml:space="preserve">                    const SizedBox(height: 10),</w:t>
      </w:r>
    </w:p>
    <w:p w14:paraId="4B1E898D">
      <w:pPr>
        <w:rPr>
          <w:rFonts w:hint="default"/>
        </w:rPr>
      </w:pPr>
      <w:r>
        <w:rPr>
          <w:rFonts w:hint="default"/>
        </w:rPr>
        <w:t xml:space="preserve">                    const Text(</w:t>
      </w:r>
    </w:p>
    <w:p w14:paraId="183E0DE4">
      <w:pPr>
        <w:rPr>
          <w:rFonts w:hint="default"/>
        </w:rPr>
      </w:pPr>
      <w:r>
        <w:rPr>
          <w:rFonts w:hint="default"/>
        </w:rPr>
        <w:t xml:space="preserve">                      "Phạm Long Khoa",</w:t>
      </w:r>
    </w:p>
    <w:p w14:paraId="6AD87693">
      <w:pPr>
        <w:rPr>
          <w:rFonts w:hint="default"/>
        </w:rPr>
      </w:pPr>
      <w:r>
        <w:rPr>
          <w:rFonts w:hint="default"/>
        </w:rPr>
        <w:t xml:space="preserve">                      style: TextStyle(</w:t>
      </w:r>
    </w:p>
    <w:p w14:paraId="7FE2A40D">
      <w:pPr>
        <w:rPr>
          <w:rFonts w:hint="default"/>
        </w:rPr>
      </w:pPr>
      <w:r>
        <w:rPr>
          <w:rFonts w:hint="default"/>
        </w:rPr>
        <w:t xml:space="preserve">                        color: Colors.white,</w:t>
      </w:r>
    </w:p>
    <w:p w14:paraId="7BDB9370">
      <w:pPr>
        <w:rPr>
          <w:rFonts w:hint="default"/>
        </w:rPr>
      </w:pPr>
      <w:r>
        <w:rPr>
          <w:rFonts w:hint="default"/>
        </w:rPr>
        <w:t xml:space="preserve">                        fontWeight: FontWeight.bold,</w:t>
      </w:r>
    </w:p>
    <w:p w14:paraId="41C4DE6C">
      <w:pPr>
        <w:rPr>
          <w:rFonts w:hint="default"/>
        </w:rPr>
      </w:pPr>
      <w:r>
        <w:rPr>
          <w:rFonts w:hint="default"/>
        </w:rPr>
        <w:t xml:space="preserve">                        fontSize: 18,</w:t>
      </w:r>
    </w:p>
    <w:p w14:paraId="0AE19189">
      <w:pPr>
        <w:rPr>
          <w:rFonts w:hint="default"/>
        </w:rPr>
      </w:pPr>
      <w:r>
        <w:rPr>
          <w:rFonts w:hint="default"/>
        </w:rPr>
        <w:t xml:space="preserve">                      ),</w:t>
      </w:r>
    </w:p>
    <w:p w14:paraId="0E948F2D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6A56D26B">
      <w:pPr>
        <w:rPr>
          <w:rFonts w:hint="default"/>
        </w:rPr>
      </w:pPr>
      <w:r>
        <w:rPr>
          <w:rFonts w:hint="default"/>
        </w:rPr>
        <w:t xml:space="preserve">                    const Text(</w:t>
      </w:r>
    </w:p>
    <w:p w14:paraId="3E189D50">
      <w:pPr>
        <w:rPr>
          <w:rFonts w:hint="default"/>
        </w:rPr>
      </w:pPr>
      <w:r>
        <w:rPr>
          <w:rFonts w:hint="default"/>
        </w:rPr>
        <w:t xml:space="preserve">                      "1250080083",</w:t>
      </w:r>
    </w:p>
    <w:p w14:paraId="50F60D10">
      <w:pPr>
        <w:rPr>
          <w:rFonts w:hint="default"/>
        </w:rPr>
      </w:pPr>
      <w:r>
        <w:rPr>
          <w:rFonts w:hint="default"/>
        </w:rPr>
        <w:t xml:space="preserve">                      style: TextStyle(color: Colors.white),</w:t>
      </w:r>
    </w:p>
    <w:p w14:paraId="3656D757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01458B44">
      <w:pPr>
        <w:rPr>
          <w:rFonts w:hint="default"/>
        </w:rPr>
      </w:pPr>
      <w:r>
        <w:rPr>
          <w:rFonts w:hint="default"/>
        </w:rPr>
        <w:t xml:space="preserve">                  ],</w:t>
      </w:r>
    </w:p>
    <w:p w14:paraId="0742BC5F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4E884A85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5768FCF9">
      <w:pPr>
        <w:rPr>
          <w:rFonts w:hint="default"/>
        </w:rPr>
      </w:pPr>
    </w:p>
    <w:p w14:paraId="6F71B4AB">
      <w:pPr>
        <w:rPr>
          <w:rFonts w:hint="default"/>
        </w:rPr>
      </w:pPr>
      <w:r>
        <w:rPr>
          <w:rFonts w:hint="default"/>
        </w:rPr>
        <w:t xml:space="preserve">              GridView.builder(</w:t>
      </w:r>
    </w:p>
    <w:p w14:paraId="6CE40B87">
      <w:pPr>
        <w:rPr>
          <w:rFonts w:hint="default"/>
        </w:rPr>
      </w:pPr>
      <w:r>
        <w:rPr>
          <w:rFonts w:hint="default"/>
        </w:rPr>
        <w:t xml:space="preserve">                shrinkWrap: true,</w:t>
      </w:r>
    </w:p>
    <w:p w14:paraId="583C408B">
      <w:pPr>
        <w:rPr>
          <w:rFonts w:hint="default"/>
        </w:rPr>
      </w:pPr>
      <w:r>
        <w:rPr>
          <w:rFonts w:hint="default"/>
        </w:rPr>
        <w:t xml:space="preserve">                physics: const NeverScrollableScrollPhysics(),</w:t>
      </w:r>
    </w:p>
    <w:p w14:paraId="700B8018">
      <w:pPr>
        <w:rPr>
          <w:rFonts w:hint="default"/>
        </w:rPr>
      </w:pPr>
      <w:r>
        <w:rPr>
          <w:rFonts w:hint="default"/>
        </w:rPr>
        <w:t xml:space="preserve">                itemCount: menuItems.length,</w:t>
      </w:r>
    </w:p>
    <w:p w14:paraId="0CE9B22D">
      <w:pPr>
        <w:rPr>
          <w:rFonts w:hint="default"/>
        </w:rPr>
      </w:pPr>
      <w:r>
        <w:rPr>
          <w:rFonts w:hint="default"/>
        </w:rPr>
        <w:t xml:space="preserve">                padding: const EdgeInsets.all(10),</w:t>
      </w:r>
    </w:p>
    <w:p w14:paraId="687F50D0">
      <w:pPr>
        <w:rPr>
          <w:rFonts w:hint="default"/>
        </w:rPr>
      </w:pPr>
      <w:r>
        <w:rPr>
          <w:rFonts w:hint="default"/>
        </w:rPr>
        <w:t xml:space="preserve">                gridDelegate: const SliverGridDelegateWithFixedCrossAxisCount(</w:t>
      </w:r>
    </w:p>
    <w:p w14:paraId="53FA9C8D">
      <w:pPr>
        <w:rPr>
          <w:rFonts w:hint="default"/>
        </w:rPr>
      </w:pPr>
      <w:r>
        <w:rPr>
          <w:rFonts w:hint="default"/>
        </w:rPr>
        <w:t xml:space="preserve">                  crossAxisCount: 4,</w:t>
      </w:r>
    </w:p>
    <w:p w14:paraId="6FAB71A1">
      <w:pPr>
        <w:rPr>
          <w:rFonts w:hint="default"/>
        </w:rPr>
      </w:pPr>
      <w:r>
        <w:rPr>
          <w:rFonts w:hint="default"/>
        </w:rPr>
        <w:t xml:space="preserve">                  childAspectRatio: 0.9,</w:t>
      </w:r>
    </w:p>
    <w:p w14:paraId="79E723A7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64A35531">
      <w:pPr>
        <w:rPr>
          <w:rFonts w:hint="default"/>
        </w:rPr>
      </w:pPr>
      <w:r>
        <w:rPr>
          <w:rFonts w:hint="default"/>
        </w:rPr>
        <w:t xml:space="preserve">                itemBuilder: (context, index) {</w:t>
      </w:r>
    </w:p>
    <w:p w14:paraId="1B967276">
      <w:pPr>
        <w:rPr>
          <w:rFonts w:hint="default"/>
        </w:rPr>
      </w:pPr>
      <w:r>
        <w:rPr>
          <w:rFonts w:hint="default"/>
        </w:rPr>
        <w:t xml:space="preserve">                  return menuItem(</w:t>
      </w:r>
    </w:p>
    <w:p w14:paraId="705C9BA3">
      <w:pPr>
        <w:rPr>
          <w:rFonts w:hint="default"/>
        </w:rPr>
      </w:pPr>
      <w:r>
        <w:rPr>
          <w:rFonts w:hint="default"/>
        </w:rPr>
        <w:t xml:space="preserve">                    menuItems[index]["icon"] as IconData,</w:t>
      </w:r>
    </w:p>
    <w:p w14:paraId="45D248AD">
      <w:pPr>
        <w:rPr>
          <w:rFonts w:hint="default"/>
        </w:rPr>
      </w:pPr>
      <w:r>
        <w:rPr>
          <w:rFonts w:hint="default"/>
        </w:rPr>
        <w:t xml:space="preserve">                    menuItems[index]["title"] as String,</w:t>
      </w:r>
    </w:p>
    <w:p w14:paraId="135CA8FD">
      <w:pPr>
        <w:rPr>
          <w:rFonts w:hint="default"/>
        </w:rPr>
      </w:pPr>
      <w:r>
        <w:rPr>
          <w:rFonts w:hint="default"/>
        </w:rPr>
        <w:t xml:space="preserve">                  );</w:t>
      </w:r>
    </w:p>
    <w:p w14:paraId="3C8D6C39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2A150C0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5A90CA7E">
      <w:pPr>
        <w:rPr>
          <w:rFonts w:hint="default"/>
        </w:rPr>
      </w:pPr>
    </w:p>
    <w:p w14:paraId="10FF94F6">
      <w:pPr>
        <w:rPr>
          <w:rFonts w:hint="default"/>
        </w:rPr>
      </w:pPr>
      <w:r>
        <w:rPr>
          <w:rFonts w:hint="default"/>
        </w:rPr>
        <w:t xml:space="preserve">              Container(</w:t>
      </w:r>
    </w:p>
    <w:p w14:paraId="4E6B5B0E">
      <w:pPr>
        <w:rPr>
          <w:rFonts w:hint="default"/>
        </w:rPr>
      </w:pPr>
      <w:r>
        <w:rPr>
          <w:rFonts w:hint="default"/>
        </w:rPr>
        <w:t xml:space="preserve">                width: double.infinity,</w:t>
      </w:r>
    </w:p>
    <w:p w14:paraId="7AB5D375">
      <w:pPr>
        <w:rPr>
          <w:rFonts w:hint="default"/>
        </w:rPr>
      </w:pPr>
      <w:r>
        <w:rPr>
          <w:rFonts w:hint="default"/>
        </w:rPr>
        <w:t xml:space="preserve">                margin: const EdgeInsets.symmetric(horizontal: 10),</w:t>
      </w:r>
    </w:p>
    <w:p w14:paraId="01829DD3">
      <w:pPr>
        <w:rPr>
          <w:rFonts w:hint="default"/>
        </w:rPr>
      </w:pPr>
      <w:r>
        <w:rPr>
          <w:rFonts w:hint="default"/>
        </w:rPr>
        <w:t xml:space="preserve">                child: const Text(</w:t>
      </w:r>
    </w:p>
    <w:p w14:paraId="7BA5FD2B">
      <w:pPr>
        <w:rPr>
          <w:rFonts w:hint="default"/>
        </w:rPr>
      </w:pPr>
      <w:r>
        <w:rPr>
          <w:rFonts w:hint="default"/>
        </w:rPr>
        <w:t xml:space="preserve">                  "Sự kiện đang diễn ra",</w:t>
      </w:r>
    </w:p>
    <w:p w14:paraId="0FBD148E">
      <w:pPr>
        <w:rPr>
          <w:rFonts w:hint="default"/>
        </w:rPr>
      </w:pPr>
      <w:r>
        <w:rPr>
          <w:rFonts w:hint="default"/>
        </w:rPr>
        <w:t xml:space="preserve">                  style: TextStyle(fontWeight: FontWeight.bold),</w:t>
      </w:r>
    </w:p>
    <w:p w14:paraId="55CC976C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216F62C3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4F6F03D6">
      <w:pPr>
        <w:rPr>
          <w:rFonts w:hint="default"/>
        </w:rPr>
      </w:pPr>
    </w:p>
    <w:p w14:paraId="5A8B13D4">
      <w:pPr>
        <w:rPr>
          <w:rFonts w:hint="default"/>
        </w:rPr>
      </w:pPr>
      <w:r>
        <w:rPr>
          <w:rFonts w:hint="default"/>
        </w:rPr>
        <w:t xml:space="preserve">              const SizedBox(height: 5),</w:t>
      </w:r>
    </w:p>
    <w:p w14:paraId="3812F5E5">
      <w:pPr>
        <w:rPr>
          <w:rFonts w:hint="default"/>
        </w:rPr>
      </w:pPr>
    </w:p>
    <w:p w14:paraId="2B1F408A">
      <w:pPr>
        <w:rPr>
          <w:rFonts w:hint="default"/>
        </w:rPr>
      </w:pPr>
      <w:r>
        <w:rPr>
          <w:rFonts w:hint="default"/>
        </w:rPr>
        <w:t xml:space="preserve">              Container(</w:t>
      </w:r>
    </w:p>
    <w:p w14:paraId="520491A9">
      <w:pPr>
        <w:rPr>
          <w:rFonts w:hint="default"/>
        </w:rPr>
      </w:pPr>
      <w:r>
        <w:rPr>
          <w:rFonts w:hint="default"/>
        </w:rPr>
        <w:t xml:space="preserve">                margin: const EdgeInsets.symmetric(horizontal: 10),</w:t>
      </w:r>
    </w:p>
    <w:p w14:paraId="1220F3B6">
      <w:pPr>
        <w:rPr>
          <w:rFonts w:hint="default"/>
        </w:rPr>
      </w:pPr>
      <w:r>
        <w:rPr>
          <w:rFonts w:hint="default"/>
        </w:rPr>
        <w:t xml:space="preserve">                child: ClipRRect(</w:t>
      </w:r>
    </w:p>
    <w:p w14:paraId="4277FABE">
      <w:pPr>
        <w:rPr>
          <w:rFonts w:hint="default"/>
        </w:rPr>
      </w:pPr>
      <w:r>
        <w:rPr>
          <w:rFonts w:hint="default"/>
        </w:rPr>
        <w:t xml:space="preserve">                  borderRadius: BorderRadius.circular(10),</w:t>
      </w:r>
    </w:p>
    <w:p w14:paraId="337C7D8E">
      <w:pPr>
        <w:rPr>
          <w:rFonts w:hint="default"/>
        </w:rPr>
      </w:pPr>
      <w:r>
        <w:rPr>
          <w:rFonts w:hint="default"/>
        </w:rPr>
        <w:t xml:space="preserve">                  child: Image.asset(</w:t>
      </w:r>
    </w:p>
    <w:p w14:paraId="6A4EDE52">
      <w:pPr>
        <w:rPr>
          <w:rFonts w:hint="default"/>
        </w:rPr>
      </w:pPr>
      <w:r>
        <w:rPr>
          <w:rFonts w:hint="default"/>
        </w:rPr>
        <w:t xml:space="preserve">                    "assets/images/banner.jpg",</w:t>
      </w:r>
    </w:p>
    <w:p w14:paraId="232B1C0F">
      <w:pPr>
        <w:rPr>
          <w:rFonts w:hint="default"/>
        </w:rPr>
      </w:pPr>
      <w:r>
        <w:rPr>
          <w:rFonts w:hint="default"/>
        </w:rPr>
        <w:t xml:space="preserve">                    fit: BoxFit.cover,</w:t>
      </w:r>
    </w:p>
    <w:p w14:paraId="69EC8837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05E0F14B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053CF085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66271EB9">
      <w:pPr>
        <w:rPr>
          <w:rFonts w:hint="default"/>
        </w:rPr>
      </w:pPr>
    </w:p>
    <w:p w14:paraId="104D4941">
      <w:pPr>
        <w:rPr>
          <w:rFonts w:hint="default"/>
        </w:rPr>
      </w:pPr>
      <w:r>
        <w:rPr>
          <w:rFonts w:hint="default"/>
        </w:rPr>
        <w:t xml:space="preserve">              const SizedBox(height: 15),</w:t>
      </w:r>
    </w:p>
    <w:p w14:paraId="6072F730">
      <w:pPr>
        <w:rPr>
          <w:rFonts w:hint="default"/>
        </w:rPr>
      </w:pPr>
    </w:p>
    <w:p w14:paraId="0C91D177">
      <w:pPr>
        <w:rPr>
          <w:rFonts w:hint="default"/>
        </w:rPr>
      </w:pPr>
      <w:r>
        <w:rPr>
          <w:rFonts w:hint="default"/>
        </w:rPr>
        <w:t xml:space="preserve">              Container(</w:t>
      </w:r>
    </w:p>
    <w:p w14:paraId="3909FA82">
      <w:pPr>
        <w:rPr>
          <w:rFonts w:hint="default"/>
        </w:rPr>
      </w:pPr>
      <w:r>
        <w:rPr>
          <w:rFonts w:hint="default"/>
        </w:rPr>
        <w:t xml:space="preserve">                width: double.infinity,</w:t>
      </w:r>
    </w:p>
    <w:p w14:paraId="70CF2DA3">
      <w:pPr>
        <w:rPr>
          <w:rFonts w:hint="default"/>
        </w:rPr>
      </w:pPr>
      <w:r>
        <w:rPr>
          <w:rFonts w:hint="default"/>
        </w:rPr>
        <w:t xml:space="preserve">                padding: const EdgeInsets.symmetric(horizontal: 10),</w:t>
      </w:r>
    </w:p>
    <w:p w14:paraId="47191A59">
      <w:pPr>
        <w:rPr>
          <w:rFonts w:hint="default"/>
        </w:rPr>
      </w:pPr>
      <w:r>
        <w:rPr>
          <w:rFonts w:hint="default"/>
        </w:rPr>
        <w:t xml:space="preserve">                child: const Text(</w:t>
      </w:r>
    </w:p>
    <w:p w14:paraId="0017E17A">
      <w:pPr>
        <w:rPr>
          <w:rFonts w:hint="default"/>
        </w:rPr>
      </w:pPr>
      <w:r>
        <w:rPr>
          <w:rFonts w:hint="default"/>
        </w:rPr>
        <w:t xml:space="preserve">                  "MoMo đề xuất",</w:t>
      </w:r>
    </w:p>
    <w:p w14:paraId="046B8B8C">
      <w:pPr>
        <w:rPr>
          <w:rFonts w:hint="default"/>
        </w:rPr>
      </w:pPr>
      <w:r>
        <w:rPr>
          <w:rFonts w:hint="default"/>
        </w:rPr>
        <w:t xml:space="preserve">                  style: TextStyle(fontWeight: FontWeight.bold),</w:t>
      </w:r>
    </w:p>
    <w:p w14:paraId="4922916D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25A99733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60EF83D5">
      <w:pPr>
        <w:rPr>
          <w:rFonts w:hint="default"/>
        </w:rPr>
      </w:pPr>
    </w:p>
    <w:p w14:paraId="7F770838">
      <w:pPr>
        <w:rPr>
          <w:rFonts w:hint="default"/>
        </w:rPr>
      </w:pPr>
      <w:r>
        <w:rPr>
          <w:rFonts w:hint="default"/>
        </w:rPr>
        <w:t xml:space="preserve">              Container(</w:t>
      </w:r>
    </w:p>
    <w:p w14:paraId="0E8B6501">
      <w:pPr>
        <w:rPr>
          <w:rFonts w:hint="default"/>
        </w:rPr>
      </w:pPr>
      <w:r>
        <w:rPr>
          <w:rFonts w:hint="default"/>
        </w:rPr>
        <w:t xml:space="preserve">                margin: const EdgeInsets.only(top: 10),</w:t>
      </w:r>
    </w:p>
    <w:p w14:paraId="723DDA58">
      <w:pPr>
        <w:rPr>
          <w:rFonts w:hint="default"/>
        </w:rPr>
      </w:pPr>
      <w:r>
        <w:rPr>
          <w:rFonts w:hint="default"/>
        </w:rPr>
        <w:t xml:space="preserve">                child: Row(</w:t>
      </w:r>
    </w:p>
    <w:p w14:paraId="0B2FBF07">
      <w:pPr>
        <w:rPr>
          <w:rFonts w:hint="default"/>
        </w:rPr>
      </w:pPr>
      <w:r>
        <w:rPr>
          <w:rFonts w:hint="default"/>
        </w:rPr>
        <w:t xml:space="preserve">                  mainAxisAlignment: MainAxisAlignment.spaceEvenly,</w:t>
      </w:r>
    </w:p>
    <w:p w14:paraId="7FB933F3">
      <w:pPr>
        <w:rPr>
          <w:rFonts w:hint="default"/>
        </w:rPr>
      </w:pPr>
      <w:r>
        <w:rPr>
          <w:rFonts w:hint="default"/>
        </w:rPr>
        <w:t xml:space="preserve">                  children: [</w:t>
      </w:r>
    </w:p>
    <w:p w14:paraId="52189856">
      <w:pPr>
        <w:rPr>
          <w:rFonts w:hint="default"/>
        </w:rPr>
      </w:pPr>
      <w:r>
        <w:rPr>
          <w:rFonts w:hint="default"/>
        </w:rPr>
        <w:t xml:space="preserve">                    menuItem(Icons.monetization_on, "Vay Nhanh"),</w:t>
      </w:r>
    </w:p>
    <w:p w14:paraId="240F49CB">
      <w:pPr>
        <w:rPr>
          <w:rFonts w:hint="default"/>
        </w:rPr>
      </w:pPr>
      <w:r>
        <w:rPr>
          <w:rFonts w:hint="default"/>
        </w:rPr>
        <w:t xml:space="preserve">                    menuItem(Icons.shopping_bag, "Mua vé xem"),</w:t>
      </w:r>
    </w:p>
    <w:p w14:paraId="4946E59A">
      <w:pPr>
        <w:rPr>
          <w:rFonts w:hint="default"/>
        </w:rPr>
      </w:pPr>
      <w:r>
        <w:rPr>
          <w:rFonts w:hint="default"/>
        </w:rPr>
        <w:t xml:space="preserve">                    menuItem(Icons.videogame_asset, "Nổ Thần Tài"),</w:t>
      </w:r>
    </w:p>
    <w:p w14:paraId="3EFB3B4A">
      <w:pPr>
        <w:rPr>
          <w:rFonts w:hint="default"/>
        </w:rPr>
      </w:pPr>
      <w:r>
        <w:rPr>
          <w:rFonts w:hint="default"/>
        </w:rPr>
        <w:t xml:space="preserve">                    menuItem(Icons.store, "Ví Trả Sau"),</w:t>
      </w:r>
    </w:p>
    <w:p w14:paraId="3B9F7CC8">
      <w:pPr>
        <w:rPr>
          <w:rFonts w:hint="default"/>
        </w:rPr>
      </w:pPr>
      <w:r>
        <w:rPr>
          <w:rFonts w:hint="default"/>
        </w:rPr>
        <w:t xml:space="preserve">                  ],</w:t>
      </w:r>
    </w:p>
    <w:p w14:paraId="12A4997B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34EE29C6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18085AFC">
      <w:pPr>
        <w:rPr>
          <w:rFonts w:hint="default"/>
        </w:rPr>
      </w:pPr>
    </w:p>
    <w:p w14:paraId="6FECC4F3">
      <w:pPr>
        <w:rPr>
          <w:rFonts w:hint="default"/>
        </w:rPr>
      </w:pPr>
      <w:r>
        <w:rPr>
          <w:rFonts w:hint="default"/>
        </w:rPr>
        <w:t xml:space="preserve">              const SizedBox(height: 20),</w:t>
      </w:r>
    </w:p>
    <w:p w14:paraId="1BAB59FB">
      <w:pPr>
        <w:rPr>
          <w:rFonts w:hint="default"/>
        </w:rPr>
      </w:pPr>
    </w:p>
    <w:p w14:paraId="475ADD53">
      <w:pPr>
        <w:rPr>
          <w:rFonts w:hint="default"/>
        </w:rPr>
      </w:pPr>
      <w:r>
        <w:rPr>
          <w:rFonts w:hint="default"/>
        </w:rPr>
        <w:t xml:space="preserve">              Container(</w:t>
      </w:r>
    </w:p>
    <w:p w14:paraId="0C33CB8E">
      <w:pPr>
        <w:rPr>
          <w:rFonts w:hint="default"/>
        </w:rPr>
      </w:pPr>
      <w:r>
        <w:rPr>
          <w:rFonts w:hint="default"/>
        </w:rPr>
        <w:t xml:space="preserve">                margin: const EdgeInsets.symmetric(horizontal: 10),</w:t>
      </w:r>
    </w:p>
    <w:p w14:paraId="1F3336DA">
      <w:pPr>
        <w:rPr>
          <w:rFonts w:hint="default"/>
        </w:rPr>
      </w:pPr>
      <w:r>
        <w:rPr>
          <w:rFonts w:hint="default"/>
        </w:rPr>
        <w:t xml:space="preserve">                padding: const EdgeInsets.all(10),</w:t>
      </w:r>
    </w:p>
    <w:p w14:paraId="4CBBF194">
      <w:pPr>
        <w:rPr>
          <w:rFonts w:hint="default"/>
        </w:rPr>
      </w:pPr>
      <w:r>
        <w:rPr>
          <w:rFonts w:hint="default"/>
        </w:rPr>
        <w:t xml:space="preserve">                decoration: BoxDecoration(</w:t>
      </w:r>
    </w:p>
    <w:p w14:paraId="1FDF6C3B">
      <w:pPr>
        <w:rPr>
          <w:rFonts w:hint="default"/>
        </w:rPr>
      </w:pPr>
      <w:r>
        <w:rPr>
          <w:rFonts w:hint="default"/>
        </w:rPr>
        <w:t xml:space="preserve">                  color: const Color(0xfffde46d),</w:t>
      </w:r>
    </w:p>
    <w:p w14:paraId="3EE9084F">
      <w:pPr>
        <w:rPr>
          <w:rFonts w:hint="default"/>
        </w:rPr>
      </w:pPr>
      <w:r>
        <w:rPr>
          <w:rFonts w:hint="default"/>
        </w:rPr>
        <w:t xml:space="preserve">                  borderRadius: BorderRadius.circular(12),</w:t>
      </w:r>
    </w:p>
    <w:p w14:paraId="5E1756AC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1C26202C">
      <w:pPr>
        <w:rPr>
          <w:rFonts w:hint="default"/>
        </w:rPr>
      </w:pPr>
      <w:r>
        <w:rPr>
          <w:rFonts w:hint="default"/>
        </w:rPr>
        <w:t xml:space="preserve">                child: Row(</w:t>
      </w:r>
    </w:p>
    <w:p w14:paraId="5344601A">
      <w:pPr>
        <w:rPr>
          <w:rFonts w:hint="default"/>
        </w:rPr>
      </w:pPr>
      <w:r>
        <w:rPr>
          <w:rFonts w:hint="default"/>
        </w:rPr>
        <w:t xml:space="preserve">                  children: [</w:t>
      </w:r>
    </w:p>
    <w:p w14:paraId="71629B70">
      <w:pPr>
        <w:rPr>
          <w:rFonts w:hint="default"/>
        </w:rPr>
      </w:pPr>
      <w:r>
        <w:rPr>
          <w:rFonts w:hint="default"/>
        </w:rPr>
        <w:t xml:space="preserve">                    const Icon(Icons.emoji_events, color: Colors.orange),</w:t>
      </w:r>
    </w:p>
    <w:p w14:paraId="2E10F925">
      <w:pPr>
        <w:rPr>
          <w:rFonts w:hint="default"/>
        </w:rPr>
      </w:pPr>
      <w:r>
        <w:rPr>
          <w:rFonts w:hint="default"/>
        </w:rPr>
        <w:t xml:space="preserve">                    const SizedBox(width: 10),</w:t>
      </w:r>
    </w:p>
    <w:p w14:paraId="13805753">
      <w:pPr>
        <w:rPr>
          <w:rFonts w:hint="default"/>
        </w:rPr>
      </w:pPr>
      <w:r>
        <w:rPr>
          <w:rFonts w:hint="default"/>
        </w:rPr>
        <w:t xml:space="preserve">                    const Expanded(</w:t>
      </w:r>
    </w:p>
    <w:p w14:paraId="61067735">
      <w:pPr>
        <w:rPr>
          <w:rFonts w:hint="default"/>
        </w:rPr>
      </w:pPr>
      <w:r>
        <w:rPr>
          <w:rFonts w:hint="default"/>
        </w:rPr>
        <w:t xml:space="preserve">                      child: Column(</w:t>
      </w:r>
    </w:p>
    <w:p w14:paraId="60EECF4F">
      <w:pPr>
        <w:rPr>
          <w:rFonts w:hint="default"/>
        </w:rPr>
      </w:pPr>
      <w:r>
        <w:rPr>
          <w:rFonts w:hint="default"/>
        </w:rPr>
        <w:t xml:space="preserve">                        crossAxisAlignment: CrossAxisAlignment.start,</w:t>
      </w:r>
    </w:p>
    <w:p w14:paraId="4C5AA7C9">
      <w:pPr>
        <w:rPr>
          <w:rFonts w:hint="default"/>
        </w:rPr>
      </w:pPr>
      <w:r>
        <w:rPr>
          <w:rFonts w:hint="default"/>
        </w:rPr>
        <w:t xml:space="preserve">                        children: [</w:t>
      </w:r>
    </w:p>
    <w:p w14:paraId="2DBF02BA">
      <w:pPr>
        <w:rPr>
          <w:rFonts w:hint="default"/>
        </w:rPr>
      </w:pPr>
      <w:r>
        <w:rPr>
          <w:rFonts w:hint="default"/>
        </w:rPr>
        <w:t xml:space="preserve">                          Text(</w:t>
      </w:r>
    </w:p>
    <w:p w14:paraId="5A39857A">
      <w:pPr>
        <w:rPr>
          <w:rFonts w:hint="default"/>
        </w:rPr>
      </w:pPr>
      <w:r>
        <w:rPr>
          <w:rFonts w:hint="default"/>
        </w:rPr>
        <w:t xml:space="preserve">                            "2025 phú ai mà nở hoa?",</w:t>
      </w:r>
    </w:p>
    <w:p w14:paraId="5BF3A086">
      <w:pPr>
        <w:rPr>
          <w:rFonts w:hint="default"/>
        </w:rPr>
      </w:pPr>
      <w:r>
        <w:rPr>
          <w:rFonts w:hint="default"/>
        </w:rPr>
        <w:t xml:space="preserve">                            style: TextStyle(fontWeight: FontWeight.bold),</w:t>
      </w:r>
    </w:p>
    <w:p w14:paraId="20332CB7">
      <w:pPr>
        <w:rPr>
          <w:rFonts w:hint="default"/>
        </w:rPr>
      </w:pPr>
      <w:r>
        <w:rPr>
          <w:rFonts w:hint="default"/>
        </w:rPr>
        <w:t xml:space="preserve">                          ),</w:t>
      </w:r>
    </w:p>
    <w:p w14:paraId="18CB51BB">
      <w:pPr>
        <w:rPr>
          <w:rFonts w:hint="default"/>
        </w:rPr>
      </w:pPr>
      <w:r>
        <w:rPr>
          <w:rFonts w:hint="default"/>
        </w:rPr>
        <w:t xml:space="preserve">                          Text(</w:t>
      </w:r>
    </w:p>
    <w:p w14:paraId="039E6AB8">
      <w:pPr>
        <w:rPr>
          <w:rFonts w:hint="default"/>
        </w:rPr>
      </w:pPr>
      <w:r>
        <w:rPr>
          <w:rFonts w:hint="default"/>
        </w:rPr>
        <w:t xml:space="preserve">                            "Gieo quẻ với AI, tìm quý nhân của bạn",</w:t>
      </w:r>
    </w:p>
    <w:p w14:paraId="6E8D495C">
      <w:pPr>
        <w:rPr>
          <w:rFonts w:hint="default"/>
        </w:rPr>
      </w:pPr>
      <w:r>
        <w:rPr>
          <w:rFonts w:hint="default"/>
        </w:rPr>
        <w:t xml:space="preserve">                            style: TextStyle(fontSize: 12),</w:t>
      </w:r>
    </w:p>
    <w:p w14:paraId="3C348438">
      <w:pPr>
        <w:rPr>
          <w:rFonts w:hint="default"/>
        </w:rPr>
      </w:pPr>
      <w:r>
        <w:rPr>
          <w:rFonts w:hint="default"/>
        </w:rPr>
        <w:t xml:space="preserve">                          ),</w:t>
      </w:r>
    </w:p>
    <w:p w14:paraId="3E07EF11">
      <w:pPr>
        <w:rPr>
          <w:rFonts w:hint="default"/>
        </w:rPr>
      </w:pPr>
      <w:r>
        <w:rPr>
          <w:rFonts w:hint="default"/>
        </w:rPr>
        <w:t xml:space="preserve">                        ],</w:t>
      </w:r>
    </w:p>
    <w:p w14:paraId="64F4DE30">
      <w:pPr>
        <w:rPr>
          <w:rFonts w:hint="default"/>
        </w:rPr>
      </w:pPr>
      <w:r>
        <w:rPr>
          <w:rFonts w:hint="default"/>
        </w:rPr>
        <w:t xml:space="preserve">                      ),</w:t>
      </w:r>
    </w:p>
    <w:p w14:paraId="73E69125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17D8F53A">
      <w:pPr>
        <w:rPr>
          <w:rFonts w:hint="default"/>
        </w:rPr>
      </w:pPr>
      <w:r>
        <w:rPr>
          <w:rFonts w:hint="default"/>
        </w:rPr>
        <w:t xml:space="preserve">                    ElevatedButton(</w:t>
      </w:r>
    </w:p>
    <w:p w14:paraId="0C1A51CE">
      <w:pPr>
        <w:rPr>
          <w:rFonts w:hint="default"/>
        </w:rPr>
      </w:pPr>
      <w:r>
        <w:rPr>
          <w:rFonts w:hint="default"/>
        </w:rPr>
        <w:t xml:space="preserve">                      onPressed: () {},</w:t>
      </w:r>
    </w:p>
    <w:p w14:paraId="1B1DA339">
      <w:pPr>
        <w:rPr>
          <w:rFonts w:hint="default"/>
        </w:rPr>
      </w:pPr>
      <w:r>
        <w:rPr>
          <w:rFonts w:hint="default"/>
        </w:rPr>
        <w:t xml:space="preserve">                      child: const Text("Gieo ngay"),</w:t>
      </w:r>
    </w:p>
    <w:p w14:paraId="56C74A9D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18EF137B">
      <w:pPr>
        <w:rPr>
          <w:rFonts w:hint="default"/>
        </w:rPr>
      </w:pPr>
      <w:r>
        <w:rPr>
          <w:rFonts w:hint="default"/>
        </w:rPr>
        <w:t xml:space="preserve">                  ],</w:t>
      </w:r>
    </w:p>
    <w:p w14:paraId="321A07BA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6E11A92B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2B13751C">
      <w:pPr>
        <w:rPr>
          <w:rFonts w:hint="default"/>
        </w:rPr>
      </w:pPr>
    </w:p>
    <w:p w14:paraId="67AAAE4A">
      <w:pPr>
        <w:rPr>
          <w:rFonts w:hint="default"/>
        </w:rPr>
      </w:pPr>
      <w:r>
        <w:rPr>
          <w:rFonts w:hint="default"/>
        </w:rPr>
        <w:t xml:space="preserve">              const SizedBox(height: 20),</w:t>
      </w:r>
    </w:p>
    <w:p w14:paraId="199B2970">
      <w:pPr>
        <w:rPr>
          <w:rFonts w:hint="default"/>
        </w:rPr>
      </w:pPr>
      <w:r>
        <w:rPr>
          <w:rFonts w:hint="default"/>
        </w:rPr>
        <w:t xml:space="preserve">            ],</w:t>
      </w:r>
    </w:p>
    <w:p w14:paraId="33C33C69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17985A59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616F2896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2981681B">
      <w:pPr>
        <w:rPr>
          <w:rFonts w:hint="default"/>
        </w:rPr>
      </w:pPr>
    </w:p>
    <w:p w14:paraId="17FC95F3">
      <w:pPr>
        <w:rPr>
          <w:rFonts w:hint="default"/>
        </w:rPr>
      </w:pPr>
      <w:r>
        <w:rPr>
          <w:rFonts w:hint="default"/>
        </w:rPr>
        <w:t xml:space="preserve">      bottomNavigationBar: BottomNavigationBar(</w:t>
      </w:r>
    </w:p>
    <w:p w14:paraId="6B8A1E9E">
      <w:pPr>
        <w:rPr>
          <w:rFonts w:hint="default"/>
        </w:rPr>
      </w:pPr>
      <w:r>
        <w:rPr>
          <w:rFonts w:hint="default"/>
        </w:rPr>
        <w:t xml:space="preserve">        currentIndex: 2,</w:t>
      </w:r>
    </w:p>
    <w:p w14:paraId="19DAE48C">
      <w:pPr>
        <w:rPr>
          <w:rFonts w:hint="default"/>
        </w:rPr>
      </w:pPr>
      <w:r>
        <w:rPr>
          <w:rFonts w:hint="default"/>
        </w:rPr>
        <w:t xml:space="preserve">        selectedItemColor: Colors.pink,</w:t>
      </w:r>
    </w:p>
    <w:p w14:paraId="32469CD7">
      <w:pPr>
        <w:rPr>
          <w:rFonts w:hint="default"/>
        </w:rPr>
      </w:pPr>
      <w:r>
        <w:rPr>
          <w:rFonts w:hint="default"/>
        </w:rPr>
        <w:t xml:space="preserve">        items: const [</w:t>
      </w:r>
    </w:p>
    <w:p w14:paraId="4A812448">
      <w:pPr>
        <w:rPr>
          <w:rFonts w:hint="default"/>
        </w:rPr>
      </w:pPr>
      <w:r>
        <w:rPr>
          <w:rFonts w:hint="default"/>
        </w:rPr>
        <w:t xml:space="preserve">          BottomNavigationBarItem(icon: Icon(Icons.home), label: 'MoMo'),</w:t>
      </w:r>
    </w:p>
    <w:p w14:paraId="01CB29A0">
      <w:pPr>
        <w:rPr>
          <w:rFonts w:hint="default"/>
        </w:rPr>
      </w:pPr>
      <w:r>
        <w:rPr>
          <w:rFonts w:hint="default"/>
        </w:rPr>
        <w:t xml:space="preserve">          BottomNavigationBarItem(icon: Icon(Icons.wallet), label: 'Ưu đãi'),</w:t>
      </w:r>
    </w:p>
    <w:p w14:paraId="5FE72A72">
      <w:pPr>
        <w:rPr>
          <w:rFonts w:hint="default"/>
        </w:rPr>
      </w:pPr>
      <w:r>
        <w:rPr>
          <w:rFonts w:hint="default"/>
        </w:rPr>
        <w:t xml:space="preserve">          BottomNavigationBarItem(</w:t>
      </w:r>
    </w:p>
    <w:p w14:paraId="5DF85821">
      <w:pPr>
        <w:rPr>
          <w:rFonts w:hint="default"/>
        </w:rPr>
      </w:pPr>
      <w:r>
        <w:rPr>
          <w:rFonts w:hint="default"/>
        </w:rPr>
        <w:t xml:space="preserve">            icon: Icon(Icons.qr_code_scanner),</w:t>
      </w:r>
    </w:p>
    <w:p w14:paraId="06FE38C5">
      <w:pPr>
        <w:rPr>
          <w:rFonts w:hint="default"/>
        </w:rPr>
      </w:pPr>
      <w:r>
        <w:rPr>
          <w:rFonts w:hint="default"/>
        </w:rPr>
        <w:t xml:space="preserve">            label: 'Quét mã',</w:t>
      </w:r>
    </w:p>
    <w:p w14:paraId="72F43BC3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4E435363">
      <w:pPr>
        <w:rPr>
          <w:rFonts w:hint="default"/>
        </w:rPr>
      </w:pPr>
      <w:r>
        <w:rPr>
          <w:rFonts w:hint="default"/>
        </w:rPr>
        <w:t xml:space="preserve">          BottomNavigationBarItem(</w:t>
      </w:r>
    </w:p>
    <w:p w14:paraId="203BA809">
      <w:pPr>
        <w:rPr>
          <w:rFonts w:hint="default"/>
        </w:rPr>
      </w:pPr>
      <w:r>
        <w:rPr>
          <w:rFonts w:hint="default"/>
        </w:rPr>
        <w:t xml:space="preserve">            icon: Icon(Icons.history),</w:t>
      </w:r>
    </w:p>
    <w:p w14:paraId="7D292A7D">
      <w:pPr>
        <w:rPr>
          <w:rFonts w:hint="default"/>
        </w:rPr>
      </w:pPr>
      <w:r>
        <w:rPr>
          <w:rFonts w:hint="default"/>
        </w:rPr>
        <w:t xml:space="preserve">            label: 'Lịch sử GD',</w:t>
      </w:r>
    </w:p>
    <w:p w14:paraId="33BB9917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7750B7C3">
      <w:pPr>
        <w:rPr>
          <w:rFonts w:hint="default"/>
        </w:rPr>
      </w:pPr>
      <w:r>
        <w:rPr>
          <w:rFonts w:hint="default"/>
        </w:rPr>
        <w:t xml:space="preserve">          BottomNavigationBarItem(icon: Icon(Icons.person), label: 'Tôi'),</w:t>
      </w:r>
    </w:p>
    <w:p w14:paraId="208F9E00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0C404847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7426475A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1EDC86C">
      <w:pPr>
        <w:rPr>
          <w:rFonts w:hint="default"/>
        </w:rPr>
      </w:pPr>
      <w:r>
        <w:rPr>
          <w:rFonts w:hint="default"/>
        </w:rPr>
        <w:t xml:space="preserve">  }</w:t>
      </w:r>
    </w:p>
    <w:p w14:paraId="455780D4">
      <w:pPr>
        <w:rPr>
          <w:rFonts w:hint="default"/>
        </w:rPr>
      </w:pPr>
      <w:r>
        <w:rPr>
          <w:rFonts w:hint="default"/>
        </w:rPr>
        <w:t>}</w:t>
      </w:r>
    </w:p>
    <w:p w14:paraId="55E6D0CF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755572A1">
      <w:pPr>
        <w:rPr>
          <w:rFonts w:hint="default"/>
          <w:lang w:val="vi-VN"/>
        </w:rPr>
      </w:pPr>
    </w:p>
    <w:p w14:paraId="152C8DB1">
      <w:pPr>
        <w:rPr>
          <w:rFonts w:hint="default"/>
          <w:lang w:val="vi-VN"/>
        </w:rPr>
      </w:pPr>
      <w:r>
        <w:rPr>
          <w:rFonts w:hint="default"/>
          <w:lang w:val="vi-VN"/>
        </w:rPr>
        <w:t>import 'momo_page.dart';</w:t>
      </w:r>
    </w:p>
    <w:p w14:paraId="593BD760">
      <w:pPr>
        <w:rPr>
          <w:rFonts w:hint="default"/>
          <w:lang w:val="vi-VN"/>
        </w:rPr>
      </w:pPr>
    </w:p>
    <w:p w14:paraId="11BCE33A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38AF6E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045AAE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MaterialApp(debugShowCheckedModeBanner: false, home: MomoPage()),</w:t>
      </w:r>
    </w:p>
    <w:p w14:paraId="09789E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772282C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4F2CCCBE">
      <w:pPr>
        <w:rPr>
          <w:rFonts w:hint="default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tập 3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987040" cy="6675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gift_page.dart</w:t>
      </w:r>
      <w:r>
        <w:rPr>
          <w:rFonts w:hint="default"/>
        </w:rPr>
        <w:br w:type="textWrapping"/>
      </w:r>
      <w:r>
        <w:rPr>
          <w:rFonts w:hint="default"/>
        </w:rPr>
        <w:t>import 'package:flutter/material.dart';</w:t>
      </w:r>
    </w:p>
    <w:p w14:paraId="4380ADC3">
      <w:pPr>
        <w:rPr>
          <w:rFonts w:hint="default"/>
        </w:rPr>
      </w:pPr>
    </w:p>
    <w:p w14:paraId="4C2EB6E2">
      <w:pPr>
        <w:rPr>
          <w:rFonts w:hint="default"/>
        </w:rPr>
      </w:pPr>
      <w:r>
        <w:rPr>
          <w:rFonts w:hint="default"/>
        </w:rPr>
        <w:t>class GiftPage extends StatelessWidget {</w:t>
      </w:r>
    </w:p>
    <w:p w14:paraId="3117B2F5">
      <w:pPr>
        <w:rPr>
          <w:rFonts w:hint="default"/>
        </w:rPr>
      </w:pPr>
      <w:r>
        <w:rPr>
          <w:rFonts w:hint="default"/>
        </w:rPr>
        <w:t xml:space="preserve">  const GiftPage({super.key});</w:t>
      </w:r>
    </w:p>
    <w:p w14:paraId="5C976732">
      <w:pPr>
        <w:rPr>
          <w:rFonts w:hint="default"/>
        </w:rPr>
      </w:pPr>
    </w:p>
    <w:p w14:paraId="376B2345">
      <w:pPr>
        <w:rPr>
          <w:rFonts w:hint="default"/>
        </w:rPr>
      </w:pPr>
      <w:r>
        <w:rPr>
          <w:rFonts w:hint="default"/>
        </w:rPr>
        <w:t xml:space="preserve">  Widget voucherItem(String title, String content, String date) {</w:t>
      </w:r>
    </w:p>
    <w:p w14:paraId="6F31F3E2">
      <w:pPr>
        <w:rPr>
          <w:rFonts w:hint="default"/>
        </w:rPr>
      </w:pPr>
      <w:r>
        <w:rPr>
          <w:rFonts w:hint="default"/>
        </w:rPr>
        <w:t xml:space="preserve">    return Card(</w:t>
      </w:r>
    </w:p>
    <w:p w14:paraId="63E2FF19">
      <w:pPr>
        <w:rPr>
          <w:rFonts w:hint="default"/>
        </w:rPr>
      </w:pPr>
      <w:r>
        <w:rPr>
          <w:rFonts w:hint="default"/>
        </w:rPr>
        <w:t xml:space="preserve">      margin: const EdgeInsets.symmetric(horizontal: 8, vertical: 4),</w:t>
      </w:r>
    </w:p>
    <w:p w14:paraId="20E2485F">
      <w:pPr>
        <w:rPr>
          <w:rFonts w:hint="default"/>
        </w:rPr>
      </w:pPr>
      <w:r>
        <w:rPr>
          <w:rFonts w:hint="default"/>
        </w:rPr>
        <w:t xml:space="preserve">      child: ListTile(</w:t>
      </w:r>
    </w:p>
    <w:p w14:paraId="4B0600A1">
      <w:pPr>
        <w:rPr>
          <w:rFonts w:hint="default"/>
        </w:rPr>
      </w:pPr>
      <w:r>
        <w:rPr>
          <w:rFonts w:hint="default"/>
        </w:rPr>
        <w:t xml:space="preserve">        leading: const CircleAvatar(</w:t>
      </w:r>
    </w:p>
    <w:p w14:paraId="5E953B5A">
      <w:pPr>
        <w:rPr>
          <w:rFonts w:hint="default"/>
        </w:rPr>
      </w:pPr>
      <w:r>
        <w:rPr>
          <w:rFonts w:hint="default"/>
        </w:rPr>
        <w:t xml:space="preserve">          backgroundColor: Colors.orange,</w:t>
      </w:r>
    </w:p>
    <w:p w14:paraId="581560B2">
      <w:pPr>
        <w:rPr>
          <w:rFonts w:hint="default"/>
        </w:rPr>
      </w:pPr>
      <w:r>
        <w:rPr>
          <w:rFonts w:hint="default"/>
        </w:rPr>
        <w:t xml:space="preserve">          child: Icon(Icons.card_giftcard, color: Colors.white),</w:t>
      </w:r>
    </w:p>
    <w:p w14:paraId="03A15638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0635373E">
      <w:pPr>
        <w:rPr>
          <w:rFonts w:hint="default"/>
        </w:rPr>
      </w:pPr>
      <w:r>
        <w:rPr>
          <w:rFonts w:hint="default"/>
        </w:rPr>
        <w:t xml:space="preserve">        title: Text(title, style: const TextStyle(fontWeight: FontWeight.bold)),</w:t>
      </w:r>
    </w:p>
    <w:p w14:paraId="20155BBC">
      <w:pPr>
        <w:rPr>
          <w:rFonts w:hint="default"/>
        </w:rPr>
      </w:pPr>
      <w:r>
        <w:rPr>
          <w:rFonts w:hint="default"/>
        </w:rPr>
        <w:t xml:space="preserve">        subtitle: Column(</w:t>
      </w:r>
    </w:p>
    <w:p w14:paraId="6C20D9FD">
      <w:pPr>
        <w:rPr>
          <w:rFonts w:hint="default"/>
        </w:rPr>
      </w:pPr>
      <w:r>
        <w:rPr>
          <w:rFonts w:hint="default"/>
        </w:rPr>
        <w:t xml:space="preserve">          crossAxisAlignment: CrossAxisAlignment.start,</w:t>
      </w:r>
    </w:p>
    <w:p w14:paraId="1B3C304E">
      <w:pPr>
        <w:rPr>
          <w:rFonts w:hint="default"/>
        </w:rPr>
      </w:pPr>
      <w:r>
        <w:rPr>
          <w:rFonts w:hint="default"/>
        </w:rPr>
        <w:t xml:space="preserve">          children: [</w:t>
      </w:r>
    </w:p>
    <w:p w14:paraId="6394467A">
      <w:pPr>
        <w:rPr>
          <w:rFonts w:hint="default"/>
        </w:rPr>
      </w:pPr>
      <w:r>
        <w:rPr>
          <w:rFonts w:hint="default"/>
        </w:rPr>
        <w:t xml:space="preserve">            Text(content),</w:t>
      </w:r>
    </w:p>
    <w:p w14:paraId="5A8BBC92">
      <w:pPr>
        <w:rPr>
          <w:rFonts w:hint="default"/>
        </w:rPr>
      </w:pPr>
      <w:r>
        <w:rPr>
          <w:rFonts w:hint="default"/>
        </w:rPr>
        <w:t xml:space="preserve">            Text(</w:t>
      </w:r>
    </w:p>
    <w:p w14:paraId="730AC0EE">
      <w:pPr>
        <w:rPr>
          <w:rFonts w:hint="default"/>
        </w:rPr>
      </w:pPr>
      <w:r>
        <w:rPr>
          <w:rFonts w:hint="default"/>
        </w:rPr>
        <w:t xml:space="preserve">              date,</w:t>
      </w:r>
    </w:p>
    <w:p w14:paraId="1C6E4104">
      <w:pPr>
        <w:rPr>
          <w:rFonts w:hint="default"/>
        </w:rPr>
      </w:pPr>
      <w:r>
        <w:rPr>
          <w:rFonts w:hint="default"/>
        </w:rPr>
        <w:t xml:space="preserve">              style: const TextStyle(color: Colors.grey, fontSize: 11),</w:t>
      </w:r>
    </w:p>
    <w:p w14:paraId="546B3869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278E8AC6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212E6C38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465DF6F7">
      <w:pPr>
        <w:rPr>
          <w:rFonts w:hint="default"/>
        </w:rPr>
      </w:pPr>
      <w:r>
        <w:rPr>
          <w:rFonts w:hint="default"/>
        </w:rPr>
        <w:t xml:space="preserve">        trailing: const Text(</w:t>
      </w:r>
    </w:p>
    <w:p w14:paraId="7A7A90A0">
      <w:pPr>
        <w:rPr>
          <w:rFonts w:hint="default"/>
        </w:rPr>
      </w:pPr>
      <w:r>
        <w:rPr>
          <w:rFonts w:hint="default"/>
        </w:rPr>
        <w:t xml:space="preserve">          'Dùng ngay',</w:t>
      </w:r>
    </w:p>
    <w:p w14:paraId="3993091A">
      <w:pPr>
        <w:rPr>
          <w:rFonts w:hint="default"/>
        </w:rPr>
      </w:pPr>
      <w:r>
        <w:rPr>
          <w:rFonts w:hint="default"/>
        </w:rPr>
        <w:t xml:space="preserve">          style: TextStyle(color: Colors.pink, fontWeight: FontWeight.bold),</w:t>
      </w:r>
    </w:p>
    <w:p w14:paraId="4D422937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158D0474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32B1CBB0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355F995">
      <w:pPr>
        <w:rPr>
          <w:rFonts w:hint="default"/>
        </w:rPr>
      </w:pPr>
      <w:r>
        <w:rPr>
          <w:rFonts w:hint="default"/>
        </w:rPr>
        <w:t xml:space="preserve">  }</w:t>
      </w:r>
    </w:p>
    <w:p w14:paraId="36E4A620">
      <w:pPr>
        <w:rPr>
          <w:rFonts w:hint="default"/>
        </w:rPr>
      </w:pPr>
    </w:p>
    <w:p w14:paraId="173A76A0">
      <w:pPr>
        <w:rPr>
          <w:rFonts w:hint="default"/>
        </w:rPr>
      </w:pPr>
      <w:r>
        <w:rPr>
          <w:rFonts w:hint="default"/>
        </w:rPr>
        <w:t xml:space="preserve">  Widget filterButton(String text) {</w:t>
      </w:r>
    </w:p>
    <w:p w14:paraId="2B34D399">
      <w:pPr>
        <w:rPr>
          <w:rFonts w:hint="default"/>
        </w:rPr>
      </w:pPr>
      <w:r>
        <w:rPr>
          <w:rFonts w:hint="default"/>
        </w:rPr>
        <w:t xml:space="preserve">    return Container(</w:t>
      </w:r>
    </w:p>
    <w:p w14:paraId="59445E63">
      <w:pPr>
        <w:rPr>
          <w:rFonts w:hint="default"/>
        </w:rPr>
      </w:pPr>
      <w:r>
        <w:rPr>
          <w:rFonts w:hint="default"/>
        </w:rPr>
        <w:t xml:space="preserve">      padding: const EdgeInsets.symmetric(horizontal: 12, vertical: 6),</w:t>
      </w:r>
    </w:p>
    <w:p w14:paraId="24A37203">
      <w:pPr>
        <w:rPr>
          <w:rFonts w:hint="default"/>
        </w:rPr>
      </w:pPr>
      <w:r>
        <w:rPr>
          <w:rFonts w:hint="default"/>
        </w:rPr>
        <w:t xml:space="preserve">      decoration: BoxDecoration(</w:t>
      </w:r>
    </w:p>
    <w:p w14:paraId="10CD4798">
      <w:pPr>
        <w:rPr>
          <w:rFonts w:hint="default"/>
        </w:rPr>
      </w:pPr>
      <w:r>
        <w:rPr>
          <w:rFonts w:hint="default"/>
        </w:rPr>
        <w:t xml:space="preserve">        color: Colors.grey.shade200,</w:t>
      </w:r>
    </w:p>
    <w:p w14:paraId="7E2B9BC4">
      <w:pPr>
        <w:rPr>
          <w:rFonts w:hint="default"/>
        </w:rPr>
      </w:pPr>
      <w:r>
        <w:rPr>
          <w:rFonts w:hint="default"/>
        </w:rPr>
        <w:t xml:space="preserve">        borderRadius: BorderRadius.circular(20),</w:t>
      </w:r>
    </w:p>
    <w:p w14:paraId="488F2530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1B1B77B8">
      <w:pPr>
        <w:rPr>
          <w:rFonts w:hint="default"/>
        </w:rPr>
      </w:pPr>
      <w:r>
        <w:rPr>
          <w:rFonts w:hint="default"/>
        </w:rPr>
        <w:t xml:space="preserve">      child: Text(text),</w:t>
      </w:r>
    </w:p>
    <w:p w14:paraId="7AAB0D1F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101201B">
      <w:pPr>
        <w:rPr>
          <w:rFonts w:hint="default"/>
        </w:rPr>
      </w:pPr>
      <w:r>
        <w:rPr>
          <w:rFonts w:hint="default"/>
        </w:rPr>
        <w:t xml:space="preserve">  }</w:t>
      </w:r>
    </w:p>
    <w:p w14:paraId="2D33CD57">
      <w:pPr>
        <w:rPr>
          <w:rFonts w:hint="default"/>
        </w:rPr>
      </w:pPr>
    </w:p>
    <w:p w14:paraId="55510599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2831A4D4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4DEF52F4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1A075FBA">
      <w:pPr>
        <w:rPr>
          <w:rFonts w:hint="default"/>
        </w:rPr>
      </w:pPr>
      <w:r>
        <w:rPr>
          <w:rFonts w:hint="default"/>
        </w:rPr>
        <w:t xml:space="preserve">      backgroundColor: Colors.grey.shade100,</w:t>
      </w:r>
    </w:p>
    <w:p w14:paraId="59339D21">
      <w:pPr>
        <w:rPr>
          <w:rFonts w:hint="default"/>
        </w:rPr>
      </w:pPr>
    </w:p>
    <w:p w14:paraId="1D632D84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0215DAA7">
      <w:pPr>
        <w:rPr>
          <w:rFonts w:hint="default"/>
        </w:rPr>
      </w:pPr>
      <w:r>
        <w:rPr>
          <w:rFonts w:hint="default"/>
        </w:rPr>
        <w:t xml:space="preserve">        backgroundColor: Colors.pink.shade100,</w:t>
      </w:r>
    </w:p>
    <w:p w14:paraId="6C2AEC3D">
      <w:pPr>
        <w:rPr>
          <w:rFonts w:hint="default"/>
        </w:rPr>
      </w:pPr>
      <w:r>
        <w:rPr>
          <w:rFonts w:hint="default"/>
        </w:rPr>
        <w:t xml:space="preserve">        title: Row(</w:t>
      </w:r>
    </w:p>
    <w:p w14:paraId="4C95B68C">
      <w:pPr>
        <w:rPr>
          <w:rFonts w:hint="default"/>
        </w:rPr>
      </w:pPr>
      <w:r>
        <w:rPr>
          <w:rFonts w:hint="default"/>
        </w:rPr>
        <w:t xml:space="preserve">          children: [</w:t>
      </w:r>
    </w:p>
    <w:p w14:paraId="014CFA98">
      <w:pPr>
        <w:rPr>
          <w:rFonts w:hint="default"/>
        </w:rPr>
      </w:pPr>
      <w:r>
        <w:rPr>
          <w:rFonts w:hint="default"/>
        </w:rPr>
        <w:t xml:space="preserve">            const CircleAvatar(</w:t>
      </w:r>
    </w:p>
    <w:p w14:paraId="4FE905FD">
      <w:pPr>
        <w:rPr>
          <w:rFonts w:hint="default"/>
        </w:rPr>
      </w:pPr>
      <w:r>
        <w:rPr>
          <w:rFonts w:hint="default"/>
        </w:rPr>
        <w:t xml:space="preserve">              radius: 18,</w:t>
      </w:r>
    </w:p>
    <w:p w14:paraId="7D1E79A7">
      <w:pPr>
        <w:rPr>
          <w:rFonts w:hint="default"/>
        </w:rPr>
      </w:pPr>
      <w:r>
        <w:rPr>
          <w:rFonts w:hint="default"/>
        </w:rPr>
        <w:t xml:space="preserve">              backgroundImage: AssetImage('assets/images/avata.jpg'),</w:t>
      </w:r>
    </w:p>
    <w:p w14:paraId="35FD43D3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6D82C1A1">
      <w:pPr>
        <w:rPr>
          <w:rFonts w:hint="default"/>
        </w:rPr>
      </w:pPr>
      <w:r>
        <w:rPr>
          <w:rFonts w:hint="default"/>
        </w:rPr>
        <w:t xml:space="preserve">            const SizedBox(width: 10),</w:t>
      </w:r>
    </w:p>
    <w:p w14:paraId="26D06EBA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2123E185">
      <w:pPr>
        <w:rPr>
          <w:rFonts w:hint="default"/>
        </w:rPr>
      </w:pPr>
      <w:r>
        <w:rPr>
          <w:rFonts w:hint="default"/>
        </w:rPr>
        <w:t xml:space="preserve">              'Quà của Vinh (7)',</w:t>
      </w:r>
    </w:p>
    <w:p w14:paraId="057073E4">
      <w:pPr>
        <w:rPr>
          <w:rFonts w:hint="default"/>
        </w:rPr>
      </w:pPr>
      <w:r>
        <w:rPr>
          <w:rFonts w:hint="default"/>
        </w:rPr>
        <w:t xml:space="preserve">              style: TextStyle(color: Colors.black),</w:t>
      </w:r>
    </w:p>
    <w:p w14:paraId="3C67329F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0B02DE7C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019A9CE1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518F94C5">
      <w:pPr>
        <w:rPr>
          <w:rFonts w:hint="default"/>
        </w:rPr>
      </w:pPr>
      <w:r>
        <w:rPr>
          <w:rFonts w:hint="default"/>
        </w:rPr>
        <w:t xml:space="preserve">        leading: const Icon(Icons.arrow_back, color: Colors.black),</w:t>
      </w:r>
    </w:p>
    <w:p w14:paraId="68B7979B">
      <w:pPr>
        <w:rPr>
          <w:rFonts w:hint="default"/>
        </w:rPr>
      </w:pPr>
      <w:r>
        <w:rPr>
          <w:rFonts w:hint="default"/>
        </w:rPr>
        <w:t xml:space="preserve">        actions: const [</w:t>
      </w:r>
    </w:p>
    <w:p w14:paraId="7EE5DBCB">
      <w:pPr>
        <w:rPr>
          <w:rFonts w:hint="default"/>
        </w:rPr>
      </w:pPr>
      <w:r>
        <w:rPr>
          <w:rFonts w:hint="default"/>
        </w:rPr>
        <w:t xml:space="preserve">          Icon(Icons.notifications_none, color: Colors.black),</w:t>
      </w:r>
    </w:p>
    <w:p w14:paraId="161BD4E5">
      <w:pPr>
        <w:rPr>
          <w:rFonts w:hint="default"/>
        </w:rPr>
      </w:pPr>
      <w:r>
        <w:rPr>
          <w:rFonts w:hint="default"/>
        </w:rPr>
        <w:t xml:space="preserve">          SizedBox(width: 10),</w:t>
      </w:r>
    </w:p>
    <w:p w14:paraId="7F46B14F">
      <w:pPr>
        <w:rPr>
          <w:rFonts w:hint="default"/>
        </w:rPr>
      </w:pPr>
      <w:r>
        <w:rPr>
          <w:rFonts w:hint="default"/>
        </w:rPr>
        <w:t xml:space="preserve">          Icon(Icons.close, color: Colors.black),</w:t>
      </w:r>
    </w:p>
    <w:p w14:paraId="134086BD">
      <w:pPr>
        <w:rPr>
          <w:rFonts w:hint="default"/>
        </w:rPr>
      </w:pPr>
      <w:r>
        <w:rPr>
          <w:rFonts w:hint="default"/>
        </w:rPr>
        <w:t xml:space="preserve">          SizedBox(width: 10),</w:t>
      </w:r>
    </w:p>
    <w:p w14:paraId="785BEBA5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38B11AF6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5F9F2505">
      <w:pPr>
        <w:rPr>
          <w:rFonts w:hint="default"/>
        </w:rPr>
      </w:pPr>
    </w:p>
    <w:p w14:paraId="53C36F81">
      <w:pPr>
        <w:rPr>
          <w:rFonts w:hint="default"/>
        </w:rPr>
      </w:pPr>
      <w:r>
        <w:rPr>
          <w:rFonts w:hint="default"/>
        </w:rPr>
        <w:t xml:space="preserve">      body: Column(</w:t>
      </w:r>
    </w:p>
    <w:p w14:paraId="11537E37">
      <w:pPr>
        <w:rPr>
          <w:rFonts w:hint="default"/>
        </w:rPr>
      </w:pPr>
      <w:r>
        <w:rPr>
          <w:rFonts w:hint="default"/>
        </w:rPr>
        <w:t xml:space="preserve">        children: [</w:t>
      </w:r>
    </w:p>
    <w:p w14:paraId="7506C42B">
      <w:pPr>
        <w:rPr>
          <w:rFonts w:hint="default"/>
        </w:rPr>
      </w:pPr>
      <w:r>
        <w:rPr>
          <w:rFonts w:hint="default"/>
        </w:rPr>
        <w:t xml:space="preserve">          const SizedBox(height: 10),</w:t>
      </w:r>
    </w:p>
    <w:p w14:paraId="4351115A">
      <w:pPr>
        <w:rPr>
          <w:rFonts w:hint="default"/>
        </w:rPr>
      </w:pPr>
    </w:p>
    <w:p w14:paraId="2B3B2152">
      <w:pPr>
        <w:rPr>
          <w:rFonts w:hint="default"/>
        </w:rPr>
      </w:pPr>
      <w:r>
        <w:rPr>
          <w:rFonts w:hint="default"/>
        </w:rPr>
        <w:t xml:space="preserve">          Center(</w:t>
      </w:r>
    </w:p>
    <w:p w14:paraId="48FC2A85">
      <w:pPr>
        <w:rPr>
          <w:rFonts w:hint="default"/>
        </w:rPr>
      </w:pPr>
      <w:r>
        <w:rPr>
          <w:rFonts w:hint="default"/>
        </w:rPr>
        <w:t xml:space="preserve">            child: Column(</w:t>
      </w:r>
    </w:p>
    <w:p w14:paraId="3F37B293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5B1F6696">
      <w:pPr>
        <w:rPr>
          <w:rFonts w:hint="default"/>
        </w:rPr>
      </w:pPr>
      <w:r>
        <w:rPr>
          <w:rFonts w:hint="default"/>
        </w:rPr>
        <w:t xml:space="preserve">                Image.asset('assets/images/avata.jpg', width: 100, height: 100),</w:t>
      </w:r>
    </w:p>
    <w:p w14:paraId="4C4FF480">
      <w:pPr>
        <w:rPr>
          <w:rFonts w:hint="default"/>
        </w:rPr>
      </w:pPr>
    </w:p>
    <w:p w14:paraId="00488AC1">
      <w:pPr>
        <w:rPr>
          <w:rFonts w:hint="default"/>
        </w:rPr>
      </w:pPr>
      <w:r>
        <w:rPr>
          <w:rFonts w:hint="default"/>
        </w:rPr>
        <w:t xml:space="preserve">                const SizedBox(height: 10),</w:t>
      </w:r>
    </w:p>
    <w:p w14:paraId="7A291C10">
      <w:pPr>
        <w:rPr>
          <w:rFonts w:hint="default"/>
        </w:rPr>
      </w:pPr>
    </w:p>
    <w:p w14:paraId="3BE644D5">
      <w:pPr>
        <w:rPr>
          <w:rFonts w:hint="default"/>
        </w:rPr>
      </w:pPr>
      <w:r>
        <w:rPr>
          <w:rFonts w:hint="default"/>
        </w:rPr>
        <w:t xml:space="preserve">                const Text(</w:t>
      </w:r>
    </w:p>
    <w:p w14:paraId="7DCF101D">
      <w:pPr>
        <w:rPr>
          <w:rFonts w:hint="default"/>
        </w:rPr>
      </w:pPr>
      <w:r>
        <w:rPr>
          <w:rFonts w:hint="default"/>
        </w:rPr>
        <w:t xml:space="preserve">                  'Phạm Long Khoa',</w:t>
      </w:r>
    </w:p>
    <w:p w14:paraId="19F90920">
      <w:pPr>
        <w:rPr>
          <w:rFonts w:hint="default"/>
        </w:rPr>
      </w:pPr>
      <w:r>
        <w:rPr>
          <w:rFonts w:hint="default"/>
        </w:rPr>
        <w:t xml:space="preserve">                  style: TextStyle(fontSize: 20, fontWeight: FontWeight.bold),</w:t>
      </w:r>
    </w:p>
    <w:p w14:paraId="2D0D3AD6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0BDE4764">
      <w:pPr>
        <w:rPr>
          <w:rFonts w:hint="default"/>
        </w:rPr>
      </w:pPr>
    </w:p>
    <w:p w14:paraId="2CF9C96D">
      <w:pPr>
        <w:rPr>
          <w:rFonts w:hint="default"/>
        </w:rPr>
      </w:pPr>
      <w:r>
        <w:rPr>
          <w:rFonts w:hint="default"/>
        </w:rPr>
        <w:t xml:space="preserve">                const Text('1250080083', style: TextStyle(color: Colors.grey)),</w:t>
      </w:r>
    </w:p>
    <w:p w14:paraId="7004E8E0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14C4C317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6711B3E7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37D3DE46">
      <w:pPr>
        <w:rPr>
          <w:rFonts w:hint="default"/>
        </w:rPr>
      </w:pPr>
    </w:p>
    <w:p w14:paraId="5C8B2F02">
      <w:pPr>
        <w:rPr>
          <w:rFonts w:hint="default"/>
        </w:rPr>
      </w:pPr>
      <w:r>
        <w:rPr>
          <w:rFonts w:hint="default"/>
        </w:rPr>
        <w:t xml:space="preserve">          const SizedBox(height: 10),</w:t>
      </w:r>
    </w:p>
    <w:p w14:paraId="0B282EE7">
      <w:pPr>
        <w:rPr>
          <w:rFonts w:hint="default"/>
        </w:rPr>
      </w:pPr>
    </w:p>
    <w:p w14:paraId="03C4D04A">
      <w:pPr>
        <w:rPr>
          <w:rFonts w:hint="default"/>
        </w:rPr>
      </w:pPr>
      <w:r>
        <w:rPr>
          <w:rFonts w:hint="default"/>
        </w:rPr>
        <w:t xml:space="preserve">          Padding(</w:t>
      </w:r>
    </w:p>
    <w:p w14:paraId="1D9D5B3F">
      <w:pPr>
        <w:rPr>
          <w:rFonts w:hint="default"/>
        </w:rPr>
      </w:pPr>
      <w:r>
        <w:rPr>
          <w:rFonts w:hint="default"/>
        </w:rPr>
        <w:t xml:space="preserve">            padding: const EdgeInsets.symmetric(horizontal: 8),</w:t>
      </w:r>
    </w:p>
    <w:p w14:paraId="5A2D4807">
      <w:pPr>
        <w:rPr>
          <w:rFonts w:hint="default"/>
        </w:rPr>
      </w:pPr>
      <w:r>
        <w:rPr>
          <w:rFonts w:hint="default"/>
        </w:rPr>
        <w:t xml:space="preserve">            child: Row(</w:t>
      </w:r>
    </w:p>
    <w:p w14:paraId="41ED1DEC">
      <w:pPr>
        <w:rPr>
          <w:rFonts w:hint="default"/>
        </w:rPr>
      </w:pPr>
      <w:r>
        <w:rPr>
          <w:rFonts w:hint="default"/>
        </w:rPr>
        <w:t xml:space="preserve">              mainAxisAlignment: MainAxisAlignment.spaceAround,</w:t>
      </w:r>
    </w:p>
    <w:p w14:paraId="6F2F1BE3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7B6CEACC">
      <w:pPr>
        <w:rPr>
          <w:rFonts w:hint="default"/>
        </w:rPr>
      </w:pPr>
      <w:r>
        <w:rPr>
          <w:rFonts w:hint="default"/>
        </w:rPr>
        <w:t xml:space="preserve">                filterButton('Sắp xếp'),</w:t>
      </w:r>
    </w:p>
    <w:p w14:paraId="7F18338B">
      <w:pPr>
        <w:rPr>
          <w:rFonts w:hint="default"/>
        </w:rPr>
      </w:pPr>
      <w:r>
        <w:rPr>
          <w:rFonts w:hint="default"/>
        </w:rPr>
        <w:t xml:space="preserve">                filterButton('Dịch vụ'),</w:t>
      </w:r>
    </w:p>
    <w:p w14:paraId="3B00181C">
      <w:pPr>
        <w:rPr>
          <w:rFonts w:hint="default"/>
        </w:rPr>
      </w:pPr>
      <w:r>
        <w:rPr>
          <w:rFonts w:hint="default"/>
        </w:rPr>
        <w:t xml:space="preserve">                filterButton('Gần tôi'),</w:t>
      </w:r>
    </w:p>
    <w:p w14:paraId="3EAFBF4C">
      <w:pPr>
        <w:rPr>
          <w:rFonts w:hint="default"/>
        </w:rPr>
      </w:pPr>
      <w:r>
        <w:rPr>
          <w:rFonts w:hint="default"/>
        </w:rPr>
        <w:t xml:space="preserve">                filterButton('Yêu thích'),</w:t>
      </w:r>
    </w:p>
    <w:p w14:paraId="3E9B7CD6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72EFCA32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4399A762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41522D25">
      <w:pPr>
        <w:rPr>
          <w:rFonts w:hint="default"/>
        </w:rPr>
      </w:pPr>
    </w:p>
    <w:p w14:paraId="4892B5DB">
      <w:pPr>
        <w:rPr>
          <w:rFonts w:hint="default"/>
        </w:rPr>
      </w:pPr>
      <w:r>
        <w:rPr>
          <w:rFonts w:hint="default"/>
        </w:rPr>
        <w:t xml:space="preserve">          const SizedBox(height: 10),</w:t>
      </w:r>
    </w:p>
    <w:p w14:paraId="47629777">
      <w:pPr>
        <w:rPr>
          <w:rFonts w:hint="default"/>
        </w:rPr>
      </w:pPr>
    </w:p>
    <w:p w14:paraId="607CBD11">
      <w:pPr>
        <w:rPr>
          <w:rFonts w:hint="default"/>
        </w:rPr>
      </w:pPr>
      <w:r>
        <w:rPr>
          <w:rFonts w:hint="default"/>
        </w:rPr>
        <w:t xml:space="preserve">          Container(</w:t>
      </w:r>
    </w:p>
    <w:p w14:paraId="02130C81">
      <w:pPr>
        <w:rPr>
          <w:rFonts w:hint="default"/>
        </w:rPr>
      </w:pPr>
      <w:r>
        <w:rPr>
          <w:rFonts w:hint="default"/>
        </w:rPr>
        <w:t xml:space="preserve">            margin: const EdgeInsets.symmetric(horizontal: 8),</w:t>
      </w:r>
    </w:p>
    <w:p w14:paraId="497843FC">
      <w:pPr>
        <w:rPr>
          <w:rFonts w:hint="default"/>
        </w:rPr>
      </w:pPr>
      <w:r>
        <w:rPr>
          <w:rFonts w:hint="default"/>
        </w:rPr>
        <w:t xml:space="preserve">            padding: const EdgeInsets.all(10),</w:t>
      </w:r>
    </w:p>
    <w:p w14:paraId="188CCCA1">
      <w:pPr>
        <w:rPr>
          <w:rFonts w:hint="default"/>
        </w:rPr>
      </w:pPr>
      <w:r>
        <w:rPr>
          <w:rFonts w:hint="default"/>
        </w:rPr>
        <w:t xml:space="preserve">            decoration: BoxDecoration(</w:t>
      </w:r>
    </w:p>
    <w:p w14:paraId="45AB0AE7">
      <w:pPr>
        <w:rPr>
          <w:rFonts w:hint="default"/>
        </w:rPr>
      </w:pPr>
      <w:r>
        <w:rPr>
          <w:rFonts w:hint="default"/>
        </w:rPr>
        <w:t xml:space="preserve">              color: Colors.orange.shade100,</w:t>
      </w:r>
    </w:p>
    <w:p w14:paraId="321B8991">
      <w:pPr>
        <w:rPr>
          <w:rFonts w:hint="default"/>
        </w:rPr>
      </w:pPr>
      <w:r>
        <w:rPr>
          <w:rFonts w:hint="default"/>
        </w:rPr>
        <w:t xml:space="preserve">              borderRadius: BorderRadius.circular(12),</w:t>
      </w:r>
    </w:p>
    <w:p w14:paraId="6D7222E6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2CA5E89D">
      <w:pPr>
        <w:rPr>
          <w:rFonts w:hint="default"/>
        </w:rPr>
      </w:pPr>
      <w:r>
        <w:rPr>
          <w:rFonts w:hint="default"/>
        </w:rPr>
        <w:t xml:space="preserve">            child: Row(</w:t>
      </w:r>
    </w:p>
    <w:p w14:paraId="054DB5EC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150AA9BD">
      <w:pPr>
        <w:rPr>
          <w:rFonts w:hint="default"/>
        </w:rPr>
      </w:pPr>
      <w:r>
        <w:rPr>
          <w:rFonts w:hint="default"/>
        </w:rPr>
        <w:t xml:space="preserve">                const Icon(Icons.monetization_on, color: Colors.orange),</w:t>
      </w:r>
    </w:p>
    <w:p w14:paraId="5A4C7D85">
      <w:pPr>
        <w:rPr>
          <w:rFonts w:hint="default"/>
        </w:rPr>
      </w:pPr>
    </w:p>
    <w:p w14:paraId="564B071F">
      <w:pPr>
        <w:rPr>
          <w:rFonts w:hint="default"/>
        </w:rPr>
      </w:pPr>
      <w:r>
        <w:rPr>
          <w:rFonts w:hint="default"/>
        </w:rPr>
        <w:t xml:space="preserve">                const SizedBox(width: 10),</w:t>
      </w:r>
    </w:p>
    <w:p w14:paraId="2408C2D1">
      <w:pPr>
        <w:rPr>
          <w:rFonts w:hint="default"/>
        </w:rPr>
      </w:pPr>
    </w:p>
    <w:p w14:paraId="48F0E9AC">
      <w:pPr>
        <w:rPr>
          <w:rFonts w:hint="default"/>
        </w:rPr>
      </w:pPr>
      <w:r>
        <w:rPr>
          <w:rFonts w:hint="default"/>
        </w:rPr>
        <w:t xml:space="preserve">                const Text(</w:t>
      </w:r>
    </w:p>
    <w:p w14:paraId="2EDF0B56">
      <w:pPr>
        <w:rPr>
          <w:rFonts w:hint="default"/>
        </w:rPr>
      </w:pPr>
      <w:r>
        <w:rPr>
          <w:rFonts w:hint="default"/>
        </w:rPr>
        <w:t xml:space="preserve">                  'Đang có\n1.955 Xu',</w:t>
      </w:r>
    </w:p>
    <w:p w14:paraId="31390C51">
      <w:pPr>
        <w:rPr>
          <w:rFonts w:hint="default"/>
        </w:rPr>
      </w:pPr>
      <w:r>
        <w:rPr>
          <w:rFonts w:hint="default"/>
        </w:rPr>
        <w:t xml:space="preserve">                  style: TextStyle(fontWeight: FontWeight.bold),</w:t>
      </w:r>
    </w:p>
    <w:p w14:paraId="7DD758F1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30784181">
      <w:pPr>
        <w:rPr>
          <w:rFonts w:hint="default"/>
        </w:rPr>
      </w:pPr>
    </w:p>
    <w:p w14:paraId="04C92441">
      <w:pPr>
        <w:rPr>
          <w:rFonts w:hint="default"/>
        </w:rPr>
      </w:pPr>
      <w:r>
        <w:rPr>
          <w:rFonts w:hint="default"/>
        </w:rPr>
        <w:t xml:space="preserve">                const Spacer(),</w:t>
      </w:r>
    </w:p>
    <w:p w14:paraId="46F34CDE">
      <w:pPr>
        <w:rPr>
          <w:rFonts w:hint="default"/>
        </w:rPr>
      </w:pPr>
    </w:p>
    <w:p w14:paraId="0CF1E357">
      <w:pPr>
        <w:rPr>
          <w:rFonts w:hint="default"/>
        </w:rPr>
      </w:pPr>
      <w:r>
        <w:rPr>
          <w:rFonts w:hint="default"/>
        </w:rPr>
        <w:t xml:space="preserve">                ElevatedButton(</w:t>
      </w:r>
    </w:p>
    <w:p w14:paraId="031A6436">
      <w:pPr>
        <w:rPr>
          <w:rFonts w:hint="default"/>
        </w:rPr>
      </w:pPr>
      <w:r>
        <w:rPr>
          <w:rFonts w:hint="default"/>
        </w:rPr>
        <w:t xml:space="preserve">                  onPressed: () {},</w:t>
      </w:r>
    </w:p>
    <w:p w14:paraId="3E680658">
      <w:pPr>
        <w:rPr>
          <w:rFonts w:hint="default"/>
        </w:rPr>
      </w:pPr>
      <w:r>
        <w:rPr>
          <w:rFonts w:hint="default"/>
        </w:rPr>
        <w:t xml:space="preserve">                  style: ElevatedButton.styleFrom(backgroundColor: Colors.blue),</w:t>
      </w:r>
    </w:p>
    <w:p w14:paraId="1A559D71">
      <w:pPr>
        <w:rPr>
          <w:rFonts w:hint="default"/>
        </w:rPr>
      </w:pPr>
      <w:r>
        <w:rPr>
          <w:rFonts w:hint="default"/>
        </w:rPr>
        <w:t xml:space="preserve">                  child: const Text('Đổi túi quà'),</w:t>
      </w:r>
    </w:p>
    <w:p w14:paraId="37334E6C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58193613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3370D5D2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E0AE8A3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7DDD54EE">
      <w:pPr>
        <w:rPr>
          <w:rFonts w:hint="default"/>
        </w:rPr>
      </w:pPr>
    </w:p>
    <w:p w14:paraId="60A08C03">
      <w:pPr>
        <w:rPr>
          <w:rFonts w:hint="default"/>
        </w:rPr>
      </w:pPr>
      <w:r>
        <w:rPr>
          <w:rFonts w:hint="default"/>
        </w:rPr>
        <w:t xml:space="preserve">          const SizedBox(height: 10),</w:t>
      </w:r>
    </w:p>
    <w:p w14:paraId="4DDA8492">
      <w:pPr>
        <w:rPr>
          <w:rFonts w:hint="default"/>
        </w:rPr>
      </w:pPr>
    </w:p>
    <w:p w14:paraId="7C083894">
      <w:pPr>
        <w:rPr>
          <w:rFonts w:hint="default"/>
        </w:rPr>
      </w:pPr>
      <w:r>
        <w:rPr>
          <w:rFonts w:hint="default"/>
        </w:rPr>
        <w:t xml:space="preserve">          Expanded(</w:t>
      </w:r>
    </w:p>
    <w:p w14:paraId="0A3F0AD0">
      <w:pPr>
        <w:rPr>
          <w:rFonts w:hint="default"/>
        </w:rPr>
      </w:pPr>
      <w:r>
        <w:rPr>
          <w:rFonts w:hint="default"/>
        </w:rPr>
        <w:t xml:space="preserve">            child: ListView(</w:t>
      </w:r>
    </w:p>
    <w:p w14:paraId="19F0EEEE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41499F27">
      <w:pPr>
        <w:rPr>
          <w:rFonts w:hint="default"/>
        </w:rPr>
      </w:pPr>
      <w:r>
        <w:rPr>
          <w:rFonts w:hint="default"/>
        </w:rPr>
        <w:t xml:space="preserve">                voucherItem(</w:t>
      </w:r>
    </w:p>
    <w:p w14:paraId="7E33A085">
      <w:pPr>
        <w:rPr>
          <w:rFonts w:hint="default"/>
        </w:rPr>
      </w:pPr>
      <w:r>
        <w:rPr>
          <w:rFonts w:hint="default"/>
        </w:rPr>
        <w:t xml:space="preserve">                  'CGV',</w:t>
      </w:r>
    </w:p>
    <w:p w14:paraId="4552B64F">
      <w:pPr>
        <w:rPr>
          <w:rFonts w:hint="default"/>
        </w:rPr>
      </w:pPr>
      <w:r>
        <w:rPr>
          <w:rFonts w:hint="default"/>
        </w:rPr>
        <w:t xml:space="preserve">                  'Đồng giá 79K khi mua vé CGV',</w:t>
      </w:r>
    </w:p>
    <w:p w14:paraId="36663AF1">
      <w:pPr>
        <w:rPr>
          <w:rFonts w:hint="default"/>
        </w:rPr>
      </w:pPr>
      <w:r>
        <w:rPr>
          <w:rFonts w:hint="default"/>
        </w:rPr>
        <w:t xml:space="preserve">                  'HSD: 28/02/2025',</w:t>
      </w:r>
    </w:p>
    <w:p w14:paraId="6A796C42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579422C3">
      <w:pPr>
        <w:rPr>
          <w:rFonts w:hint="default"/>
        </w:rPr>
      </w:pPr>
    </w:p>
    <w:p w14:paraId="65BA8F39">
      <w:pPr>
        <w:rPr>
          <w:rFonts w:hint="default"/>
        </w:rPr>
      </w:pPr>
      <w:r>
        <w:rPr>
          <w:rFonts w:hint="default"/>
        </w:rPr>
        <w:t xml:space="preserve">                voucherItem('Giảm 100K', 'Cho đơn từ 0đ', 'HSD: 28/02/2025'),</w:t>
      </w:r>
    </w:p>
    <w:p w14:paraId="70B3ED6C">
      <w:pPr>
        <w:rPr>
          <w:rFonts w:hint="default"/>
        </w:rPr>
      </w:pPr>
    </w:p>
    <w:p w14:paraId="203D9080">
      <w:pPr>
        <w:rPr>
          <w:rFonts w:hint="default"/>
        </w:rPr>
      </w:pPr>
      <w:r>
        <w:rPr>
          <w:rFonts w:hint="default"/>
        </w:rPr>
        <w:t xml:space="preserve">                voucherItem('Tặng 100K', 'Mở tài khoản VIB', 'HSD: 31/03/2025'),</w:t>
      </w:r>
    </w:p>
    <w:p w14:paraId="183F312A">
      <w:pPr>
        <w:rPr>
          <w:rFonts w:hint="default"/>
        </w:rPr>
      </w:pPr>
    </w:p>
    <w:p w14:paraId="76D4D670">
      <w:pPr>
        <w:rPr>
          <w:rFonts w:hint="default"/>
        </w:rPr>
      </w:pPr>
      <w:r>
        <w:rPr>
          <w:rFonts w:hint="default"/>
        </w:rPr>
        <w:t xml:space="preserve">                voucherItem(</w:t>
      </w:r>
    </w:p>
    <w:p w14:paraId="255D68EB">
      <w:pPr>
        <w:rPr>
          <w:rFonts w:hint="default"/>
        </w:rPr>
      </w:pPr>
      <w:r>
        <w:rPr>
          <w:rFonts w:hint="default"/>
        </w:rPr>
        <w:t xml:space="preserve">                  'Hoàn 15K',</w:t>
      </w:r>
    </w:p>
    <w:p w14:paraId="317F3654">
      <w:pPr>
        <w:rPr>
          <w:rFonts w:hint="default"/>
        </w:rPr>
      </w:pPr>
      <w:r>
        <w:rPr>
          <w:rFonts w:hint="default"/>
        </w:rPr>
        <w:t xml:space="preserve">                  'Thanh toán bảo hiểm',</w:t>
      </w:r>
    </w:p>
    <w:p w14:paraId="7021F8FE">
      <w:pPr>
        <w:rPr>
          <w:rFonts w:hint="default"/>
        </w:rPr>
      </w:pPr>
      <w:r>
        <w:rPr>
          <w:rFonts w:hint="default"/>
        </w:rPr>
        <w:t xml:space="preserve">                  'HSD sau 5 ngày',</w:t>
      </w:r>
    </w:p>
    <w:p w14:paraId="2CFE96C7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589DD8FA">
      <w:pPr>
        <w:rPr>
          <w:rFonts w:hint="default"/>
        </w:rPr>
      </w:pPr>
    </w:p>
    <w:p w14:paraId="32E25F41">
      <w:pPr>
        <w:rPr>
          <w:rFonts w:hint="default"/>
        </w:rPr>
      </w:pPr>
      <w:r>
        <w:rPr>
          <w:rFonts w:hint="default"/>
        </w:rPr>
        <w:t xml:space="preserve">                voucherItem('Giảm 10K', 'Cho đơn từ 100K', 'Thu thập'),</w:t>
      </w:r>
    </w:p>
    <w:p w14:paraId="402A8991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3F73A1D8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E7E7053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3D5F7EF7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74A42103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3A214790">
      <w:pPr>
        <w:rPr>
          <w:rFonts w:hint="default"/>
        </w:rPr>
      </w:pPr>
    </w:p>
    <w:p w14:paraId="6A15C45C">
      <w:pPr>
        <w:rPr>
          <w:rFonts w:hint="default"/>
        </w:rPr>
      </w:pPr>
      <w:r>
        <w:rPr>
          <w:rFonts w:hint="default"/>
        </w:rPr>
        <w:t xml:space="preserve">      bottomNavigationBar: BottomNavigationBar(</w:t>
      </w:r>
    </w:p>
    <w:p w14:paraId="66A7AE8D">
      <w:pPr>
        <w:rPr>
          <w:rFonts w:hint="default"/>
        </w:rPr>
      </w:pPr>
      <w:r>
        <w:rPr>
          <w:rFonts w:hint="default"/>
        </w:rPr>
        <w:t xml:space="preserve">        selectedItemColor: Colors.pink,</w:t>
      </w:r>
    </w:p>
    <w:p w14:paraId="2F3B1FD5">
      <w:pPr>
        <w:rPr>
          <w:rFonts w:hint="default"/>
        </w:rPr>
      </w:pPr>
      <w:r>
        <w:rPr>
          <w:rFonts w:hint="default"/>
        </w:rPr>
        <w:t xml:space="preserve">        items: const [</w:t>
      </w:r>
    </w:p>
    <w:p w14:paraId="7BBFFBBF">
      <w:pPr>
        <w:rPr>
          <w:rFonts w:hint="default"/>
        </w:rPr>
      </w:pPr>
      <w:r>
        <w:rPr>
          <w:rFonts w:hint="default"/>
        </w:rPr>
        <w:t xml:space="preserve">          BottomNavigationBarItem(</w:t>
      </w:r>
    </w:p>
    <w:p w14:paraId="346B1C04">
      <w:pPr>
        <w:rPr>
          <w:rFonts w:hint="default"/>
        </w:rPr>
      </w:pPr>
      <w:r>
        <w:rPr>
          <w:rFonts w:hint="default"/>
        </w:rPr>
        <w:t xml:space="preserve">            icon: Icon(Icons.card_giftcard),</w:t>
      </w:r>
    </w:p>
    <w:p w14:paraId="19D1504F">
      <w:pPr>
        <w:rPr>
          <w:rFonts w:hint="default"/>
        </w:rPr>
      </w:pPr>
      <w:r>
        <w:rPr>
          <w:rFonts w:hint="default"/>
        </w:rPr>
        <w:t xml:space="preserve">            label: 'Quà',</w:t>
      </w:r>
    </w:p>
    <w:p w14:paraId="7B59EE7F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022AB7B2">
      <w:pPr>
        <w:rPr>
          <w:rFonts w:hint="default"/>
        </w:rPr>
      </w:pPr>
      <w:r>
        <w:rPr>
          <w:rFonts w:hint="default"/>
        </w:rPr>
        <w:t xml:space="preserve">          BottomNavigationBarItem(icon: Icon(Icons.store), label: 'Dịch vụ'),</w:t>
      </w:r>
    </w:p>
    <w:p w14:paraId="42947C86">
      <w:pPr>
        <w:rPr>
          <w:rFonts w:hint="default"/>
        </w:rPr>
      </w:pPr>
      <w:r>
        <w:rPr>
          <w:rFonts w:hint="default"/>
        </w:rPr>
        <w:t xml:space="preserve">          BottomNavigationBarItem(icon: Icon(Icons.person), label: 'Tài khoản'),</w:t>
      </w:r>
    </w:p>
    <w:p w14:paraId="12E26389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204A2C53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58903ADE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2195BDB">
      <w:pPr>
        <w:rPr>
          <w:rFonts w:hint="default"/>
        </w:rPr>
      </w:pPr>
      <w:r>
        <w:rPr>
          <w:rFonts w:hint="default"/>
        </w:rPr>
        <w:t xml:space="preserve">  }</w:t>
      </w:r>
    </w:p>
    <w:p w14:paraId="7F7A80B6">
      <w:pPr>
        <w:rPr>
          <w:rFonts w:hint="default"/>
        </w:rPr>
      </w:pPr>
      <w:r>
        <w:rPr>
          <w:rFonts w:hint="default"/>
        </w:rPr>
        <w:t>}</w:t>
      </w:r>
    </w:p>
    <w:p w14:paraId="1CE3908A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7ADB3566">
      <w:pPr>
        <w:rPr>
          <w:rFonts w:hint="default"/>
          <w:lang w:val="vi-VN"/>
        </w:rPr>
      </w:pPr>
    </w:p>
    <w:p w14:paraId="32098921">
      <w:pPr>
        <w:rPr>
          <w:rFonts w:hint="default"/>
          <w:lang w:val="vi-VN"/>
        </w:rPr>
      </w:pPr>
      <w:r>
        <w:rPr>
          <w:rFonts w:hint="default"/>
          <w:lang w:val="vi-VN"/>
        </w:rPr>
        <w:t>import 'gift_page.dart';</w:t>
      </w:r>
    </w:p>
    <w:p w14:paraId="4DC62038">
      <w:pPr>
        <w:rPr>
          <w:rFonts w:hint="default"/>
          <w:lang w:val="vi-VN"/>
        </w:rPr>
      </w:pPr>
    </w:p>
    <w:p w14:paraId="1594F759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3F76060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49656C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MaterialApp(debugShowCheckedModeBanner: false, home: GiftPage()),</w:t>
      </w:r>
    </w:p>
    <w:p w14:paraId="715CB43C">
      <w:pPr>
        <w:rPr>
          <w:rFonts w:hint="default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vi-VN"/>
        </w:rPr>
        <w:t xml:space="preserve">  );</w:t>
      </w:r>
    </w:p>
    <w:p w14:paraId="6179A67A">
      <w:pPr>
        <w:rPr>
          <w:rFonts w:hint="default"/>
        </w:rPr>
      </w:pPr>
      <w:r>
        <w:rPr>
          <w:rFonts w:hint="default"/>
          <w:lang w:val="vi-VN"/>
        </w:rPr>
        <w:t>Bài tập về nhà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4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080260" cy="4640580"/>
            <wp:effectExtent l="0" t="0" r="7620" b="762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8515" cy="4723130"/>
            <wp:effectExtent l="0" t="0" r="14605" b="127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intro_page.dart</w:t>
      </w:r>
      <w:r>
        <w:rPr>
          <w:rFonts w:hint="default"/>
        </w:rPr>
        <w:br w:type="textWrapping"/>
      </w:r>
      <w:r>
        <w:rPr>
          <w:rFonts w:hint="default"/>
        </w:rPr>
        <w:t>import 'package:flutter/material.dart';</w:t>
      </w:r>
    </w:p>
    <w:p w14:paraId="18A2C89A">
      <w:pPr>
        <w:rPr>
          <w:rFonts w:hint="default"/>
        </w:rPr>
      </w:pPr>
      <w:r>
        <w:rPr>
          <w:rFonts w:hint="default"/>
        </w:rPr>
        <w:t>import 'product_page.dart';</w:t>
      </w:r>
    </w:p>
    <w:p w14:paraId="4A6EFAA0">
      <w:pPr>
        <w:rPr>
          <w:rFonts w:hint="default"/>
        </w:rPr>
      </w:pPr>
    </w:p>
    <w:p w14:paraId="1C798C2C">
      <w:pPr>
        <w:rPr>
          <w:rFonts w:hint="default"/>
        </w:rPr>
      </w:pPr>
      <w:r>
        <w:rPr>
          <w:rFonts w:hint="default"/>
        </w:rPr>
        <w:t>class IntroPage extends StatelessWidget {</w:t>
      </w:r>
    </w:p>
    <w:p w14:paraId="2C281F64">
      <w:pPr>
        <w:rPr>
          <w:rFonts w:hint="default"/>
        </w:rPr>
      </w:pPr>
      <w:r>
        <w:rPr>
          <w:rFonts w:hint="default"/>
        </w:rPr>
        <w:t xml:space="preserve">  const IntroPage({super.key});</w:t>
      </w:r>
    </w:p>
    <w:p w14:paraId="353D9202">
      <w:pPr>
        <w:rPr>
          <w:rFonts w:hint="default"/>
        </w:rPr>
      </w:pPr>
    </w:p>
    <w:p w14:paraId="09BB35E3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285C51A0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42E3E499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7C4EBA1E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7EB964FE">
      <w:pPr>
        <w:rPr>
          <w:rFonts w:hint="default"/>
        </w:rPr>
      </w:pPr>
      <w:r>
        <w:rPr>
          <w:rFonts w:hint="default"/>
        </w:rPr>
        <w:t xml:space="preserve">        title: const Text("Cửa hàng điện thoại"),</w:t>
      </w:r>
    </w:p>
    <w:p w14:paraId="7D27A241">
      <w:pPr>
        <w:rPr>
          <w:rFonts w:hint="default"/>
        </w:rPr>
      </w:pPr>
      <w:r>
        <w:rPr>
          <w:rFonts w:hint="default"/>
        </w:rPr>
        <w:t xml:space="preserve">        backgroundColor: Colors.amber,</w:t>
      </w:r>
    </w:p>
    <w:p w14:paraId="55EFB403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70C15C2F">
      <w:pPr>
        <w:rPr>
          <w:rFonts w:hint="default"/>
        </w:rPr>
      </w:pPr>
      <w:r>
        <w:rPr>
          <w:rFonts w:hint="default"/>
        </w:rPr>
        <w:t xml:space="preserve">      body: Center(</w:t>
      </w:r>
    </w:p>
    <w:p w14:paraId="6D18795F">
      <w:pPr>
        <w:rPr>
          <w:rFonts w:hint="default"/>
        </w:rPr>
      </w:pPr>
      <w:r>
        <w:rPr>
          <w:rFonts w:hint="default"/>
        </w:rPr>
        <w:t xml:space="preserve">        child: Column(</w:t>
      </w:r>
    </w:p>
    <w:p w14:paraId="5059DB9D">
      <w:pPr>
        <w:rPr>
          <w:rFonts w:hint="default"/>
        </w:rPr>
      </w:pPr>
      <w:r>
        <w:rPr>
          <w:rFonts w:hint="default"/>
        </w:rPr>
        <w:t xml:space="preserve">          mainAxisAlignment:</w:t>
      </w:r>
    </w:p>
    <w:p w14:paraId="4637A605">
      <w:pPr>
        <w:rPr>
          <w:rFonts w:hint="default"/>
        </w:rPr>
      </w:pPr>
      <w:r>
        <w:rPr>
          <w:rFonts w:hint="default"/>
        </w:rPr>
        <w:t xml:space="preserve">              MainAxisAlignment.center,</w:t>
      </w:r>
    </w:p>
    <w:p w14:paraId="64DEC72D">
      <w:pPr>
        <w:rPr>
          <w:rFonts w:hint="default"/>
        </w:rPr>
      </w:pPr>
      <w:r>
        <w:rPr>
          <w:rFonts w:hint="default"/>
        </w:rPr>
        <w:t xml:space="preserve">          children: [</w:t>
      </w:r>
    </w:p>
    <w:p w14:paraId="5C2BE50B">
      <w:pPr>
        <w:rPr>
          <w:rFonts w:hint="default"/>
        </w:rPr>
      </w:pPr>
      <w:r>
        <w:rPr>
          <w:rFonts w:hint="default"/>
        </w:rPr>
        <w:t xml:space="preserve">            CircleAvatar(</w:t>
      </w:r>
    </w:p>
    <w:p w14:paraId="12E493D2">
      <w:pPr>
        <w:rPr>
          <w:rFonts w:hint="default"/>
        </w:rPr>
      </w:pPr>
      <w:r>
        <w:rPr>
          <w:rFonts w:hint="default"/>
        </w:rPr>
        <w:t xml:space="preserve">              radius: 60,</w:t>
      </w:r>
    </w:p>
    <w:p w14:paraId="43055676">
      <w:pPr>
        <w:rPr>
          <w:rFonts w:hint="default"/>
        </w:rPr>
      </w:pPr>
      <w:r>
        <w:rPr>
          <w:rFonts w:hint="default"/>
        </w:rPr>
        <w:t xml:space="preserve">              backgroundImage: const AssetImage(</w:t>
      </w:r>
    </w:p>
    <w:p w14:paraId="1B84FAB9">
      <w:pPr>
        <w:rPr>
          <w:rFonts w:hint="default"/>
        </w:rPr>
      </w:pPr>
      <w:r>
        <w:rPr>
          <w:rFonts w:hint="default"/>
        </w:rPr>
        <w:t xml:space="preserve">                'assets/images/avata.jpg',</w:t>
      </w:r>
    </w:p>
    <w:p w14:paraId="10434398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0783BD04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79FAE8B3">
      <w:pPr>
        <w:rPr>
          <w:rFonts w:hint="default"/>
        </w:rPr>
      </w:pPr>
    </w:p>
    <w:p w14:paraId="73365D4A">
      <w:pPr>
        <w:rPr>
          <w:rFonts w:hint="default"/>
        </w:rPr>
      </w:pPr>
      <w:r>
        <w:rPr>
          <w:rFonts w:hint="default"/>
        </w:rPr>
        <w:t xml:space="preserve">            const SizedBox(height: 20),</w:t>
      </w:r>
    </w:p>
    <w:p w14:paraId="1351C32D">
      <w:pPr>
        <w:rPr>
          <w:rFonts w:hint="default"/>
        </w:rPr>
      </w:pPr>
    </w:p>
    <w:p w14:paraId="721AA3D3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20D7ABA0">
      <w:pPr>
        <w:rPr>
          <w:rFonts w:hint="default"/>
        </w:rPr>
      </w:pPr>
      <w:r>
        <w:rPr>
          <w:rFonts w:hint="default"/>
        </w:rPr>
        <w:t xml:space="preserve">              "Cửa hàng điện thoại",</w:t>
      </w:r>
    </w:p>
    <w:p w14:paraId="0FC3D000">
      <w:pPr>
        <w:rPr>
          <w:rFonts w:hint="default"/>
        </w:rPr>
      </w:pPr>
      <w:r>
        <w:rPr>
          <w:rFonts w:hint="default"/>
        </w:rPr>
        <w:t xml:space="preserve">              style: TextStyle(</w:t>
      </w:r>
    </w:p>
    <w:p w14:paraId="17E4CCCE">
      <w:pPr>
        <w:rPr>
          <w:rFonts w:hint="default"/>
        </w:rPr>
      </w:pPr>
      <w:r>
        <w:rPr>
          <w:rFonts w:hint="default"/>
        </w:rPr>
        <w:t xml:space="preserve">                fontSize: 22,</w:t>
      </w:r>
    </w:p>
    <w:p w14:paraId="28194CDB">
      <w:pPr>
        <w:rPr>
          <w:rFonts w:hint="default"/>
        </w:rPr>
      </w:pPr>
      <w:r>
        <w:rPr>
          <w:rFonts w:hint="default"/>
        </w:rPr>
        <w:t xml:space="preserve">                fontWeight: FontWeight.bold,</w:t>
      </w:r>
    </w:p>
    <w:p w14:paraId="1478D25C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724E3E19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7B71164">
      <w:pPr>
        <w:rPr>
          <w:rFonts w:hint="default"/>
        </w:rPr>
      </w:pPr>
    </w:p>
    <w:p w14:paraId="62A8D13E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60AC4ACA">
      <w:pPr>
        <w:rPr>
          <w:rFonts w:hint="default"/>
        </w:rPr>
      </w:pPr>
      <w:r>
        <w:rPr>
          <w:rFonts w:hint="default"/>
        </w:rPr>
        <w:t xml:space="preserve">              "Phạm Long Khoa",</w:t>
      </w:r>
    </w:p>
    <w:p w14:paraId="7607A402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6429C03C">
      <w:pPr>
        <w:rPr>
          <w:rFonts w:hint="default"/>
        </w:rPr>
      </w:pPr>
    </w:p>
    <w:p w14:paraId="7DF429F8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14778B46">
      <w:pPr>
        <w:rPr>
          <w:rFonts w:hint="default"/>
        </w:rPr>
      </w:pPr>
      <w:r>
        <w:rPr>
          <w:rFonts w:hint="default"/>
        </w:rPr>
        <w:t xml:space="preserve">              "1250080083",</w:t>
      </w:r>
    </w:p>
    <w:p w14:paraId="60A3B3E1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4F2BE49">
      <w:pPr>
        <w:rPr>
          <w:rFonts w:hint="default"/>
        </w:rPr>
      </w:pPr>
    </w:p>
    <w:p w14:paraId="3FA833AB">
      <w:pPr>
        <w:rPr>
          <w:rFonts w:hint="default"/>
        </w:rPr>
      </w:pPr>
      <w:r>
        <w:rPr>
          <w:rFonts w:hint="default"/>
        </w:rPr>
        <w:t xml:space="preserve">            const SizedBox(height: 30),</w:t>
      </w:r>
    </w:p>
    <w:p w14:paraId="618A16CE">
      <w:pPr>
        <w:rPr>
          <w:rFonts w:hint="default"/>
        </w:rPr>
      </w:pPr>
    </w:p>
    <w:p w14:paraId="2F7BE49A">
      <w:pPr>
        <w:rPr>
          <w:rFonts w:hint="default"/>
        </w:rPr>
      </w:pPr>
      <w:r>
        <w:rPr>
          <w:rFonts w:hint="default"/>
        </w:rPr>
        <w:t xml:space="preserve">            ElevatedButton(</w:t>
      </w:r>
    </w:p>
    <w:p w14:paraId="6CB87326">
      <w:pPr>
        <w:rPr>
          <w:rFonts w:hint="default"/>
        </w:rPr>
      </w:pPr>
      <w:r>
        <w:rPr>
          <w:rFonts w:hint="default"/>
        </w:rPr>
        <w:t xml:space="preserve">              onPressed: () {</w:t>
      </w:r>
    </w:p>
    <w:p w14:paraId="3778CE64">
      <w:pPr>
        <w:rPr>
          <w:rFonts w:hint="default"/>
        </w:rPr>
      </w:pPr>
      <w:r>
        <w:rPr>
          <w:rFonts w:hint="default"/>
        </w:rPr>
        <w:t xml:space="preserve">                Navigator.push(</w:t>
      </w:r>
    </w:p>
    <w:p w14:paraId="27C9B7CB">
      <w:pPr>
        <w:rPr>
          <w:rFonts w:hint="default"/>
        </w:rPr>
      </w:pPr>
      <w:r>
        <w:rPr>
          <w:rFonts w:hint="default"/>
        </w:rPr>
        <w:t xml:space="preserve">                  context,</w:t>
      </w:r>
    </w:p>
    <w:p w14:paraId="437D50EE">
      <w:pPr>
        <w:rPr>
          <w:rFonts w:hint="default"/>
        </w:rPr>
      </w:pPr>
      <w:r>
        <w:rPr>
          <w:rFonts w:hint="default"/>
        </w:rPr>
        <w:t xml:space="preserve">                  MaterialPageRoute(</w:t>
      </w:r>
    </w:p>
    <w:p w14:paraId="4587FE5A">
      <w:pPr>
        <w:rPr>
          <w:rFonts w:hint="default"/>
        </w:rPr>
      </w:pPr>
      <w:r>
        <w:rPr>
          <w:rFonts w:hint="default"/>
        </w:rPr>
        <w:t xml:space="preserve">                    builder: (_) =&gt;</w:t>
      </w:r>
    </w:p>
    <w:p w14:paraId="6CEFDE81">
      <w:pPr>
        <w:rPr>
          <w:rFonts w:hint="default"/>
        </w:rPr>
      </w:pPr>
      <w:r>
        <w:rPr>
          <w:rFonts w:hint="default"/>
        </w:rPr>
        <w:t xml:space="preserve">                        const ProductPage(),</w:t>
      </w:r>
    </w:p>
    <w:p w14:paraId="280757FD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7B50EDC5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79427BF4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4AFA3C5E">
      <w:pPr>
        <w:rPr>
          <w:rFonts w:hint="default"/>
        </w:rPr>
      </w:pPr>
      <w:r>
        <w:rPr>
          <w:rFonts w:hint="default"/>
        </w:rPr>
        <w:t xml:space="preserve">              child: const Text("Bắt đầu"),</w:t>
      </w:r>
    </w:p>
    <w:p w14:paraId="26CAB5BD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F987067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3DEAE622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40DC8F41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1DC9D985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76CF6876">
      <w:pPr>
        <w:rPr>
          <w:rFonts w:hint="default"/>
        </w:rPr>
      </w:pPr>
      <w:r>
        <w:rPr>
          <w:rFonts w:hint="default"/>
        </w:rPr>
        <w:t xml:space="preserve">  }</w:t>
      </w:r>
    </w:p>
    <w:p w14:paraId="1086EB33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}</w:t>
      </w:r>
    </w:p>
    <w:p w14:paraId="129CF435">
      <w:pPr>
        <w:rPr>
          <w:rFonts w:hint="default"/>
          <w:lang w:val="vi-VN"/>
        </w:rPr>
      </w:pPr>
      <w:r>
        <w:rPr>
          <w:rFonts w:hint="default"/>
          <w:lang w:val="vi-VN"/>
        </w:rPr>
        <w:t>product_page.dart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4EC28190">
      <w:pPr>
        <w:rPr>
          <w:rFonts w:hint="default"/>
          <w:lang w:val="vi-VN"/>
        </w:rPr>
      </w:pPr>
      <w:r>
        <w:rPr>
          <w:rFonts w:hint="default"/>
          <w:lang w:val="vi-VN"/>
        </w:rPr>
        <w:t>import 'cart_page.dart';</w:t>
      </w:r>
    </w:p>
    <w:p w14:paraId="641F9CCE">
      <w:pPr>
        <w:rPr>
          <w:rFonts w:hint="default"/>
          <w:lang w:val="vi-VN"/>
        </w:rPr>
      </w:pPr>
    </w:p>
    <w:p w14:paraId="5A020524">
      <w:pPr>
        <w:rPr>
          <w:rFonts w:hint="default"/>
          <w:lang w:val="vi-VN"/>
        </w:rPr>
      </w:pPr>
      <w:r>
        <w:rPr>
          <w:rFonts w:hint="default"/>
          <w:lang w:val="vi-VN"/>
        </w:rPr>
        <w:t>class ProductPage extends StatefulWidget {</w:t>
      </w:r>
    </w:p>
    <w:p w14:paraId="5985EB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ProductPage({super.key});</w:t>
      </w:r>
    </w:p>
    <w:p w14:paraId="5A4D4438">
      <w:pPr>
        <w:rPr>
          <w:rFonts w:hint="default"/>
          <w:lang w:val="vi-VN"/>
        </w:rPr>
      </w:pPr>
    </w:p>
    <w:p w14:paraId="2460F9A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static List&lt;Map&lt;String, dynamic&gt;&gt; cart = [];</w:t>
      </w:r>
    </w:p>
    <w:p w14:paraId="56BEBDE6">
      <w:pPr>
        <w:rPr>
          <w:rFonts w:hint="default"/>
          <w:lang w:val="vi-VN"/>
        </w:rPr>
      </w:pPr>
    </w:p>
    <w:p w14:paraId="32401E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858E0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State&lt;ProductPage&gt; createState() =&gt;</w:t>
      </w:r>
    </w:p>
    <w:p w14:paraId="0A8A29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_ProductPageState();</w:t>
      </w:r>
    </w:p>
    <w:p w14:paraId="09F98497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2B8E438C">
      <w:pPr>
        <w:rPr>
          <w:rFonts w:hint="default"/>
          <w:lang w:val="vi-VN"/>
        </w:rPr>
      </w:pPr>
    </w:p>
    <w:p w14:paraId="382BFAD1">
      <w:pPr>
        <w:rPr>
          <w:rFonts w:hint="default"/>
          <w:lang w:val="vi-VN"/>
        </w:rPr>
      </w:pPr>
      <w:r>
        <w:rPr>
          <w:rFonts w:hint="default"/>
          <w:lang w:val="vi-VN"/>
        </w:rPr>
        <w:t>class _ProductPageState</w:t>
      </w:r>
    </w:p>
    <w:p w14:paraId="1976DF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extends State&lt;ProductPage&gt; {</w:t>
      </w:r>
    </w:p>
    <w:p w14:paraId="03EAA1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List&lt;Map&lt;String, dynamic&gt;&gt; phones = [</w:t>
      </w:r>
    </w:p>
    <w:p w14:paraId="267122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</w:t>
      </w:r>
    </w:p>
    <w:p w14:paraId="053C15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"name": "iPhone 15",</w:t>
      </w:r>
    </w:p>
    <w:p w14:paraId="7154CD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"price": 25000000,</w:t>
      </w:r>
    </w:p>
    <w:p w14:paraId="40FED3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},</w:t>
      </w:r>
    </w:p>
    <w:p w14:paraId="56C7B2F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</w:t>
      </w:r>
    </w:p>
    <w:p w14:paraId="64032D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"name": "Samsung S24",</w:t>
      </w:r>
    </w:p>
    <w:p w14:paraId="5B4215F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"price": 22000000,</w:t>
      </w:r>
    </w:p>
    <w:p w14:paraId="7CA3A8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},</w:t>
      </w:r>
    </w:p>
    <w:p w14:paraId="365BE1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</w:t>
      </w:r>
    </w:p>
    <w:p w14:paraId="66A9E1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"name": "Xiaomi 14",</w:t>
      </w:r>
    </w:p>
    <w:p w14:paraId="6FC893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"price": 17000000,</w:t>
      </w:r>
    </w:p>
    <w:p w14:paraId="4C794C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},</w:t>
      </w:r>
    </w:p>
    <w:p w14:paraId="14F117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{</w:t>
      </w:r>
    </w:p>
    <w:p w14:paraId="4BF415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"name": "Oppo Reno",</w:t>
      </w:r>
    </w:p>
    <w:p w14:paraId="0B6415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"price": 12000000,</w:t>
      </w:r>
    </w:p>
    <w:p w14:paraId="5584E1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},</w:t>
      </w:r>
    </w:p>
    <w:p w14:paraId="026893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];</w:t>
      </w:r>
    </w:p>
    <w:p w14:paraId="1812DC3D">
      <w:pPr>
        <w:rPr>
          <w:rFonts w:hint="default"/>
          <w:lang w:val="vi-VN"/>
        </w:rPr>
      </w:pPr>
    </w:p>
    <w:p w14:paraId="7BD260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addToCart(</w:t>
      </w:r>
    </w:p>
    <w:p w14:paraId="548643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Map&lt;String, dynamic&gt; product) {</w:t>
      </w:r>
    </w:p>
    <w:p w14:paraId="70234F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ProductPage.cart.add(product);</w:t>
      </w:r>
    </w:p>
    <w:p w14:paraId="1FF15575">
      <w:pPr>
        <w:rPr>
          <w:rFonts w:hint="default"/>
          <w:lang w:val="vi-VN"/>
        </w:rPr>
      </w:pPr>
    </w:p>
    <w:p w14:paraId="3D198B0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ScaffoldMessenger.of(context)</w:t>
      </w:r>
    </w:p>
    <w:p w14:paraId="40EE0C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.showSnackBar(</w:t>
      </w:r>
    </w:p>
    <w:p w14:paraId="5189FF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SnackBar(</w:t>
      </w:r>
    </w:p>
    <w:p w14:paraId="60C5AB5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content: Text(</w:t>
      </w:r>
    </w:p>
    <w:p w14:paraId="26549A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"${product["name"]} đã thêm vào giỏ",</w:t>
      </w:r>
    </w:p>
    <w:p w14:paraId="28AEB7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9CCEF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8A625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6380E232">
      <w:pPr>
        <w:rPr>
          <w:rFonts w:hint="default"/>
          <w:lang w:val="vi-VN"/>
        </w:rPr>
      </w:pPr>
    </w:p>
    <w:p w14:paraId="3C1F06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setState(() {});</w:t>
      </w:r>
    </w:p>
    <w:p w14:paraId="4BD8D1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53757E92">
      <w:pPr>
        <w:rPr>
          <w:rFonts w:hint="default"/>
          <w:lang w:val="vi-VN"/>
        </w:rPr>
      </w:pPr>
    </w:p>
    <w:p w14:paraId="036699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2E43C4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11B1BF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13B5FF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drawer: Drawer(</w:t>
      </w:r>
    </w:p>
    <w:p w14:paraId="21645C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ListView(</w:t>
      </w:r>
    </w:p>
    <w:p w14:paraId="691F61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children: [</w:t>
      </w:r>
    </w:p>
    <w:p w14:paraId="28C04E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UserAccountsDrawerHeader(</w:t>
      </w:r>
    </w:p>
    <w:p w14:paraId="5A492A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accountName:</w:t>
      </w:r>
    </w:p>
    <w:p w14:paraId="573085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const Text("Phạm Long Khoa"),</w:t>
      </w:r>
    </w:p>
    <w:p w14:paraId="27A3C7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accountEmail:</w:t>
      </w:r>
    </w:p>
    <w:p w14:paraId="229F7E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const Text("1250080083"),</w:t>
      </w:r>
    </w:p>
    <w:p w14:paraId="596971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currentAccountPicture:</w:t>
      </w:r>
    </w:p>
    <w:p w14:paraId="048F95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const CircleAvatar(</w:t>
      </w:r>
    </w:p>
    <w:p w14:paraId="30522B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backgroundImage: AssetImage(</w:t>
      </w:r>
    </w:p>
    <w:p w14:paraId="63FC0C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"assets/images/avata.jpg",</w:t>
      </w:r>
    </w:p>
    <w:p w14:paraId="4DB2D0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3B62CE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175EB6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200211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ListTile(</w:t>
      </w:r>
    </w:p>
    <w:p w14:paraId="1BC092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leading: Icon(Icons.person),</w:t>
      </w:r>
    </w:p>
    <w:p w14:paraId="19963B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title: Text("Sinh viên"),</w:t>
      </w:r>
    </w:p>
    <w:p w14:paraId="22DF107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72309E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4F903D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36599A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FA508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31A45B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</w:t>
      </w:r>
    </w:p>
    <w:p w14:paraId="671E0D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Text("Cửa hàng điện thoại"),</w:t>
      </w:r>
    </w:p>
    <w:p w14:paraId="447CD6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Colors.amber,</w:t>
      </w:r>
    </w:p>
    <w:p w14:paraId="1FD585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actions: [</w:t>
      </w:r>
    </w:p>
    <w:p w14:paraId="6E7299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IconButton(</w:t>
      </w:r>
    </w:p>
    <w:p w14:paraId="185570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icon: Stack(</w:t>
      </w:r>
    </w:p>
    <w:p w14:paraId="5F6DD8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children: [</w:t>
      </w:r>
    </w:p>
    <w:p w14:paraId="037303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const Icon(Icons.shopping_cart),</w:t>
      </w:r>
    </w:p>
    <w:p w14:paraId="49F4CC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Positioned(</w:t>
      </w:r>
    </w:p>
    <w:p w14:paraId="62160A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right: 0,</w:t>
      </w:r>
    </w:p>
    <w:p w14:paraId="222C8A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child: CircleAvatar(</w:t>
      </w:r>
    </w:p>
    <w:p w14:paraId="0C6B61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radius: 8,</w:t>
      </w:r>
    </w:p>
    <w:p w14:paraId="2C43F5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backgroundColor:</w:t>
      </w:r>
    </w:p>
    <w:p w14:paraId="0E31C0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Colors.red,</w:t>
      </w:r>
    </w:p>
    <w:p w14:paraId="77D8D7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child: Text(</w:t>
      </w:r>
    </w:p>
    <w:p w14:paraId="509461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ProductPage.cart.length</w:t>
      </w:r>
    </w:p>
    <w:p w14:paraId="6FDDB1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.toString(),</w:t>
      </w:r>
    </w:p>
    <w:p w14:paraId="079E02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style:</w:t>
      </w:r>
    </w:p>
    <w:p w14:paraId="117463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const TextStyle(</w:t>
      </w:r>
    </w:p>
    <w:p w14:paraId="2A10C2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fontSize: 10,</w:t>
      </w:r>
    </w:p>
    <w:p w14:paraId="21E553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color:</w:t>
      </w:r>
    </w:p>
    <w:p w14:paraId="05C03D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Colors.white,</w:t>
      </w:r>
    </w:p>
    <w:p w14:paraId="03BC45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),</w:t>
      </w:r>
    </w:p>
    <w:p w14:paraId="50A61B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),</w:t>
      </w:r>
    </w:p>
    <w:p w14:paraId="448D9AC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4EAD61E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</w:t>
      </w:r>
    </w:p>
    <w:p w14:paraId="420CCE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],</w:t>
      </w:r>
    </w:p>
    <w:p w14:paraId="5C0C64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365390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onPressed: () {</w:t>
      </w:r>
    </w:p>
    <w:p w14:paraId="2F4DDE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Navigator.push(</w:t>
      </w:r>
    </w:p>
    <w:p w14:paraId="66CA83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context,</w:t>
      </w:r>
    </w:p>
    <w:p w14:paraId="606B29C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MaterialPageRoute(</w:t>
      </w:r>
    </w:p>
    <w:p w14:paraId="095B7F9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builder: (_) =&gt;</w:t>
      </w:r>
    </w:p>
    <w:p w14:paraId="3712EE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const CartPage(),</w:t>
      </w:r>
    </w:p>
    <w:p w14:paraId="600BE9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0EDD12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).then((_) {</w:t>
      </w:r>
    </w:p>
    <w:p w14:paraId="29DFF4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setState(() {});</w:t>
      </w:r>
    </w:p>
    <w:p w14:paraId="70E018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});</w:t>
      </w:r>
    </w:p>
    <w:p w14:paraId="7CB646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7F0E0F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78C17C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27FBCD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2C5440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ListView.builder(</w:t>
      </w:r>
    </w:p>
    <w:p w14:paraId="6D4B565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itemCount: phones.length,</w:t>
      </w:r>
    </w:p>
    <w:p w14:paraId="79C0C3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itemBuilder:</w:t>
      </w:r>
    </w:p>
    <w:p w14:paraId="71CB70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(context, index) {</w:t>
      </w:r>
    </w:p>
    <w:p w14:paraId="6C331DE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return Card(</w:t>
      </w:r>
    </w:p>
    <w:p w14:paraId="5D8E56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ListTile(</w:t>
      </w:r>
    </w:p>
    <w:p w14:paraId="1D0499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leading: const Icon(</w:t>
      </w:r>
    </w:p>
    <w:p w14:paraId="6122C6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Icons.phone_android,</w:t>
      </w:r>
    </w:p>
    <w:p w14:paraId="1B8E55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size: 40,</w:t>
      </w:r>
    </w:p>
    <w:p w14:paraId="4C2587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4B2500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title: Text(</w:t>
      </w:r>
    </w:p>
    <w:p w14:paraId="521361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phones[index]["name"],</w:t>
      </w:r>
    </w:p>
    <w:p w14:paraId="7890CC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26C0E9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subtitle: Text(</w:t>
      </w:r>
    </w:p>
    <w:p w14:paraId="229F5A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"${phones[index]["price"]} VNĐ",</w:t>
      </w:r>
    </w:p>
    <w:p w14:paraId="5CADF9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7074C1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trailing: ElevatedButton(</w:t>
      </w:r>
    </w:p>
    <w:p w14:paraId="528D25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onPressed: () {</w:t>
      </w:r>
    </w:p>
    <w:p w14:paraId="39497B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addToCart(</w:t>
      </w:r>
    </w:p>
    <w:p w14:paraId="5C759C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phones[index],</w:t>
      </w:r>
    </w:p>
    <w:p w14:paraId="37EC96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);</w:t>
      </w:r>
    </w:p>
    <w:p w14:paraId="3ED201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},</w:t>
      </w:r>
    </w:p>
    <w:p w14:paraId="38ECB0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child:</w:t>
      </w:r>
    </w:p>
    <w:p w14:paraId="7E15EA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const Text("Mua"),</w:t>
      </w:r>
    </w:p>
    <w:p w14:paraId="38CCDA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168E212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E9F2B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);</w:t>
      </w:r>
    </w:p>
    <w:p w14:paraId="0D4B5C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},</w:t>
      </w:r>
    </w:p>
    <w:p w14:paraId="7A0282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0C3F68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6BBD664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69F53901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cart_page.dart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4228F868">
      <w:pPr>
        <w:rPr>
          <w:rFonts w:hint="default"/>
          <w:lang w:val="vi-VN"/>
        </w:rPr>
      </w:pPr>
      <w:r>
        <w:rPr>
          <w:rFonts w:hint="default"/>
          <w:lang w:val="vi-VN"/>
        </w:rPr>
        <w:t>import 'product_page.dart';</w:t>
      </w:r>
    </w:p>
    <w:p w14:paraId="4BBD0C28">
      <w:pPr>
        <w:rPr>
          <w:rFonts w:hint="default"/>
          <w:lang w:val="vi-VN"/>
        </w:rPr>
      </w:pPr>
    </w:p>
    <w:p w14:paraId="0543E225">
      <w:pPr>
        <w:rPr>
          <w:rFonts w:hint="default"/>
          <w:lang w:val="vi-VN"/>
        </w:rPr>
      </w:pPr>
      <w:r>
        <w:rPr>
          <w:rFonts w:hint="default"/>
          <w:lang w:val="vi-VN"/>
        </w:rPr>
        <w:t>class CartPage extends StatefulWidget {</w:t>
      </w:r>
    </w:p>
    <w:p w14:paraId="67FF30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CartPage({super.key});</w:t>
      </w:r>
    </w:p>
    <w:p w14:paraId="73CBDC65">
      <w:pPr>
        <w:rPr>
          <w:rFonts w:hint="default"/>
          <w:lang w:val="vi-VN"/>
        </w:rPr>
      </w:pPr>
    </w:p>
    <w:p w14:paraId="05D839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64024F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State&lt;CartPage&gt; createState() =&gt;</w:t>
      </w:r>
    </w:p>
    <w:p w14:paraId="4E79999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_CartPageState();</w:t>
      </w:r>
    </w:p>
    <w:p w14:paraId="7E903F2E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01CF15D1">
      <w:pPr>
        <w:rPr>
          <w:rFonts w:hint="default"/>
          <w:lang w:val="vi-VN"/>
        </w:rPr>
      </w:pPr>
    </w:p>
    <w:p w14:paraId="35C1AC67">
      <w:pPr>
        <w:rPr>
          <w:rFonts w:hint="default"/>
          <w:lang w:val="vi-VN"/>
        </w:rPr>
      </w:pPr>
      <w:r>
        <w:rPr>
          <w:rFonts w:hint="default"/>
          <w:lang w:val="vi-VN"/>
        </w:rPr>
        <w:t>class _CartPageState</w:t>
      </w:r>
    </w:p>
    <w:p w14:paraId="0B583B6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extends State&lt;CartPage&gt; {</w:t>
      </w:r>
    </w:p>
    <w:p w14:paraId="2382C5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double totalMoney() {</w:t>
      </w:r>
    </w:p>
    <w:p w14:paraId="56AFB1D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double total = 0;</w:t>
      </w:r>
    </w:p>
    <w:p w14:paraId="039FE0D7">
      <w:pPr>
        <w:rPr>
          <w:rFonts w:hint="default"/>
          <w:lang w:val="vi-VN"/>
        </w:rPr>
      </w:pPr>
    </w:p>
    <w:p w14:paraId="2A6B75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for (var item in ProductPage.cart) {</w:t>
      </w:r>
    </w:p>
    <w:p w14:paraId="084224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total += item["price"];</w:t>
      </w:r>
    </w:p>
    <w:p w14:paraId="4F2D88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41D224D9">
      <w:pPr>
        <w:rPr>
          <w:rFonts w:hint="default"/>
          <w:lang w:val="vi-VN"/>
        </w:rPr>
      </w:pPr>
    </w:p>
    <w:p w14:paraId="4981244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total;</w:t>
      </w:r>
    </w:p>
    <w:p w14:paraId="44AAD6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3889BF86">
      <w:pPr>
        <w:rPr>
          <w:rFonts w:hint="default"/>
          <w:lang w:val="vi-VN"/>
        </w:rPr>
      </w:pPr>
    </w:p>
    <w:p w14:paraId="43EA03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payment() {</w:t>
      </w:r>
    </w:p>
    <w:p w14:paraId="4DE48D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showDialog(</w:t>
      </w:r>
    </w:p>
    <w:p w14:paraId="34D4F9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context: context,</w:t>
      </w:r>
    </w:p>
    <w:p w14:paraId="2CCE47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builder: (_) =&gt; AlertDialog(</w:t>
      </w:r>
    </w:p>
    <w:p w14:paraId="7722F6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</w:t>
      </w:r>
    </w:p>
    <w:p w14:paraId="2EF470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"Thanh toán",</w:t>
      </w:r>
    </w:p>
    <w:p w14:paraId="3AF10B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F0636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content: const Text(</w:t>
      </w:r>
    </w:p>
    <w:p w14:paraId="480005F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"Bạn có muốn thanh toán không?",</w:t>
      </w:r>
    </w:p>
    <w:p w14:paraId="3BF9452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35347C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actions: [</w:t>
      </w:r>
    </w:p>
    <w:p w14:paraId="672165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TextButton(</w:t>
      </w:r>
    </w:p>
    <w:p w14:paraId="28744E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onPressed: () {</w:t>
      </w:r>
    </w:p>
    <w:p w14:paraId="4CE7B1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Navigator.pop(context);</w:t>
      </w:r>
    </w:p>
    <w:p w14:paraId="44A7FF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3B0B48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</w:t>
      </w:r>
    </w:p>
    <w:p w14:paraId="71627D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const Text("Hủy"),</w:t>
      </w:r>
    </w:p>
    <w:p w14:paraId="451C63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39C94B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TextButton(</w:t>
      </w:r>
    </w:p>
    <w:p w14:paraId="0F1D1B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onPressed: () {</w:t>
      </w:r>
    </w:p>
    <w:p w14:paraId="73947F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ProductPage.cart.clear();</w:t>
      </w:r>
    </w:p>
    <w:p w14:paraId="16E3B8ED">
      <w:pPr>
        <w:rPr>
          <w:rFonts w:hint="default"/>
          <w:lang w:val="vi-VN"/>
        </w:rPr>
      </w:pPr>
    </w:p>
    <w:p w14:paraId="1E0E10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Navigator.pop(context);</w:t>
      </w:r>
    </w:p>
    <w:p w14:paraId="48AFA2BF">
      <w:pPr>
        <w:rPr>
          <w:rFonts w:hint="default"/>
          <w:lang w:val="vi-VN"/>
        </w:rPr>
      </w:pPr>
    </w:p>
    <w:p w14:paraId="4E0C4B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setState(() {});</w:t>
      </w:r>
    </w:p>
    <w:p w14:paraId="7251851D">
      <w:pPr>
        <w:rPr>
          <w:rFonts w:hint="default"/>
          <w:lang w:val="vi-VN"/>
        </w:rPr>
      </w:pPr>
    </w:p>
    <w:p w14:paraId="07E71F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showDialog(</w:t>
      </w:r>
    </w:p>
    <w:p w14:paraId="0E722C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context: context,</w:t>
      </w:r>
    </w:p>
    <w:p w14:paraId="6E1C65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builder: (_) =&gt;</w:t>
      </w:r>
    </w:p>
    <w:p w14:paraId="24C257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const AlertDialog(</w:t>
      </w:r>
    </w:p>
    <w:p w14:paraId="18F3EA4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title:</w:t>
      </w:r>
    </w:p>
    <w:p w14:paraId="2A3C8F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Text("Thành công"),</w:t>
      </w:r>
    </w:p>
    <w:p w14:paraId="5FA6A9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content: Text(</w:t>
      </w:r>
    </w:p>
    <w:p w14:paraId="416CB2E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"Thanh toán thành công",</w:t>
      </w:r>
    </w:p>
    <w:p w14:paraId="68CF73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6BA836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68CF8EC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);</w:t>
      </w:r>
    </w:p>
    <w:p w14:paraId="468F15F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},</w:t>
      </w:r>
    </w:p>
    <w:p w14:paraId="4B29CB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</w:t>
      </w:r>
    </w:p>
    <w:p w14:paraId="1B132F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const Text("Đồng ý"),</w:t>
      </w:r>
    </w:p>
    <w:p w14:paraId="0516D5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554FC9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310FB0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1265D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7E92E09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791118D6">
      <w:pPr>
        <w:rPr>
          <w:rFonts w:hint="default"/>
          <w:lang w:val="vi-VN"/>
        </w:rPr>
      </w:pPr>
    </w:p>
    <w:p w14:paraId="2F3CED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266CD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2423F9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281470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4BCB17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</w:t>
      </w:r>
    </w:p>
    <w:p w14:paraId="6DE7A5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Text("Giỏ hàng của bạn"),</w:t>
      </w:r>
    </w:p>
    <w:p w14:paraId="337332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backgroundColor: Colors.amber,</w:t>
      </w:r>
    </w:p>
    <w:p w14:paraId="6C6625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26F4CC8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Column(</w:t>
      </w:r>
    </w:p>
    <w:p w14:paraId="37B0BB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74EEE9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Expanded(</w:t>
      </w:r>
    </w:p>
    <w:p w14:paraId="49608A5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ListView.builder(</w:t>
      </w:r>
    </w:p>
    <w:p w14:paraId="4E9914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itemCount:</w:t>
      </w:r>
    </w:p>
    <w:p w14:paraId="4C83532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ProductPage.cart.length,</w:t>
      </w:r>
    </w:p>
    <w:p w14:paraId="2438F8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itemBuilder:</w:t>
      </w:r>
    </w:p>
    <w:p w14:paraId="0383EF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(context, index) {</w:t>
      </w:r>
    </w:p>
    <w:p w14:paraId="75CDABE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return ListTile(</w:t>
      </w:r>
    </w:p>
    <w:p w14:paraId="60E7AA6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title: Text(</w:t>
      </w:r>
    </w:p>
    <w:p w14:paraId="7F27B8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ProductPage.cart[index]</w:t>
      </w:r>
    </w:p>
    <w:p w14:paraId="57F2D5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["name"],</w:t>
      </w:r>
    </w:p>
    <w:p w14:paraId="765A7E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295999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subtitle: Text(</w:t>
      </w:r>
    </w:p>
    <w:p w14:paraId="7F7092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"${ProductPage.cart[index]["price"]} VNĐ",</w:t>
      </w:r>
    </w:p>
    <w:p w14:paraId="593B4C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45FCBF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);</w:t>
      </w:r>
    </w:p>
    <w:p w14:paraId="4488F9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},</w:t>
      </w:r>
    </w:p>
    <w:p w14:paraId="4229A7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01E2F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112B55A">
      <w:pPr>
        <w:rPr>
          <w:rFonts w:hint="default"/>
          <w:lang w:val="vi-VN"/>
        </w:rPr>
      </w:pPr>
    </w:p>
    <w:p w14:paraId="6E69A1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Text(</w:t>
      </w:r>
    </w:p>
    <w:p w14:paraId="1C1456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"Tổng tiền: ${totalMoney()} VNĐ",</w:t>
      </w:r>
    </w:p>
    <w:p w14:paraId="242D48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style: const TextStyle(</w:t>
      </w:r>
    </w:p>
    <w:p w14:paraId="78362E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fontSize: 18,</w:t>
      </w:r>
    </w:p>
    <w:p w14:paraId="64B512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fontWeight:</w:t>
      </w:r>
    </w:p>
    <w:p w14:paraId="1EBDC9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FontWeight.bold,</w:t>
      </w:r>
    </w:p>
    <w:p w14:paraId="7B19A6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4A24AC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086F7BAE">
      <w:pPr>
        <w:rPr>
          <w:rFonts w:hint="default"/>
          <w:lang w:val="vi-VN"/>
        </w:rPr>
      </w:pPr>
    </w:p>
    <w:p w14:paraId="79AE4E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689BE8A1">
      <w:pPr>
        <w:rPr>
          <w:rFonts w:hint="default"/>
          <w:lang w:val="vi-VN"/>
        </w:rPr>
      </w:pPr>
    </w:p>
    <w:p w14:paraId="60F0522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ElevatedButton(</w:t>
      </w:r>
    </w:p>
    <w:p w14:paraId="171388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onPressed: payment,</w:t>
      </w:r>
    </w:p>
    <w:p w14:paraId="0FABDC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</w:t>
      </w:r>
    </w:p>
    <w:p w14:paraId="7A99C6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const Text("Thanh toán"),</w:t>
      </w:r>
    </w:p>
    <w:p w14:paraId="154D32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41ED741E">
      <w:pPr>
        <w:rPr>
          <w:rFonts w:hint="default"/>
          <w:lang w:val="vi-VN"/>
        </w:rPr>
      </w:pPr>
    </w:p>
    <w:p w14:paraId="4206D7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20),</w:t>
      </w:r>
    </w:p>
    <w:p w14:paraId="746957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716975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6DF85D0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111F8DE1">
      <w:pPr>
        <w:rPr>
          <w:rFonts w:hint="default"/>
          <w:lang w:val="vi-V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vi-VN"/>
        </w:rPr>
        <w:t xml:space="preserve">  }</w:t>
      </w:r>
    </w:p>
    <w:p w14:paraId="7EC6BFB1"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6 chương 4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hướng dẫn 1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933700" cy="6416040"/>
            <wp:effectExtent l="0" t="0" r="762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81FF"/>
    <w:p w14:paraId="2AAF6625">
      <w:pPr>
        <w:rPr>
          <w:rFonts w:hint="default"/>
          <w:lang w:val="vi-VN"/>
        </w:rPr>
      </w:pPr>
      <w:r>
        <w:rPr>
          <w:rFonts w:hint="default"/>
          <w:lang w:val="vi-VN"/>
        </w:rPr>
        <w:t>media_picker_home.dart</w:t>
      </w:r>
    </w:p>
    <w:p w14:paraId="4463379D">
      <w:pPr>
        <w:rPr>
          <w:rFonts w:hint="default"/>
          <w:lang w:val="vi-VN"/>
        </w:rPr>
      </w:pPr>
      <w:r>
        <w:rPr>
          <w:rFonts w:hint="default"/>
          <w:lang w:val="vi-VN"/>
        </w:rPr>
        <w:t>import 'dart:io';</w:t>
      </w:r>
    </w:p>
    <w:p w14:paraId="00B64EA5">
      <w:pPr>
        <w:rPr>
          <w:rFonts w:hint="default"/>
          <w:lang w:val="vi-VN"/>
        </w:rPr>
      </w:pPr>
    </w:p>
    <w:p w14:paraId="2B9B6A4E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'package:flutter/material.dart';</w:t>
      </w:r>
    </w:p>
    <w:p w14:paraId="597C8A29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'package:image_picker/image_picker.dart';</w:t>
      </w:r>
    </w:p>
    <w:p w14:paraId="053F77F1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'package:permission_handler/permission_handler.dart';</w:t>
      </w:r>
    </w:p>
    <w:p w14:paraId="0A78C197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'package:video_player/video_player.dart';</w:t>
      </w:r>
    </w:p>
    <w:p w14:paraId="0BB4D3F3">
      <w:pPr>
        <w:rPr>
          <w:rFonts w:hint="default"/>
          <w:lang w:val="vi-VN"/>
        </w:rPr>
      </w:pPr>
    </w:p>
    <w:p w14:paraId="7B0B1097">
      <w:pPr>
        <w:rPr>
          <w:rFonts w:hint="default"/>
          <w:lang w:val="vi-VN"/>
        </w:rPr>
      </w:pPr>
      <w:r>
        <w:rPr>
          <w:rFonts w:hint="default"/>
          <w:lang w:val="vi-VN"/>
        </w:rPr>
        <w:t>class MediaPickerHome extends StatefulWidget {</w:t>
      </w:r>
    </w:p>
    <w:p w14:paraId="5ED186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MediaPickerHome({super.key});</w:t>
      </w:r>
    </w:p>
    <w:p w14:paraId="673F6A40">
      <w:pPr>
        <w:rPr>
          <w:rFonts w:hint="default"/>
          <w:lang w:val="vi-VN"/>
        </w:rPr>
      </w:pPr>
    </w:p>
    <w:p w14:paraId="259384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E86E4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State&lt;MediaPickerHome&gt; createState() =&gt; _MediaPickerHomeState();</w:t>
      </w:r>
    </w:p>
    <w:p w14:paraId="2DA47FFE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A43E534">
      <w:pPr>
        <w:rPr>
          <w:rFonts w:hint="default"/>
          <w:lang w:val="vi-VN"/>
        </w:rPr>
      </w:pPr>
    </w:p>
    <w:p w14:paraId="5A166BD7">
      <w:pPr>
        <w:rPr>
          <w:rFonts w:hint="default"/>
          <w:lang w:val="vi-VN"/>
        </w:rPr>
      </w:pPr>
      <w:r>
        <w:rPr>
          <w:rFonts w:hint="default"/>
          <w:lang w:val="vi-VN"/>
        </w:rPr>
        <w:t>class _MediaPickerHomeState extends State&lt;MediaPickerHome&gt; {</w:t>
      </w:r>
    </w:p>
    <w:p w14:paraId="20FF9B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File? _mediaFile;</w:t>
      </w:r>
    </w:p>
    <w:p w14:paraId="252737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VideoPlayerController? _videoController;</w:t>
      </w:r>
    </w:p>
    <w:p w14:paraId="64AE1F12">
      <w:pPr>
        <w:rPr>
          <w:rFonts w:hint="default"/>
          <w:lang w:val="vi-VN"/>
        </w:rPr>
      </w:pPr>
    </w:p>
    <w:p w14:paraId="07CE34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ImagePicker _picker = ImagePicker();</w:t>
      </w:r>
    </w:p>
    <w:p w14:paraId="2902982F">
      <w:pPr>
        <w:rPr>
          <w:rFonts w:hint="default"/>
          <w:lang w:val="vi-VN"/>
        </w:rPr>
      </w:pPr>
    </w:p>
    <w:p w14:paraId="41B5FF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Future&lt;void&gt; _requestPermission(Permission permission) async {</w:t>
      </w:r>
    </w:p>
    <w:p w14:paraId="798E18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(await permission.isDenied) {</w:t>
      </w:r>
    </w:p>
    <w:p w14:paraId="7D7FC0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await permission.request();</w:t>
      </w:r>
    </w:p>
    <w:p w14:paraId="4600C4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23046B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37852D19">
      <w:pPr>
        <w:rPr>
          <w:rFonts w:hint="default"/>
          <w:lang w:val="vi-VN"/>
        </w:rPr>
      </w:pPr>
    </w:p>
    <w:p w14:paraId="79947D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Future&lt;void&gt; _pickMedia(ImageSource source, bool isVideo) async {</w:t>
      </w:r>
    </w:p>
    <w:p w14:paraId="0258E0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final XFile? pickedFile = isVideo</w:t>
      </w:r>
    </w:p>
    <w:p w14:paraId="411EBD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? await _picker.pickVideo(source: source)</w:t>
      </w:r>
    </w:p>
    <w:p w14:paraId="474471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: await _picker.pickImage(source: source, imageQuality: 100);</w:t>
      </w:r>
    </w:p>
    <w:p w14:paraId="57919F47">
      <w:pPr>
        <w:rPr>
          <w:rFonts w:hint="default"/>
          <w:lang w:val="vi-VN"/>
        </w:rPr>
      </w:pPr>
    </w:p>
    <w:p w14:paraId="657C73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(pickedFile != null) {</w:t>
      </w:r>
    </w:p>
    <w:p w14:paraId="2AEB6C8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setState(() {</w:t>
      </w:r>
    </w:p>
    <w:p w14:paraId="764557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_mediaFile = File(pickedFile.path);</w:t>
      </w:r>
    </w:p>
    <w:p w14:paraId="676A20C1">
      <w:pPr>
        <w:rPr>
          <w:rFonts w:hint="default"/>
          <w:lang w:val="vi-VN"/>
        </w:rPr>
      </w:pPr>
    </w:p>
    <w:p w14:paraId="0E5336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(isVideo) {</w:t>
      </w:r>
    </w:p>
    <w:p w14:paraId="02ED38B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_videoController?.dispose();</w:t>
      </w:r>
    </w:p>
    <w:p w14:paraId="3A61B401">
      <w:pPr>
        <w:rPr>
          <w:rFonts w:hint="default"/>
          <w:lang w:val="vi-VN"/>
        </w:rPr>
      </w:pPr>
    </w:p>
    <w:p w14:paraId="029EDB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 = VideoPlayerController.file(_mediaFile!);</w:t>
      </w:r>
    </w:p>
    <w:p w14:paraId="5B22A80A">
      <w:pPr>
        <w:rPr>
          <w:rFonts w:hint="default"/>
          <w:lang w:val="vi-VN"/>
        </w:rPr>
      </w:pPr>
    </w:p>
    <w:p w14:paraId="734111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_videoController!.initialize().then((_) {</w:t>
      </w:r>
    </w:p>
    <w:p w14:paraId="0E8564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setState(() {});</w:t>
      </w:r>
    </w:p>
    <w:p w14:paraId="31AB3BB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_videoController!.play();</w:t>
      </w:r>
    </w:p>
    <w:p w14:paraId="5751245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});</w:t>
      </w:r>
    </w:p>
    <w:p w14:paraId="5000882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} else {</w:t>
      </w:r>
    </w:p>
    <w:p w14:paraId="6BC637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_videoController?.dispose();</w:t>
      </w:r>
    </w:p>
    <w:p w14:paraId="004A0E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 = null;</w:t>
      </w:r>
    </w:p>
    <w:p w14:paraId="6B020D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}</w:t>
      </w:r>
    </w:p>
    <w:p w14:paraId="5600A5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});</w:t>
      </w:r>
    </w:p>
    <w:p w14:paraId="2794FCD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49B2A7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44ECB78C">
      <w:pPr>
        <w:rPr>
          <w:rFonts w:hint="default"/>
          <w:lang w:val="vi-VN"/>
        </w:rPr>
      </w:pPr>
    </w:p>
    <w:p w14:paraId="1D1646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Future&lt;void&gt; _captureMedia(bool isVideo) async {</w:t>
      </w:r>
    </w:p>
    <w:p w14:paraId="2B80C9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await _requestPermission(Permission.camera);</w:t>
      </w:r>
    </w:p>
    <w:p w14:paraId="69280D5C">
      <w:pPr>
        <w:rPr>
          <w:rFonts w:hint="default"/>
          <w:lang w:val="vi-VN"/>
        </w:rPr>
      </w:pPr>
    </w:p>
    <w:p w14:paraId="5ADA60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(isVideo) {</w:t>
      </w:r>
    </w:p>
    <w:p w14:paraId="04C027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await _requestPermission(Permission.microphone);</w:t>
      </w:r>
    </w:p>
    <w:p w14:paraId="2248FD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1E9FA251">
      <w:pPr>
        <w:rPr>
          <w:rFonts w:hint="default"/>
          <w:lang w:val="vi-VN"/>
        </w:rPr>
      </w:pPr>
    </w:p>
    <w:p w14:paraId="38B9B8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final XFile? capturedFile = isVideo</w:t>
      </w:r>
    </w:p>
    <w:p w14:paraId="569E39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? await _picker.pickVideo(source: ImageSource.camera)</w:t>
      </w:r>
    </w:p>
    <w:p w14:paraId="5C26D6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: await _picker.pickImage(source: ImageSource.camera);</w:t>
      </w:r>
    </w:p>
    <w:p w14:paraId="2A789BFD">
      <w:pPr>
        <w:rPr>
          <w:rFonts w:hint="default"/>
          <w:lang w:val="vi-VN"/>
        </w:rPr>
      </w:pPr>
    </w:p>
    <w:p w14:paraId="667D8F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(capturedFile != null) {</w:t>
      </w:r>
    </w:p>
    <w:p w14:paraId="141525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setState(() {</w:t>
      </w:r>
    </w:p>
    <w:p w14:paraId="6A3FCEB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_mediaFile = File(capturedFile.path);</w:t>
      </w:r>
    </w:p>
    <w:p w14:paraId="305BF84C">
      <w:pPr>
        <w:rPr>
          <w:rFonts w:hint="default"/>
          <w:lang w:val="vi-VN"/>
        </w:rPr>
      </w:pPr>
    </w:p>
    <w:p w14:paraId="56E562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(isVideo) {</w:t>
      </w:r>
    </w:p>
    <w:p w14:paraId="77F570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_videoController?.dispose();</w:t>
      </w:r>
    </w:p>
    <w:p w14:paraId="7FFCE49F">
      <w:pPr>
        <w:rPr>
          <w:rFonts w:hint="default"/>
          <w:lang w:val="vi-VN"/>
        </w:rPr>
      </w:pPr>
    </w:p>
    <w:p w14:paraId="2BE3A9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 = VideoPlayerController.file(_mediaFile!);</w:t>
      </w:r>
    </w:p>
    <w:p w14:paraId="4375568A">
      <w:pPr>
        <w:rPr>
          <w:rFonts w:hint="default"/>
          <w:lang w:val="vi-VN"/>
        </w:rPr>
      </w:pPr>
    </w:p>
    <w:p w14:paraId="2D3C3C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_videoController!.initialize().then((_) {</w:t>
      </w:r>
    </w:p>
    <w:p w14:paraId="66E1FA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setState(() {});</w:t>
      </w:r>
    </w:p>
    <w:p w14:paraId="3D01D8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_videoController!.play();</w:t>
      </w:r>
    </w:p>
    <w:p w14:paraId="6F9FEA7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});</w:t>
      </w:r>
    </w:p>
    <w:p w14:paraId="4C3D2D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} else {</w:t>
      </w:r>
    </w:p>
    <w:p w14:paraId="441D41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_videoController?.dispose();</w:t>
      </w:r>
    </w:p>
    <w:p w14:paraId="4DC2AE7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_videoController = null;</w:t>
      </w:r>
    </w:p>
    <w:p w14:paraId="4433467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}</w:t>
      </w:r>
    </w:p>
    <w:p w14:paraId="21E10D9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});</w:t>
      </w:r>
    </w:p>
    <w:p w14:paraId="3E5FCEF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77B226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40821CDA">
      <w:pPr>
        <w:rPr>
          <w:rFonts w:hint="default"/>
          <w:lang w:val="vi-VN"/>
        </w:rPr>
      </w:pPr>
    </w:p>
    <w:p w14:paraId="2D6A87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53F04AB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dispose() {</w:t>
      </w:r>
    </w:p>
    <w:p w14:paraId="1CBFBF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_videoController?.dispose();</w:t>
      </w:r>
    </w:p>
    <w:p w14:paraId="244D9D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super.dispose();</w:t>
      </w:r>
    </w:p>
    <w:p w14:paraId="315E75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15CCDBA5">
      <w:pPr>
        <w:rPr>
          <w:rFonts w:hint="default"/>
          <w:lang w:val="vi-VN"/>
        </w:rPr>
      </w:pPr>
    </w:p>
    <w:p w14:paraId="2E21309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467617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3088A8A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4CFD216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7845F3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45C867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3F4D7E5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17A132A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AssetImage('assets/images/avata.jpg'),</w:t>
      </w:r>
    </w:p>
    <w:p w14:paraId="17C572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67CB03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0FA0EE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Text('Media Picker App'),</w:t>
      </w:r>
    </w:p>
    <w:p w14:paraId="6D7C14B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44B28B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SingleChildScrollView(</w:t>
      </w:r>
    </w:p>
    <w:p w14:paraId="48D019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Column(</w:t>
      </w:r>
    </w:p>
    <w:p w14:paraId="614808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children: [</w:t>
      </w:r>
    </w:p>
    <w:p w14:paraId="32D8C4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SizedBox(height: 20),</w:t>
      </w:r>
    </w:p>
    <w:p w14:paraId="055BD9D0">
      <w:pPr>
        <w:rPr>
          <w:rFonts w:hint="default"/>
          <w:lang w:val="vi-VN"/>
        </w:rPr>
      </w:pPr>
    </w:p>
    <w:p w14:paraId="4C8B52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ClipOval(</w:t>
      </w:r>
    </w:p>
    <w:p w14:paraId="326D300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Image.asset(</w:t>
      </w:r>
    </w:p>
    <w:p w14:paraId="085B308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'assets/images/avata.jpg',</w:t>
      </w:r>
    </w:p>
    <w:p w14:paraId="602506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width: 120,</w:t>
      </w:r>
    </w:p>
    <w:p w14:paraId="02B51B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height: 120,</w:t>
      </w:r>
    </w:p>
    <w:p w14:paraId="0CD012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fit: BoxFit.cover,</w:t>
      </w:r>
    </w:p>
    <w:p w14:paraId="3E09CC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64B110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61FCCC05">
      <w:pPr>
        <w:rPr>
          <w:rFonts w:hint="default"/>
          <w:lang w:val="vi-VN"/>
        </w:rPr>
      </w:pPr>
    </w:p>
    <w:p w14:paraId="7BCFA9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SizedBox(height: 10),</w:t>
      </w:r>
    </w:p>
    <w:p w14:paraId="7DF8A285">
      <w:pPr>
        <w:rPr>
          <w:rFonts w:hint="default"/>
          <w:lang w:val="vi-VN"/>
        </w:rPr>
      </w:pPr>
    </w:p>
    <w:p w14:paraId="2FB486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Text(</w:t>
      </w:r>
    </w:p>
    <w:p w14:paraId="4228D9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'Phạm Long Khoa',</w:t>
      </w:r>
    </w:p>
    <w:p w14:paraId="75AC72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TextStyle(fontSize: 22, fontWeight: FontWeight.bold),</w:t>
      </w:r>
    </w:p>
    <w:p w14:paraId="070E3FB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4160D31A">
      <w:pPr>
        <w:rPr>
          <w:rFonts w:hint="default"/>
          <w:lang w:val="vi-VN"/>
        </w:rPr>
      </w:pPr>
    </w:p>
    <w:p w14:paraId="27280B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Text(</w:t>
      </w:r>
    </w:p>
    <w:p w14:paraId="5098316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'1250080083',</w:t>
      </w:r>
    </w:p>
    <w:p w14:paraId="7BD746C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style: TextStyle(fontSize: 18, color: Colors.grey),</w:t>
      </w:r>
    </w:p>
    <w:p w14:paraId="57ECFB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34167E33">
      <w:pPr>
        <w:rPr>
          <w:rFonts w:hint="default"/>
          <w:lang w:val="vi-VN"/>
        </w:rPr>
      </w:pPr>
    </w:p>
    <w:p w14:paraId="4C329B5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SizedBox(height: 20),</w:t>
      </w:r>
    </w:p>
    <w:p w14:paraId="3B3FED29">
      <w:pPr>
        <w:rPr>
          <w:rFonts w:hint="default"/>
          <w:lang w:val="vi-VN"/>
        </w:rPr>
      </w:pPr>
    </w:p>
    <w:p w14:paraId="054411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_mediaFile == null</w:t>
      </w:r>
    </w:p>
    <w:p w14:paraId="71C88C0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? const Text('Chưa chọn ảnh hoặc video')</w:t>
      </w:r>
    </w:p>
    <w:p w14:paraId="3097DB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: (_videoController != null &amp;&amp;</w:t>
      </w:r>
    </w:p>
    <w:p w14:paraId="7082CD8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_videoController!.value.isInitialized)</w:t>
      </w:r>
    </w:p>
    <w:p w14:paraId="149821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? AspectRatio(</w:t>
      </w:r>
    </w:p>
    <w:p w14:paraId="206DD5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aspectRatio: _videoController!.value.aspectRatio,</w:t>
      </w:r>
    </w:p>
    <w:p w14:paraId="3F39945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child: VideoPlayer(_videoController!),</w:t>
      </w:r>
    </w:p>
    <w:p w14:paraId="793DD3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</w:t>
      </w:r>
    </w:p>
    <w:p w14:paraId="544975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: Image.file(_mediaFile!, height: 300),</w:t>
      </w:r>
    </w:p>
    <w:p w14:paraId="1469E891">
      <w:pPr>
        <w:rPr>
          <w:rFonts w:hint="default"/>
          <w:lang w:val="vi-VN"/>
        </w:rPr>
      </w:pPr>
    </w:p>
    <w:p w14:paraId="7E7F98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const SizedBox(height: 20),</w:t>
      </w:r>
    </w:p>
    <w:p w14:paraId="669EA8D8">
      <w:pPr>
        <w:rPr>
          <w:rFonts w:hint="default"/>
          <w:lang w:val="vi-VN"/>
        </w:rPr>
      </w:pPr>
    </w:p>
    <w:p w14:paraId="0A33869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ElevatedButton(</w:t>
      </w:r>
    </w:p>
    <w:p w14:paraId="6B383B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=&gt; _pickMedia(ImageSource.gallery, false),</w:t>
      </w:r>
    </w:p>
    <w:p w14:paraId="1409147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Text('Chọn ảnh từ Gallery'),</w:t>
      </w:r>
    </w:p>
    <w:p w14:paraId="4DEAA8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FD876F4">
      <w:pPr>
        <w:rPr>
          <w:rFonts w:hint="default"/>
          <w:lang w:val="vi-VN"/>
        </w:rPr>
      </w:pPr>
    </w:p>
    <w:p w14:paraId="7B19CB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ElevatedButton(</w:t>
      </w:r>
    </w:p>
    <w:p w14:paraId="7E3B633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=&gt; _captureMedia(false),</w:t>
      </w:r>
    </w:p>
    <w:p w14:paraId="145C50C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Text('Chụp ảnh từ Camera'),</w:t>
      </w:r>
    </w:p>
    <w:p w14:paraId="642BC0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5DDD4428">
      <w:pPr>
        <w:rPr>
          <w:rFonts w:hint="default"/>
          <w:lang w:val="vi-VN"/>
        </w:rPr>
      </w:pPr>
    </w:p>
    <w:p w14:paraId="729EFB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ElevatedButton(</w:t>
      </w:r>
    </w:p>
    <w:p w14:paraId="5264B40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=&gt; _pickMedia(ImageSource.gallery, true),</w:t>
      </w:r>
    </w:p>
    <w:p w14:paraId="271927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Text('Chọn video từ Gallery'),</w:t>
      </w:r>
    </w:p>
    <w:p w14:paraId="06FC2F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1C8560CA">
      <w:pPr>
        <w:rPr>
          <w:rFonts w:hint="default"/>
          <w:lang w:val="vi-VN"/>
        </w:rPr>
      </w:pPr>
    </w:p>
    <w:p w14:paraId="7FDA6C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ElevatedButton(</w:t>
      </w:r>
    </w:p>
    <w:p w14:paraId="2D6152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onPressed: () =&gt; _captureMedia(true),</w:t>
      </w:r>
    </w:p>
    <w:p w14:paraId="5185338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child: const Text('Quay video từ Camera'),</w:t>
      </w:r>
    </w:p>
    <w:p w14:paraId="1222CB0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BBBAF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4C13D55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38CF82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7D721FA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744621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0F7B41AB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6681759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2259F42F">
      <w:pPr>
        <w:rPr>
          <w:rFonts w:hint="default"/>
          <w:lang w:val="vi-VN"/>
        </w:rPr>
      </w:pPr>
    </w:p>
    <w:p w14:paraId="1F8790A3">
      <w:pPr>
        <w:rPr>
          <w:rFonts w:hint="default"/>
          <w:lang w:val="vi-VN"/>
        </w:rPr>
      </w:pPr>
      <w:r>
        <w:rPr>
          <w:rFonts w:hint="default"/>
          <w:lang w:val="vi-VN"/>
        </w:rPr>
        <w:t>import 'media_picker_home.dart';</w:t>
      </w:r>
    </w:p>
    <w:p w14:paraId="5E5193E2">
      <w:pPr>
        <w:rPr>
          <w:rFonts w:hint="default"/>
          <w:lang w:val="vi-VN"/>
        </w:rPr>
      </w:pPr>
    </w:p>
    <w:p w14:paraId="39884A8D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3E095B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runApp(const MediaPickerApp());</w:t>
      </w:r>
    </w:p>
    <w:p w14:paraId="4DDB4CAA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6E64E270">
      <w:pPr>
        <w:rPr>
          <w:rFonts w:hint="default"/>
          <w:lang w:val="vi-VN"/>
        </w:rPr>
      </w:pPr>
    </w:p>
    <w:p w14:paraId="34DE8D62">
      <w:pPr>
        <w:rPr>
          <w:rFonts w:hint="default"/>
          <w:lang w:val="vi-VN"/>
        </w:rPr>
      </w:pPr>
      <w:r>
        <w:rPr>
          <w:rFonts w:hint="default"/>
          <w:lang w:val="vi-VN"/>
        </w:rPr>
        <w:t>class MediaPickerApp extends StatelessWidget {</w:t>
      </w:r>
    </w:p>
    <w:p w14:paraId="7ACA9A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MediaPickerApp({super.key});</w:t>
      </w:r>
    </w:p>
    <w:p w14:paraId="65F1E79D">
      <w:pPr>
        <w:rPr>
          <w:rFonts w:hint="default"/>
          <w:lang w:val="vi-VN"/>
        </w:rPr>
      </w:pPr>
    </w:p>
    <w:p w14:paraId="10DBCB9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7E23EC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40A9EF2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MaterialApp(</w:t>
      </w:r>
    </w:p>
    <w:p w14:paraId="128C846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3F5D43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const MediaPickerHome(),</w:t>
      </w:r>
    </w:p>
    <w:p w14:paraId="732737E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34203F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7B192667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0C492471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</w:p>
    <w:p w14:paraId="2FFFA968">
      <w:pPr>
        <w:rPr>
          <w:rFonts w:hint="default"/>
          <w:lang w:val="vi-VN"/>
        </w:rPr>
      </w:pPr>
      <w:r>
        <w:rPr>
          <w:rFonts w:hint="default"/>
          <w:lang w:val="vi-VN"/>
        </w:rPr>
        <w:t>Bài hướng dẫn 2</w:t>
      </w:r>
    </w:p>
    <w:p w14:paraId="7CB5FCD3">
      <w:r>
        <w:drawing>
          <wp:inline distT="0" distB="0" distL="114300" distR="114300">
            <wp:extent cx="2834640" cy="633984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59311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image_preview.dart</w:t>
      </w:r>
    </w:p>
    <w:p w14:paraId="3CDC664E">
      <w:pPr>
        <w:rPr>
          <w:rFonts w:hint="default"/>
          <w:lang w:val="vi-VN"/>
        </w:rPr>
      </w:pPr>
      <w:r>
        <w:rPr>
          <w:rFonts w:hint="default"/>
          <w:lang w:val="vi-VN"/>
        </w:rPr>
        <w:t>import 'dart:io';</w:t>
      </w:r>
    </w:p>
    <w:p w14:paraId="4B610978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'package:flutter/material.dart';</w:t>
      </w:r>
    </w:p>
    <w:p w14:paraId="12C9D7D3">
      <w:pPr>
        <w:rPr>
          <w:rFonts w:hint="default"/>
          <w:lang w:val="vi-VN"/>
        </w:rPr>
      </w:pPr>
    </w:p>
    <w:p w14:paraId="18D8562E">
      <w:pPr>
        <w:rPr>
          <w:rFonts w:hint="default"/>
          <w:lang w:val="vi-VN"/>
        </w:rPr>
      </w:pPr>
      <w:r>
        <w:rPr>
          <w:rFonts w:hint="default"/>
          <w:lang w:val="vi-VN"/>
        </w:rPr>
        <w:t>class ImagePreview extends StatelessWidget {</w:t>
      </w:r>
    </w:p>
    <w:p w14:paraId="61BD32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File imageFile;</w:t>
      </w:r>
    </w:p>
    <w:p w14:paraId="66095FA2">
      <w:pPr>
        <w:rPr>
          <w:rFonts w:hint="default"/>
          <w:lang w:val="vi-VN"/>
        </w:rPr>
      </w:pPr>
    </w:p>
    <w:p w14:paraId="3632BF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ImagePreview({</w:t>
      </w:r>
    </w:p>
    <w:p w14:paraId="6B91F6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super.key,</w:t>
      </w:r>
    </w:p>
    <w:p w14:paraId="3A29EB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required this.imageFile,</w:t>
      </w:r>
    </w:p>
    <w:p w14:paraId="42BA37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});</w:t>
      </w:r>
    </w:p>
    <w:p w14:paraId="1BA2DC6F">
      <w:pPr>
        <w:rPr>
          <w:rFonts w:hint="default"/>
          <w:lang w:val="vi-VN"/>
        </w:rPr>
      </w:pPr>
    </w:p>
    <w:p w14:paraId="3107EA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1AC8C7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07C58D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1C0A6E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431E33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Text("Xem ảnh"),</w:t>
      </w:r>
    </w:p>
    <w:p w14:paraId="54F7C6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0ADC21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Center(</w:t>
      </w:r>
    </w:p>
    <w:p w14:paraId="15CE8F7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InteractiveViewer(</w:t>
      </w:r>
    </w:p>
    <w:p w14:paraId="31D23CC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Image.file(imageFile),</w:t>
      </w:r>
    </w:p>
    <w:p w14:paraId="2BA52D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E591B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0A49AC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7FE3B9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484D5E55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camera_home.dart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'dart:io';</w:t>
      </w:r>
    </w:p>
    <w:p w14:paraId="653F2EC9">
      <w:pPr>
        <w:rPr>
          <w:rFonts w:hint="default"/>
          <w:lang w:val="vi-VN"/>
        </w:rPr>
      </w:pPr>
    </w:p>
    <w:p w14:paraId="054A693B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'package:flutter/material.dart';</w:t>
      </w:r>
    </w:p>
    <w:p w14:paraId="69FD1E53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'package:image_picker/image_picker.dart';</w:t>
      </w:r>
    </w:p>
    <w:p w14:paraId="50E43B15">
      <w:pPr>
        <w:rPr>
          <w:rFonts w:hint="default"/>
          <w:lang w:val="vi-VN"/>
        </w:rPr>
      </w:pPr>
      <w:r>
        <w:rPr>
          <w:rFonts w:hint="default"/>
          <w:lang w:val="vi-VN"/>
        </w:rPr>
        <w:t>import 'package:permission_handler/permission_handler.dart';</w:t>
      </w:r>
    </w:p>
    <w:p w14:paraId="722BF6A7">
      <w:pPr>
        <w:rPr>
          <w:rFonts w:hint="default"/>
          <w:lang w:val="vi-VN"/>
        </w:rPr>
      </w:pPr>
    </w:p>
    <w:p w14:paraId="257E6AE5">
      <w:pPr>
        <w:rPr>
          <w:rFonts w:hint="default"/>
          <w:lang w:val="vi-VN"/>
        </w:rPr>
      </w:pPr>
      <w:r>
        <w:rPr>
          <w:rFonts w:hint="default"/>
          <w:lang w:val="vi-VN"/>
        </w:rPr>
        <w:t>import 'image_preview.dart';</w:t>
      </w:r>
    </w:p>
    <w:p w14:paraId="0DB45165">
      <w:pPr>
        <w:rPr>
          <w:rFonts w:hint="default"/>
          <w:lang w:val="vi-VN"/>
        </w:rPr>
      </w:pPr>
    </w:p>
    <w:p w14:paraId="644B286D">
      <w:pPr>
        <w:rPr>
          <w:rFonts w:hint="default"/>
          <w:lang w:val="vi-VN"/>
        </w:rPr>
      </w:pPr>
      <w:r>
        <w:rPr>
          <w:rFonts w:hint="default"/>
          <w:lang w:val="vi-VN"/>
        </w:rPr>
        <w:t>class CameraHome extends StatefulWidget {</w:t>
      </w:r>
    </w:p>
    <w:p w14:paraId="488EFA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CameraHome({super.key});</w:t>
      </w:r>
    </w:p>
    <w:p w14:paraId="6597E441">
      <w:pPr>
        <w:rPr>
          <w:rFonts w:hint="default"/>
          <w:lang w:val="vi-VN"/>
        </w:rPr>
      </w:pPr>
    </w:p>
    <w:p w14:paraId="5200A2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16A559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State&lt;CameraHome&gt; createState() =&gt; _CameraHomeState();</w:t>
      </w:r>
    </w:p>
    <w:p w14:paraId="19F2AE55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CBBA1F6">
      <w:pPr>
        <w:rPr>
          <w:rFonts w:hint="default"/>
          <w:lang w:val="vi-VN"/>
        </w:rPr>
      </w:pPr>
    </w:p>
    <w:p w14:paraId="0481BCD8">
      <w:pPr>
        <w:rPr>
          <w:rFonts w:hint="default"/>
          <w:lang w:val="vi-VN"/>
        </w:rPr>
      </w:pPr>
      <w:r>
        <w:rPr>
          <w:rFonts w:hint="default"/>
          <w:lang w:val="vi-VN"/>
        </w:rPr>
        <w:t>class _CameraHomeState extends State&lt;CameraHome&gt; {</w:t>
      </w:r>
    </w:p>
    <w:p w14:paraId="4F1E3CF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File? _imageFile;</w:t>
      </w:r>
    </w:p>
    <w:p w14:paraId="0DDE83B5">
      <w:pPr>
        <w:rPr>
          <w:rFonts w:hint="default"/>
          <w:lang w:val="vi-VN"/>
        </w:rPr>
      </w:pPr>
    </w:p>
    <w:p w14:paraId="6B48599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ImagePicker _picker = ImagePicker();</w:t>
      </w:r>
    </w:p>
    <w:p w14:paraId="6CC4E1CF">
      <w:pPr>
        <w:rPr>
          <w:rFonts w:hint="default"/>
          <w:lang w:val="vi-VN"/>
        </w:rPr>
      </w:pPr>
    </w:p>
    <w:p w14:paraId="02B3C3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Future&lt;void&gt; _takePhoto() async {</w:t>
      </w:r>
    </w:p>
    <w:p w14:paraId="01B531F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await Permission.camera.request();</w:t>
      </w:r>
    </w:p>
    <w:p w14:paraId="4BF3D2E0">
      <w:pPr>
        <w:rPr>
          <w:rFonts w:hint="default"/>
          <w:lang w:val="vi-VN"/>
        </w:rPr>
      </w:pPr>
    </w:p>
    <w:p w14:paraId="614BB2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final XFile? photo = await _picker.pickImage(</w:t>
      </w:r>
    </w:p>
    <w:p w14:paraId="50922A2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source: ImageSource.camera,</w:t>
      </w:r>
    </w:p>
    <w:p w14:paraId="1FDA8D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5C5E5416">
      <w:pPr>
        <w:rPr>
          <w:rFonts w:hint="default"/>
          <w:lang w:val="vi-VN"/>
        </w:rPr>
      </w:pPr>
    </w:p>
    <w:p w14:paraId="73AF3E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(photo != null) {</w:t>
      </w:r>
    </w:p>
    <w:p w14:paraId="1AB5314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setState(() {</w:t>
      </w:r>
    </w:p>
    <w:p w14:paraId="4066749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_imageFile = File(photo.path);</w:t>
      </w:r>
    </w:p>
    <w:p w14:paraId="1AE7F7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});</w:t>
      </w:r>
    </w:p>
    <w:p w14:paraId="22E781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177A495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60202009">
      <w:pPr>
        <w:rPr>
          <w:rFonts w:hint="default"/>
          <w:lang w:val="vi-VN"/>
        </w:rPr>
      </w:pPr>
    </w:p>
    <w:p w14:paraId="54BC72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_viewImage() {</w:t>
      </w:r>
    </w:p>
    <w:p w14:paraId="0CC8BB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(_imageFile == null) return;</w:t>
      </w:r>
    </w:p>
    <w:p w14:paraId="380D89F6">
      <w:pPr>
        <w:rPr>
          <w:rFonts w:hint="default"/>
          <w:lang w:val="vi-VN"/>
        </w:rPr>
      </w:pPr>
    </w:p>
    <w:p w14:paraId="71DD179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Navigator.push(</w:t>
      </w:r>
    </w:p>
    <w:p w14:paraId="247087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context,</w:t>
      </w:r>
    </w:p>
    <w:p w14:paraId="2AAAF2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MaterialPageRoute(</w:t>
      </w:r>
    </w:p>
    <w:p w14:paraId="31DEBC2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builder: (_) =&gt; ImagePreview(</w:t>
      </w:r>
    </w:p>
    <w:p w14:paraId="3765751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imageFile: _imageFile!,</w:t>
      </w:r>
    </w:p>
    <w:p w14:paraId="50F3C0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172F18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5F46F0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3F903A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702FAFFD">
      <w:pPr>
        <w:rPr>
          <w:rFonts w:hint="default"/>
          <w:lang w:val="vi-VN"/>
        </w:rPr>
      </w:pPr>
    </w:p>
    <w:p w14:paraId="7A572B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180715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7389768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282ADB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362073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7E741D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53135D6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5DE6CE6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</w:t>
      </w:r>
    </w:p>
    <w:p w14:paraId="4A7DC8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AssetImage('assets/images/avata.jpg'),</w:t>
      </w:r>
    </w:p>
    <w:p w14:paraId="4CAA0E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4A545E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D62CE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Text("Photo Capture"),</w:t>
      </w:r>
    </w:p>
    <w:p w14:paraId="2A8E80C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51C68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Center(</w:t>
      </w:r>
    </w:p>
    <w:p w14:paraId="4E8C6F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SingleChildScrollView(</w:t>
      </w:r>
    </w:p>
    <w:p w14:paraId="5AC10A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Column(</w:t>
      </w:r>
    </w:p>
    <w:p w14:paraId="34849F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children: [</w:t>
      </w:r>
    </w:p>
    <w:p w14:paraId="0DC9F0F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ClipOval(</w:t>
      </w:r>
    </w:p>
    <w:p w14:paraId="4F628E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child: Image.asset(</w:t>
      </w:r>
    </w:p>
    <w:p w14:paraId="3A6696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'assets/images/avata.jpg',</w:t>
      </w:r>
    </w:p>
    <w:p w14:paraId="71F9E3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width: 120,</w:t>
      </w:r>
    </w:p>
    <w:p w14:paraId="4406A24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height: 120,</w:t>
      </w:r>
    </w:p>
    <w:p w14:paraId="7BDD1C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fit: BoxFit.cover,</w:t>
      </w:r>
    </w:p>
    <w:p w14:paraId="3BB9DD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1FDA38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242C4248">
      <w:pPr>
        <w:rPr>
          <w:rFonts w:hint="default"/>
          <w:lang w:val="vi-VN"/>
        </w:rPr>
      </w:pPr>
    </w:p>
    <w:p w14:paraId="71B560C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const SizedBox(height: 10),</w:t>
      </w:r>
    </w:p>
    <w:p w14:paraId="5FF22257">
      <w:pPr>
        <w:rPr>
          <w:rFonts w:hint="default"/>
          <w:lang w:val="vi-VN"/>
        </w:rPr>
      </w:pPr>
    </w:p>
    <w:p w14:paraId="2C10F2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const Text(</w:t>
      </w:r>
    </w:p>
    <w:p w14:paraId="45E6D6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'Phạm Long Khoa',</w:t>
      </w:r>
    </w:p>
    <w:p w14:paraId="7AEEE5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style: TextStyle(</w:t>
      </w:r>
    </w:p>
    <w:p w14:paraId="14B9929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fontSize: 22,</w:t>
      </w:r>
    </w:p>
    <w:p w14:paraId="409CDD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fontWeight: FontWeight.bold,</w:t>
      </w:r>
    </w:p>
    <w:p w14:paraId="0DC7A5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1E5D04D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0994F0DA">
      <w:pPr>
        <w:rPr>
          <w:rFonts w:hint="default"/>
          <w:lang w:val="vi-VN"/>
        </w:rPr>
      </w:pPr>
    </w:p>
    <w:p w14:paraId="389B4A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const Text(</w:t>
      </w:r>
    </w:p>
    <w:p w14:paraId="05B9A6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'1250080083',</w:t>
      </w:r>
    </w:p>
    <w:p w14:paraId="1099EA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style: TextStyle(</w:t>
      </w:r>
    </w:p>
    <w:p w14:paraId="5EA3DD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fontSize: 18,</w:t>
      </w:r>
    </w:p>
    <w:p w14:paraId="18386B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187404F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070A3618">
      <w:pPr>
        <w:rPr>
          <w:rFonts w:hint="default"/>
          <w:lang w:val="vi-VN"/>
        </w:rPr>
      </w:pPr>
    </w:p>
    <w:p w14:paraId="7318A5F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const SizedBox(height: 20),</w:t>
      </w:r>
    </w:p>
    <w:p w14:paraId="3BBABD58">
      <w:pPr>
        <w:rPr>
          <w:rFonts w:hint="default"/>
          <w:lang w:val="vi-VN"/>
        </w:rPr>
      </w:pPr>
    </w:p>
    <w:p w14:paraId="53876F1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if (_imageFile != null)</w:t>
      </w:r>
    </w:p>
    <w:p w14:paraId="69BBF91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GestureDetector(</w:t>
      </w:r>
    </w:p>
    <w:p w14:paraId="370FCF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onTap: _viewImage,</w:t>
      </w:r>
    </w:p>
    <w:p w14:paraId="4FC330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child: Image.file(</w:t>
      </w:r>
    </w:p>
    <w:p w14:paraId="72589A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_imageFile!,</w:t>
      </w:r>
    </w:p>
    <w:p w14:paraId="52692A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width: 250,</w:t>
      </w:r>
    </w:p>
    <w:p w14:paraId="0AF5C2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),</w:t>
      </w:r>
    </w:p>
    <w:p w14:paraId="5873AA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74D2D8EF">
      <w:pPr>
        <w:rPr>
          <w:rFonts w:hint="default"/>
          <w:lang w:val="vi-VN"/>
        </w:rPr>
      </w:pPr>
    </w:p>
    <w:p w14:paraId="56AC4C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const SizedBox(height: 20),</w:t>
      </w:r>
    </w:p>
    <w:p w14:paraId="3B137FD0">
      <w:pPr>
        <w:rPr>
          <w:rFonts w:hint="default"/>
          <w:lang w:val="vi-VN"/>
        </w:rPr>
      </w:pPr>
    </w:p>
    <w:p w14:paraId="0385BA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ElevatedButton(</w:t>
      </w:r>
    </w:p>
    <w:p w14:paraId="68FBC68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onPressed: _takePhoto,</w:t>
      </w:r>
    </w:p>
    <w:p w14:paraId="54AD38F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child: const Text(</w:t>
      </w:r>
    </w:p>
    <w:p w14:paraId="046C918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"Chụp ảnh",</w:t>
      </w:r>
    </w:p>
    <w:p w14:paraId="35C8E9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),</w:t>
      </w:r>
    </w:p>
    <w:p w14:paraId="070B47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476D8D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],</w:t>
      </w:r>
    </w:p>
    <w:p w14:paraId="3AB9D8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5E521A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2F63724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E817D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5F45A0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32E5A14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1200EF12">
      <w:pPr>
        <w:rPr>
          <w:rFonts w:hint="default"/>
          <w:lang w:val="vi-VN"/>
        </w:rPr>
      </w:pPr>
      <w:r>
        <w:rPr>
          <w:rFonts w:hint="default"/>
          <w:lang w:val="vi-VN"/>
        </w:rPr>
        <w:t>import 'camera_home.dart';</w:t>
      </w:r>
    </w:p>
    <w:p w14:paraId="679105D0">
      <w:pPr>
        <w:rPr>
          <w:rFonts w:hint="default"/>
          <w:lang w:val="vi-VN"/>
        </w:rPr>
      </w:pPr>
    </w:p>
    <w:p w14:paraId="537DC4D5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0A9E71D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4E5C003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5D8816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0C442B5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CameraHome(),</w:t>
      </w:r>
    </w:p>
    <w:p w14:paraId="37F75E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78E1F5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075B1952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F4D4D0D">
      <w:pPr>
        <w:rPr>
          <w:rFonts w:hint="default"/>
          <w:lang w:val="vi-VN"/>
        </w:rPr>
      </w:pPr>
    </w:p>
    <w:p w14:paraId="430B5845">
      <w:pPr>
        <w:rPr>
          <w:rFonts w:hint="default"/>
          <w:lang w:val="vi-VN"/>
        </w:rPr>
      </w:pPr>
      <w:r>
        <w:rPr>
          <w:rFonts w:hint="default"/>
          <w:lang w:val="vi-VN"/>
        </w:rPr>
        <w:t>Bài hướng dẫn 3</w:t>
      </w:r>
    </w:p>
    <w:p w14:paraId="52EB9F32">
      <w:pPr>
        <w:rPr>
          <w:rFonts w:hint="default"/>
        </w:rPr>
      </w:pPr>
      <w:r>
        <w:drawing>
          <wp:inline distT="0" distB="0" distL="114300" distR="114300">
            <wp:extent cx="2842260" cy="6423660"/>
            <wp:effectExtent l="0" t="0" r="7620" b="762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sms_contact_page.dart</w:t>
      </w:r>
      <w:r>
        <w:rPr>
          <w:rFonts w:hint="default"/>
        </w:rPr>
        <w:br w:type="textWrapping"/>
      </w:r>
      <w:r>
        <w:rPr>
          <w:rFonts w:hint="default"/>
        </w:rPr>
        <w:t>import 'package:contacts_service_plus/contacts_service_plus.dart';</w:t>
      </w:r>
    </w:p>
    <w:p w14:paraId="058A2E26">
      <w:pPr>
        <w:rPr>
          <w:rFonts w:hint="default"/>
        </w:rPr>
      </w:pPr>
      <w:r>
        <w:rPr>
          <w:rFonts w:hint="default"/>
        </w:rPr>
        <w:t>import 'package:flutter/material.dart';</w:t>
      </w:r>
    </w:p>
    <w:p w14:paraId="13B03EEF">
      <w:pPr>
        <w:rPr>
          <w:rFonts w:hint="default"/>
        </w:rPr>
      </w:pPr>
      <w:r>
        <w:rPr>
          <w:rFonts w:hint="default"/>
        </w:rPr>
        <w:t>import 'package:permission_handler/permission_handler.dart';</w:t>
      </w:r>
    </w:p>
    <w:p w14:paraId="6324FE1B">
      <w:pPr>
        <w:rPr>
          <w:rFonts w:hint="default"/>
        </w:rPr>
      </w:pPr>
    </w:p>
    <w:p w14:paraId="711B405D">
      <w:pPr>
        <w:rPr>
          <w:rFonts w:hint="default"/>
        </w:rPr>
      </w:pPr>
      <w:r>
        <w:rPr>
          <w:rFonts w:hint="default"/>
        </w:rPr>
        <w:t>class SmsContactPage extends StatefulWidget {</w:t>
      </w:r>
    </w:p>
    <w:p w14:paraId="4E3B9DA8">
      <w:pPr>
        <w:rPr>
          <w:rFonts w:hint="default"/>
        </w:rPr>
      </w:pPr>
      <w:r>
        <w:rPr>
          <w:rFonts w:hint="default"/>
        </w:rPr>
        <w:t xml:space="preserve">  const SmsContactPage({super.key});</w:t>
      </w:r>
    </w:p>
    <w:p w14:paraId="12BB19AA">
      <w:pPr>
        <w:rPr>
          <w:rFonts w:hint="default"/>
        </w:rPr>
      </w:pPr>
    </w:p>
    <w:p w14:paraId="17597FF7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3C5CD380">
      <w:pPr>
        <w:rPr>
          <w:rFonts w:hint="default"/>
        </w:rPr>
      </w:pPr>
      <w:r>
        <w:rPr>
          <w:rFonts w:hint="default"/>
        </w:rPr>
        <w:t xml:space="preserve">  State&lt;SmsContactPage&gt; createState() =&gt; _SmsContactPageState();</w:t>
      </w:r>
    </w:p>
    <w:p w14:paraId="1ACAEDE7">
      <w:pPr>
        <w:rPr>
          <w:rFonts w:hint="default"/>
        </w:rPr>
      </w:pPr>
      <w:r>
        <w:rPr>
          <w:rFonts w:hint="default"/>
        </w:rPr>
        <w:t>}</w:t>
      </w:r>
    </w:p>
    <w:p w14:paraId="3613E23C">
      <w:pPr>
        <w:rPr>
          <w:rFonts w:hint="default"/>
        </w:rPr>
      </w:pPr>
    </w:p>
    <w:p w14:paraId="2EB62EA0">
      <w:pPr>
        <w:rPr>
          <w:rFonts w:hint="default"/>
        </w:rPr>
      </w:pPr>
      <w:r>
        <w:rPr>
          <w:rFonts w:hint="default"/>
        </w:rPr>
        <w:t>class _SmsContactPageState extends State&lt;SmsContactPage&gt; {</w:t>
      </w:r>
    </w:p>
    <w:p w14:paraId="315B70EF">
      <w:pPr>
        <w:rPr>
          <w:rFonts w:hint="default"/>
        </w:rPr>
      </w:pPr>
      <w:r>
        <w:rPr>
          <w:rFonts w:hint="default"/>
        </w:rPr>
        <w:t xml:space="preserve">  List&lt;Contact&gt; contacts = [];</w:t>
      </w:r>
    </w:p>
    <w:p w14:paraId="734B5827">
      <w:pPr>
        <w:rPr>
          <w:rFonts w:hint="default"/>
        </w:rPr>
      </w:pPr>
    </w:p>
    <w:p w14:paraId="10DD53FC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66F7982B">
      <w:pPr>
        <w:rPr>
          <w:rFonts w:hint="default"/>
        </w:rPr>
      </w:pPr>
      <w:r>
        <w:rPr>
          <w:rFonts w:hint="default"/>
        </w:rPr>
        <w:t xml:space="preserve">  void initState() {</w:t>
      </w:r>
    </w:p>
    <w:p w14:paraId="529132C4">
      <w:pPr>
        <w:rPr>
          <w:rFonts w:hint="default"/>
        </w:rPr>
      </w:pPr>
      <w:r>
        <w:rPr>
          <w:rFonts w:hint="default"/>
        </w:rPr>
        <w:t xml:space="preserve">    super.initState();</w:t>
      </w:r>
    </w:p>
    <w:p w14:paraId="2C29423B">
      <w:pPr>
        <w:rPr>
          <w:rFonts w:hint="default"/>
        </w:rPr>
      </w:pPr>
      <w:r>
        <w:rPr>
          <w:rFonts w:hint="default"/>
        </w:rPr>
        <w:t xml:space="preserve">    loadContacts();</w:t>
      </w:r>
    </w:p>
    <w:p w14:paraId="28BE7E9E">
      <w:pPr>
        <w:rPr>
          <w:rFonts w:hint="default"/>
        </w:rPr>
      </w:pPr>
      <w:r>
        <w:rPr>
          <w:rFonts w:hint="default"/>
        </w:rPr>
        <w:t xml:space="preserve">  }</w:t>
      </w:r>
    </w:p>
    <w:p w14:paraId="61440FD0">
      <w:pPr>
        <w:rPr>
          <w:rFonts w:hint="default"/>
        </w:rPr>
      </w:pPr>
    </w:p>
    <w:p w14:paraId="4D0771FD">
      <w:pPr>
        <w:rPr>
          <w:rFonts w:hint="default"/>
        </w:rPr>
      </w:pPr>
      <w:r>
        <w:rPr>
          <w:rFonts w:hint="default"/>
        </w:rPr>
        <w:t xml:space="preserve">  Future&lt;void&gt; loadContacts() async {</w:t>
      </w:r>
    </w:p>
    <w:p w14:paraId="4CC53B5A">
      <w:pPr>
        <w:rPr>
          <w:rFonts w:hint="default"/>
        </w:rPr>
      </w:pPr>
      <w:r>
        <w:rPr>
          <w:rFonts w:hint="default"/>
        </w:rPr>
        <w:t xml:space="preserve">    await Permission.contacts.request();</w:t>
      </w:r>
    </w:p>
    <w:p w14:paraId="4D5CF75F">
      <w:pPr>
        <w:rPr>
          <w:rFonts w:hint="default"/>
        </w:rPr>
      </w:pPr>
    </w:p>
    <w:p w14:paraId="76740474">
      <w:pPr>
        <w:rPr>
          <w:rFonts w:hint="default"/>
        </w:rPr>
      </w:pPr>
      <w:r>
        <w:rPr>
          <w:rFonts w:hint="default"/>
        </w:rPr>
        <w:t xml:space="preserve">    Iterable&lt;Contact&gt; data = await ContactsService.getContacts();</w:t>
      </w:r>
    </w:p>
    <w:p w14:paraId="48DD0216">
      <w:pPr>
        <w:rPr>
          <w:rFonts w:hint="default"/>
        </w:rPr>
      </w:pPr>
    </w:p>
    <w:p w14:paraId="223366A2">
      <w:pPr>
        <w:rPr>
          <w:rFonts w:hint="default"/>
        </w:rPr>
      </w:pPr>
      <w:r>
        <w:rPr>
          <w:rFonts w:hint="default"/>
        </w:rPr>
        <w:t xml:space="preserve">    setState(() {</w:t>
      </w:r>
    </w:p>
    <w:p w14:paraId="139EC395">
      <w:pPr>
        <w:rPr>
          <w:rFonts w:hint="default"/>
        </w:rPr>
      </w:pPr>
      <w:r>
        <w:rPr>
          <w:rFonts w:hint="default"/>
        </w:rPr>
        <w:t xml:space="preserve">      contacts = data.toList();</w:t>
      </w:r>
    </w:p>
    <w:p w14:paraId="5AD1F982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A33D6B7">
      <w:pPr>
        <w:rPr>
          <w:rFonts w:hint="default"/>
        </w:rPr>
      </w:pPr>
      <w:r>
        <w:rPr>
          <w:rFonts w:hint="default"/>
        </w:rPr>
        <w:t xml:space="preserve">  }</w:t>
      </w:r>
    </w:p>
    <w:p w14:paraId="2C5C35BD">
      <w:pPr>
        <w:rPr>
          <w:rFonts w:hint="default"/>
        </w:rPr>
      </w:pPr>
    </w:p>
    <w:p w14:paraId="24AC3CDC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5B8DFC08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0AA4016A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25FCC350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1591F0E0">
      <w:pPr>
        <w:rPr>
          <w:rFonts w:hint="default"/>
        </w:rPr>
      </w:pPr>
      <w:r>
        <w:rPr>
          <w:rFonts w:hint="default"/>
        </w:rPr>
        <w:t xml:space="preserve">        leading: const Padding(</w:t>
      </w:r>
    </w:p>
    <w:p w14:paraId="0065F92D">
      <w:pPr>
        <w:rPr>
          <w:rFonts w:hint="default"/>
        </w:rPr>
      </w:pPr>
      <w:r>
        <w:rPr>
          <w:rFonts w:hint="default"/>
        </w:rPr>
        <w:t xml:space="preserve">          padding: EdgeInsets.all(4),</w:t>
      </w:r>
    </w:p>
    <w:p w14:paraId="729498A1">
      <w:pPr>
        <w:rPr>
          <w:rFonts w:hint="default"/>
        </w:rPr>
      </w:pPr>
      <w:r>
        <w:rPr>
          <w:rFonts w:hint="default"/>
        </w:rPr>
        <w:t xml:space="preserve">          child: CircleAvatar(</w:t>
      </w:r>
    </w:p>
    <w:p w14:paraId="7220E712">
      <w:pPr>
        <w:rPr>
          <w:rFonts w:hint="default"/>
        </w:rPr>
      </w:pPr>
      <w:r>
        <w:rPr>
          <w:rFonts w:hint="default"/>
        </w:rPr>
        <w:t xml:space="preserve">            backgroundImage: AssetImage('assets/images/avata.jpg'),</w:t>
      </w:r>
    </w:p>
    <w:p w14:paraId="65BA5274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2690D327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614B8231">
      <w:pPr>
        <w:rPr>
          <w:rFonts w:hint="default"/>
        </w:rPr>
      </w:pPr>
      <w:r>
        <w:rPr>
          <w:rFonts w:hint="default"/>
        </w:rPr>
        <w:t xml:space="preserve">        title: const Text('Danh bạ'),</w:t>
      </w:r>
    </w:p>
    <w:p w14:paraId="741F0B73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5C19CF18">
      <w:pPr>
        <w:rPr>
          <w:rFonts w:hint="default"/>
        </w:rPr>
      </w:pPr>
      <w:r>
        <w:rPr>
          <w:rFonts w:hint="default"/>
        </w:rPr>
        <w:t xml:space="preserve">      body: Column(</w:t>
      </w:r>
    </w:p>
    <w:p w14:paraId="0F2ECB81">
      <w:pPr>
        <w:rPr>
          <w:rFonts w:hint="default"/>
        </w:rPr>
      </w:pPr>
      <w:r>
        <w:rPr>
          <w:rFonts w:hint="default"/>
        </w:rPr>
        <w:t xml:space="preserve">        children: [</w:t>
      </w:r>
    </w:p>
    <w:p w14:paraId="570A99D9">
      <w:pPr>
        <w:rPr>
          <w:rFonts w:hint="default"/>
        </w:rPr>
      </w:pPr>
      <w:r>
        <w:rPr>
          <w:rFonts w:hint="default"/>
        </w:rPr>
        <w:t xml:space="preserve">          const SizedBox(height: 15),</w:t>
      </w:r>
    </w:p>
    <w:p w14:paraId="3449CB3E">
      <w:pPr>
        <w:rPr>
          <w:rFonts w:hint="default"/>
        </w:rPr>
      </w:pPr>
    </w:p>
    <w:p w14:paraId="53B5C806">
      <w:pPr>
        <w:rPr>
          <w:rFonts w:hint="default"/>
        </w:rPr>
      </w:pPr>
      <w:r>
        <w:rPr>
          <w:rFonts w:hint="default"/>
        </w:rPr>
        <w:t xml:space="preserve">          ClipOval(</w:t>
      </w:r>
    </w:p>
    <w:p w14:paraId="006DAD6B">
      <w:pPr>
        <w:rPr>
          <w:rFonts w:hint="default"/>
        </w:rPr>
      </w:pPr>
      <w:r>
        <w:rPr>
          <w:rFonts w:hint="default"/>
        </w:rPr>
        <w:t xml:space="preserve">            child: Image.asset(</w:t>
      </w:r>
    </w:p>
    <w:p w14:paraId="357B1A7B">
      <w:pPr>
        <w:rPr>
          <w:rFonts w:hint="default"/>
        </w:rPr>
      </w:pPr>
      <w:r>
        <w:rPr>
          <w:rFonts w:hint="default"/>
        </w:rPr>
        <w:t xml:space="preserve">              'assets/images/avata.jpg',</w:t>
      </w:r>
    </w:p>
    <w:p w14:paraId="5756777E">
      <w:pPr>
        <w:rPr>
          <w:rFonts w:hint="default"/>
        </w:rPr>
      </w:pPr>
      <w:r>
        <w:rPr>
          <w:rFonts w:hint="default"/>
        </w:rPr>
        <w:t xml:space="preserve">              width: 120,</w:t>
      </w:r>
    </w:p>
    <w:p w14:paraId="09B3B150">
      <w:pPr>
        <w:rPr>
          <w:rFonts w:hint="default"/>
        </w:rPr>
      </w:pPr>
      <w:r>
        <w:rPr>
          <w:rFonts w:hint="default"/>
        </w:rPr>
        <w:t xml:space="preserve">              height: 120,</w:t>
      </w:r>
    </w:p>
    <w:p w14:paraId="002E698A">
      <w:pPr>
        <w:rPr>
          <w:rFonts w:hint="default"/>
        </w:rPr>
      </w:pPr>
      <w:r>
        <w:rPr>
          <w:rFonts w:hint="default"/>
        </w:rPr>
        <w:t xml:space="preserve">              fit: BoxFit.cover,</w:t>
      </w:r>
    </w:p>
    <w:p w14:paraId="793845AC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4FB717D6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2CC53299">
      <w:pPr>
        <w:rPr>
          <w:rFonts w:hint="default"/>
        </w:rPr>
      </w:pPr>
    </w:p>
    <w:p w14:paraId="5FDBC888">
      <w:pPr>
        <w:rPr>
          <w:rFonts w:hint="default"/>
        </w:rPr>
      </w:pPr>
      <w:r>
        <w:rPr>
          <w:rFonts w:hint="default"/>
        </w:rPr>
        <w:t xml:space="preserve">          const SizedBox(height: 10),</w:t>
      </w:r>
    </w:p>
    <w:p w14:paraId="211069C7">
      <w:pPr>
        <w:rPr>
          <w:rFonts w:hint="default"/>
        </w:rPr>
      </w:pPr>
    </w:p>
    <w:p w14:paraId="2E6D4E25">
      <w:pPr>
        <w:rPr>
          <w:rFonts w:hint="default"/>
        </w:rPr>
      </w:pPr>
      <w:r>
        <w:rPr>
          <w:rFonts w:hint="default"/>
        </w:rPr>
        <w:t xml:space="preserve">          const Text(</w:t>
      </w:r>
    </w:p>
    <w:p w14:paraId="49C7DAC2">
      <w:pPr>
        <w:rPr>
          <w:rFonts w:hint="default"/>
        </w:rPr>
      </w:pPr>
      <w:r>
        <w:rPr>
          <w:rFonts w:hint="default"/>
        </w:rPr>
        <w:t xml:space="preserve">            'Phạm Long Khoa',</w:t>
      </w:r>
    </w:p>
    <w:p w14:paraId="36FD9E0F">
      <w:pPr>
        <w:rPr>
          <w:rFonts w:hint="default"/>
        </w:rPr>
      </w:pPr>
      <w:r>
        <w:rPr>
          <w:rFonts w:hint="default"/>
        </w:rPr>
        <w:t xml:space="preserve">            style: TextStyle(fontSize: 22, fontWeight: FontWeight.bold),</w:t>
      </w:r>
    </w:p>
    <w:p w14:paraId="72801734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0F7609A1">
      <w:pPr>
        <w:rPr>
          <w:rFonts w:hint="default"/>
        </w:rPr>
      </w:pPr>
    </w:p>
    <w:p w14:paraId="38564E23">
      <w:pPr>
        <w:rPr>
          <w:rFonts w:hint="default"/>
        </w:rPr>
      </w:pPr>
      <w:r>
        <w:rPr>
          <w:rFonts w:hint="default"/>
        </w:rPr>
        <w:t xml:space="preserve">          const Text('1250080083', style: TextStyle(fontSize: 18)),</w:t>
      </w:r>
    </w:p>
    <w:p w14:paraId="737AB203">
      <w:pPr>
        <w:rPr>
          <w:rFonts w:hint="default"/>
        </w:rPr>
      </w:pPr>
    </w:p>
    <w:p w14:paraId="79822474">
      <w:pPr>
        <w:rPr>
          <w:rFonts w:hint="default"/>
        </w:rPr>
      </w:pPr>
      <w:r>
        <w:rPr>
          <w:rFonts w:hint="default"/>
        </w:rPr>
        <w:t xml:space="preserve">          const Divider(),</w:t>
      </w:r>
    </w:p>
    <w:p w14:paraId="3A937686">
      <w:pPr>
        <w:rPr>
          <w:rFonts w:hint="default"/>
        </w:rPr>
      </w:pPr>
    </w:p>
    <w:p w14:paraId="2BDAEE41">
      <w:pPr>
        <w:rPr>
          <w:rFonts w:hint="default"/>
        </w:rPr>
      </w:pPr>
      <w:r>
        <w:rPr>
          <w:rFonts w:hint="default"/>
        </w:rPr>
        <w:t xml:space="preserve">          Expanded(</w:t>
      </w:r>
    </w:p>
    <w:p w14:paraId="644F5CD8">
      <w:pPr>
        <w:rPr>
          <w:rFonts w:hint="default"/>
        </w:rPr>
      </w:pPr>
      <w:r>
        <w:rPr>
          <w:rFonts w:hint="default"/>
        </w:rPr>
        <w:t xml:space="preserve">            child: ListView.builder(</w:t>
      </w:r>
    </w:p>
    <w:p w14:paraId="4D1F2E38">
      <w:pPr>
        <w:rPr>
          <w:rFonts w:hint="default"/>
        </w:rPr>
      </w:pPr>
      <w:r>
        <w:rPr>
          <w:rFonts w:hint="default"/>
        </w:rPr>
        <w:t xml:space="preserve">              itemCount: contacts.length,</w:t>
      </w:r>
    </w:p>
    <w:p w14:paraId="6CC9791D">
      <w:pPr>
        <w:rPr>
          <w:rFonts w:hint="default"/>
        </w:rPr>
      </w:pPr>
      <w:r>
        <w:rPr>
          <w:rFonts w:hint="default"/>
        </w:rPr>
        <w:t xml:space="preserve">              itemBuilder: (context, index) {</w:t>
      </w:r>
    </w:p>
    <w:p w14:paraId="40C4B57B">
      <w:pPr>
        <w:rPr>
          <w:rFonts w:hint="default"/>
        </w:rPr>
      </w:pPr>
      <w:r>
        <w:rPr>
          <w:rFonts w:hint="default"/>
        </w:rPr>
        <w:t xml:space="preserve">                return ListTile(</w:t>
      </w:r>
    </w:p>
    <w:p w14:paraId="216799DD">
      <w:pPr>
        <w:rPr>
          <w:rFonts w:hint="default"/>
        </w:rPr>
      </w:pPr>
      <w:r>
        <w:rPr>
          <w:rFonts w:hint="default"/>
        </w:rPr>
        <w:t xml:space="preserve">                  leading: const CircleAvatar(child: Icon(Icons.person)),</w:t>
      </w:r>
    </w:p>
    <w:p w14:paraId="6CB119FB">
      <w:pPr>
        <w:rPr>
          <w:rFonts w:hint="default"/>
        </w:rPr>
      </w:pPr>
      <w:r>
        <w:rPr>
          <w:rFonts w:hint="default"/>
        </w:rPr>
        <w:t xml:space="preserve">                  title: Text(contacts[index].displayName ?? 'Không có tên'),</w:t>
      </w:r>
    </w:p>
    <w:p w14:paraId="56CACCF0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6070C01D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1C43459D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AAB1412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1D025BD5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34E63576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772F7B40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631C81F9">
      <w:pPr>
        <w:rPr>
          <w:rFonts w:hint="default"/>
        </w:rPr>
      </w:pPr>
      <w:r>
        <w:rPr>
          <w:rFonts w:hint="default"/>
        </w:rPr>
        <w:t xml:space="preserve">  }</w:t>
      </w:r>
    </w:p>
    <w:p w14:paraId="1F425588">
      <w:pPr>
        <w:rPr>
          <w:rFonts w:hint="default"/>
        </w:rPr>
      </w:pPr>
      <w:r>
        <w:rPr>
          <w:rFonts w:hint="default"/>
        </w:rPr>
        <w:t>}</w:t>
      </w:r>
    </w:p>
    <w:p w14:paraId="789314A7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29382CB1">
      <w:pPr>
        <w:rPr>
          <w:rFonts w:hint="default"/>
          <w:lang w:val="vi-VN"/>
        </w:rPr>
      </w:pPr>
    </w:p>
    <w:p w14:paraId="414830F0">
      <w:pPr>
        <w:rPr>
          <w:rFonts w:hint="default"/>
          <w:lang w:val="vi-VN"/>
        </w:rPr>
      </w:pPr>
      <w:r>
        <w:rPr>
          <w:rFonts w:hint="default"/>
          <w:lang w:val="vi-VN"/>
        </w:rPr>
        <w:t>import 'sms_contact_page.dart';</w:t>
      </w:r>
    </w:p>
    <w:p w14:paraId="73765429">
      <w:pPr>
        <w:rPr>
          <w:rFonts w:hint="default"/>
          <w:lang w:val="vi-VN"/>
        </w:rPr>
      </w:pPr>
    </w:p>
    <w:p w14:paraId="04C02226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76DDF73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278944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60B61A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5B00847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SmsContactPage(),</w:t>
      </w:r>
    </w:p>
    <w:p w14:paraId="78BF33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4EABCAC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253A2400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5FBB2DFC">
      <w:pPr>
        <w:rPr>
          <w:rFonts w:hint="default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hướng dẫn 4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865120" cy="6370320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video_page.dart</w:t>
      </w:r>
      <w:r>
        <w:rPr>
          <w:rFonts w:hint="default"/>
        </w:rPr>
        <w:br w:type="textWrapping"/>
      </w:r>
      <w:r>
        <w:rPr>
          <w:rFonts w:hint="default"/>
        </w:rPr>
        <w:t>import 'dart:io';</w:t>
      </w:r>
    </w:p>
    <w:p w14:paraId="5309F856">
      <w:pPr>
        <w:rPr>
          <w:rFonts w:hint="default"/>
        </w:rPr>
      </w:pPr>
    </w:p>
    <w:p w14:paraId="1E51E277">
      <w:pPr>
        <w:rPr>
          <w:rFonts w:hint="default"/>
        </w:rPr>
      </w:pPr>
      <w:r>
        <w:rPr>
          <w:rFonts w:hint="default"/>
        </w:rPr>
        <w:t>import 'package:flutter/material.dart';</w:t>
      </w:r>
    </w:p>
    <w:p w14:paraId="63000943">
      <w:pPr>
        <w:rPr>
          <w:rFonts w:hint="default"/>
        </w:rPr>
      </w:pPr>
      <w:r>
        <w:rPr>
          <w:rFonts w:hint="default"/>
        </w:rPr>
        <w:t>import 'package:image_picker/image_picker.dart';</w:t>
      </w:r>
    </w:p>
    <w:p w14:paraId="2C6B7F15">
      <w:pPr>
        <w:rPr>
          <w:rFonts w:hint="default"/>
        </w:rPr>
      </w:pPr>
      <w:r>
        <w:rPr>
          <w:rFonts w:hint="default"/>
        </w:rPr>
        <w:t>import 'package:permission_handler/permission_handler.dart';</w:t>
      </w:r>
    </w:p>
    <w:p w14:paraId="57EDA697">
      <w:pPr>
        <w:rPr>
          <w:rFonts w:hint="default"/>
        </w:rPr>
      </w:pPr>
      <w:r>
        <w:rPr>
          <w:rFonts w:hint="default"/>
        </w:rPr>
        <w:t>import 'package:video_player/video_player.dart';</w:t>
      </w:r>
    </w:p>
    <w:p w14:paraId="46F5D1BF">
      <w:pPr>
        <w:rPr>
          <w:rFonts w:hint="default"/>
        </w:rPr>
      </w:pPr>
    </w:p>
    <w:p w14:paraId="0957BB78">
      <w:pPr>
        <w:rPr>
          <w:rFonts w:hint="default"/>
        </w:rPr>
      </w:pPr>
      <w:r>
        <w:rPr>
          <w:rFonts w:hint="default"/>
        </w:rPr>
        <w:t>class VideoPage extends StatefulWidget {</w:t>
      </w:r>
    </w:p>
    <w:p w14:paraId="76025005">
      <w:pPr>
        <w:rPr>
          <w:rFonts w:hint="default"/>
        </w:rPr>
      </w:pPr>
      <w:r>
        <w:rPr>
          <w:rFonts w:hint="default"/>
        </w:rPr>
        <w:t xml:space="preserve">  const VideoPage({super.key});</w:t>
      </w:r>
    </w:p>
    <w:p w14:paraId="531A082F">
      <w:pPr>
        <w:rPr>
          <w:rFonts w:hint="default"/>
        </w:rPr>
      </w:pPr>
    </w:p>
    <w:p w14:paraId="085670BF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711198E3">
      <w:pPr>
        <w:rPr>
          <w:rFonts w:hint="default"/>
        </w:rPr>
      </w:pPr>
      <w:r>
        <w:rPr>
          <w:rFonts w:hint="default"/>
        </w:rPr>
        <w:t xml:space="preserve">  State&lt;VideoPage&gt; createState() =&gt; _VideoPageState();</w:t>
      </w:r>
    </w:p>
    <w:p w14:paraId="71EED880">
      <w:pPr>
        <w:rPr>
          <w:rFonts w:hint="default"/>
        </w:rPr>
      </w:pPr>
      <w:r>
        <w:rPr>
          <w:rFonts w:hint="default"/>
        </w:rPr>
        <w:t>}</w:t>
      </w:r>
    </w:p>
    <w:p w14:paraId="7E6B0AF7">
      <w:pPr>
        <w:rPr>
          <w:rFonts w:hint="default"/>
        </w:rPr>
      </w:pPr>
    </w:p>
    <w:p w14:paraId="6DC29BF8">
      <w:pPr>
        <w:rPr>
          <w:rFonts w:hint="default"/>
        </w:rPr>
      </w:pPr>
      <w:r>
        <w:rPr>
          <w:rFonts w:hint="default"/>
        </w:rPr>
        <w:t>class _VideoPageState extends State&lt;VideoPage&gt; {</w:t>
      </w:r>
    </w:p>
    <w:p w14:paraId="510C2F4C">
      <w:pPr>
        <w:rPr>
          <w:rFonts w:hint="default"/>
        </w:rPr>
      </w:pPr>
      <w:r>
        <w:rPr>
          <w:rFonts w:hint="default"/>
        </w:rPr>
        <w:t xml:space="preserve">  VideoPlayerController? _controller;</w:t>
      </w:r>
    </w:p>
    <w:p w14:paraId="3DC67CF4">
      <w:pPr>
        <w:rPr>
          <w:rFonts w:hint="default"/>
        </w:rPr>
      </w:pPr>
      <w:r>
        <w:rPr>
          <w:rFonts w:hint="default"/>
        </w:rPr>
        <w:t xml:space="preserve">  File? _videoFile;</w:t>
      </w:r>
    </w:p>
    <w:p w14:paraId="02E845E3">
      <w:pPr>
        <w:rPr>
          <w:rFonts w:hint="default"/>
        </w:rPr>
      </w:pPr>
    </w:p>
    <w:p w14:paraId="117320F6">
      <w:pPr>
        <w:rPr>
          <w:rFonts w:hint="default"/>
        </w:rPr>
      </w:pPr>
      <w:r>
        <w:rPr>
          <w:rFonts w:hint="default"/>
        </w:rPr>
        <w:t xml:space="preserve">  Future&lt;void&gt; recordVideo() async {</w:t>
      </w:r>
    </w:p>
    <w:p w14:paraId="6CF3DF5E">
      <w:pPr>
        <w:rPr>
          <w:rFonts w:hint="default"/>
        </w:rPr>
      </w:pPr>
      <w:r>
        <w:rPr>
          <w:rFonts w:hint="default"/>
        </w:rPr>
        <w:t xml:space="preserve">    await Permission.camera.request();</w:t>
      </w:r>
    </w:p>
    <w:p w14:paraId="1A7509EF">
      <w:pPr>
        <w:rPr>
          <w:rFonts w:hint="default"/>
        </w:rPr>
      </w:pPr>
      <w:r>
        <w:rPr>
          <w:rFonts w:hint="default"/>
        </w:rPr>
        <w:t xml:space="preserve">    await Permission.microphone.request();</w:t>
      </w:r>
    </w:p>
    <w:p w14:paraId="340E93B3">
      <w:pPr>
        <w:rPr>
          <w:rFonts w:hint="default"/>
        </w:rPr>
      </w:pPr>
    </w:p>
    <w:p w14:paraId="26D24FC5">
      <w:pPr>
        <w:rPr>
          <w:rFonts w:hint="default"/>
        </w:rPr>
      </w:pPr>
      <w:r>
        <w:rPr>
          <w:rFonts w:hint="default"/>
        </w:rPr>
        <w:t xml:space="preserve">    final ImagePicker picker = ImagePicker();</w:t>
      </w:r>
    </w:p>
    <w:p w14:paraId="3F2018D7">
      <w:pPr>
        <w:rPr>
          <w:rFonts w:hint="default"/>
        </w:rPr>
      </w:pPr>
    </w:p>
    <w:p w14:paraId="37A07A5D">
      <w:pPr>
        <w:rPr>
          <w:rFonts w:hint="default"/>
        </w:rPr>
      </w:pPr>
      <w:r>
        <w:rPr>
          <w:rFonts w:hint="default"/>
        </w:rPr>
        <w:t xml:space="preserve">    final XFile? video = await picker.pickVideo(</w:t>
      </w:r>
    </w:p>
    <w:p w14:paraId="72C0777C">
      <w:pPr>
        <w:rPr>
          <w:rFonts w:hint="default"/>
        </w:rPr>
      </w:pPr>
      <w:r>
        <w:rPr>
          <w:rFonts w:hint="default"/>
        </w:rPr>
        <w:t xml:space="preserve">      source: ImageSource.camera,</w:t>
      </w:r>
    </w:p>
    <w:p w14:paraId="436B0F98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0687CE6">
      <w:pPr>
        <w:rPr>
          <w:rFonts w:hint="default"/>
        </w:rPr>
      </w:pPr>
    </w:p>
    <w:p w14:paraId="69EAF61C">
      <w:pPr>
        <w:rPr>
          <w:rFonts w:hint="default"/>
        </w:rPr>
      </w:pPr>
      <w:r>
        <w:rPr>
          <w:rFonts w:hint="default"/>
        </w:rPr>
        <w:t xml:space="preserve">    if (video != null) {</w:t>
      </w:r>
    </w:p>
    <w:p w14:paraId="747DC71A">
      <w:pPr>
        <w:rPr>
          <w:rFonts w:hint="default"/>
        </w:rPr>
      </w:pPr>
      <w:r>
        <w:rPr>
          <w:rFonts w:hint="default"/>
        </w:rPr>
        <w:t xml:space="preserve">      _videoFile = File(video.path);</w:t>
      </w:r>
    </w:p>
    <w:p w14:paraId="61566664">
      <w:pPr>
        <w:rPr>
          <w:rFonts w:hint="default"/>
        </w:rPr>
      </w:pPr>
    </w:p>
    <w:p w14:paraId="5A3013B9">
      <w:pPr>
        <w:rPr>
          <w:rFonts w:hint="default"/>
        </w:rPr>
      </w:pPr>
      <w:r>
        <w:rPr>
          <w:rFonts w:hint="default"/>
        </w:rPr>
        <w:t xml:space="preserve">      _controller?.dispose();</w:t>
      </w:r>
    </w:p>
    <w:p w14:paraId="50701C0A">
      <w:pPr>
        <w:rPr>
          <w:rFonts w:hint="default"/>
        </w:rPr>
      </w:pPr>
    </w:p>
    <w:p w14:paraId="77D7A25D">
      <w:pPr>
        <w:rPr>
          <w:rFonts w:hint="default"/>
        </w:rPr>
      </w:pPr>
      <w:r>
        <w:rPr>
          <w:rFonts w:hint="default"/>
        </w:rPr>
        <w:t xml:space="preserve">      _controller = VideoPlayerController.file(</w:t>
      </w:r>
    </w:p>
    <w:p w14:paraId="516488DB">
      <w:pPr>
        <w:rPr>
          <w:rFonts w:hint="default"/>
        </w:rPr>
      </w:pPr>
      <w:r>
        <w:rPr>
          <w:rFonts w:hint="default"/>
        </w:rPr>
        <w:t xml:space="preserve">        _videoFile!,</w:t>
      </w:r>
    </w:p>
    <w:p w14:paraId="59887BF7">
      <w:pPr>
        <w:rPr>
          <w:rFonts w:hint="default"/>
        </w:rPr>
      </w:pPr>
      <w:r>
        <w:rPr>
          <w:rFonts w:hint="default"/>
        </w:rPr>
        <w:t xml:space="preserve">      );</w:t>
      </w:r>
    </w:p>
    <w:p w14:paraId="50421677">
      <w:pPr>
        <w:rPr>
          <w:rFonts w:hint="default"/>
        </w:rPr>
      </w:pPr>
    </w:p>
    <w:p w14:paraId="2D442C86">
      <w:pPr>
        <w:rPr>
          <w:rFonts w:hint="default"/>
        </w:rPr>
      </w:pPr>
      <w:r>
        <w:rPr>
          <w:rFonts w:hint="default"/>
        </w:rPr>
        <w:t xml:space="preserve">      await _controller!.initialize();</w:t>
      </w:r>
    </w:p>
    <w:p w14:paraId="117C48F2">
      <w:pPr>
        <w:rPr>
          <w:rFonts w:hint="default"/>
        </w:rPr>
      </w:pPr>
    </w:p>
    <w:p w14:paraId="47A344CA">
      <w:pPr>
        <w:rPr>
          <w:rFonts w:hint="default"/>
        </w:rPr>
      </w:pPr>
      <w:r>
        <w:rPr>
          <w:rFonts w:hint="default"/>
        </w:rPr>
        <w:t xml:space="preserve">      setState(() {});</w:t>
      </w:r>
    </w:p>
    <w:p w14:paraId="056B861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82907F">
      <w:pPr>
        <w:rPr>
          <w:rFonts w:hint="default"/>
        </w:rPr>
      </w:pPr>
      <w:r>
        <w:rPr>
          <w:rFonts w:hint="default"/>
        </w:rPr>
        <w:t xml:space="preserve">  }</w:t>
      </w:r>
    </w:p>
    <w:p w14:paraId="78F47CA7">
      <w:pPr>
        <w:rPr>
          <w:rFonts w:hint="default"/>
        </w:rPr>
      </w:pPr>
    </w:p>
    <w:p w14:paraId="71215863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25AF7426">
      <w:pPr>
        <w:rPr>
          <w:rFonts w:hint="default"/>
        </w:rPr>
      </w:pPr>
      <w:r>
        <w:rPr>
          <w:rFonts w:hint="default"/>
        </w:rPr>
        <w:t xml:space="preserve">  void dispose() {</w:t>
      </w:r>
    </w:p>
    <w:p w14:paraId="0AA5325D">
      <w:pPr>
        <w:rPr>
          <w:rFonts w:hint="default"/>
        </w:rPr>
      </w:pPr>
      <w:r>
        <w:rPr>
          <w:rFonts w:hint="default"/>
        </w:rPr>
        <w:t xml:space="preserve">    _controller?.dispose();</w:t>
      </w:r>
    </w:p>
    <w:p w14:paraId="0920D64B">
      <w:pPr>
        <w:rPr>
          <w:rFonts w:hint="default"/>
        </w:rPr>
      </w:pPr>
      <w:r>
        <w:rPr>
          <w:rFonts w:hint="default"/>
        </w:rPr>
        <w:t xml:space="preserve">    super.dispose();</w:t>
      </w:r>
    </w:p>
    <w:p w14:paraId="315DF0DB">
      <w:pPr>
        <w:rPr>
          <w:rFonts w:hint="default"/>
        </w:rPr>
      </w:pPr>
      <w:r>
        <w:rPr>
          <w:rFonts w:hint="default"/>
        </w:rPr>
        <w:t xml:space="preserve">  }</w:t>
      </w:r>
    </w:p>
    <w:p w14:paraId="2A6F5908">
      <w:pPr>
        <w:rPr>
          <w:rFonts w:hint="default"/>
        </w:rPr>
      </w:pPr>
    </w:p>
    <w:p w14:paraId="60551D71">
      <w:pPr>
        <w:rPr>
          <w:rFonts w:hint="default"/>
        </w:rPr>
      </w:pPr>
      <w:r>
        <w:rPr>
          <w:rFonts w:hint="default"/>
        </w:rPr>
        <w:t xml:space="preserve">  void playPause() {</w:t>
      </w:r>
    </w:p>
    <w:p w14:paraId="650710D5">
      <w:pPr>
        <w:rPr>
          <w:rFonts w:hint="default"/>
        </w:rPr>
      </w:pPr>
      <w:r>
        <w:rPr>
          <w:rFonts w:hint="default"/>
        </w:rPr>
        <w:t xml:space="preserve">    if (_controller == null) return;</w:t>
      </w:r>
    </w:p>
    <w:p w14:paraId="624FD870">
      <w:pPr>
        <w:rPr>
          <w:rFonts w:hint="default"/>
        </w:rPr>
      </w:pPr>
    </w:p>
    <w:p w14:paraId="743DA100">
      <w:pPr>
        <w:rPr>
          <w:rFonts w:hint="default"/>
        </w:rPr>
      </w:pPr>
      <w:r>
        <w:rPr>
          <w:rFonts w:hint="default"/>
        </w:rPr>
        <w:t xml:space="preserve">    setState(() {</w:t>
      </w:r>
    </w:p>
    <w:p w14:paraId="598DA592">
      <w:pPr>
        <w:rPr>
          <w:rFonts w:hint="default"/>
        </w:rPr>
      </w:pPr>
      <w:r>
        <w:rPr>
          <w:rFonts w:hint="default"/>
        </w:rPr>
        <w:t xml:space="preserve">      if (_controller!.value.isPlaying) {</w:t>
      </w:r>
    </w:p>
    <w:p w14:paraId="1627CA06">
      <w:pPr>
        <w:rPr>
          <w:rFonts w:hint="default"/>
        </w:rPr>
      </w:pPr>
      <w:r>
        <w:rPr>
          <w:rFonts w:hint="default"/>
        </w:rPr>
        <w:t xml:space="preserve">        _controller!.pause();</w:t>
      </w:r>
    </w:p>
    <w:p w14:paraId="611454A9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4A554511">
      <w:pPr>
        <w:rPr>
          <w:rFonts w:hint="default"/>
        </w:rPr>
      </w:pPr>
      <w:r>
        <w:rPr>
          <w:rFonts w:hint="default"/>
        </w:rPr>
        <w:t xml:space="preserve">        _controller!.play();</w:t>
      </w:r>
    </w:p>
    <w:p w14:paraId="19748FC9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0A1905E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5BB21F6">
      <w:pPr>
        <w:rPr>
          <w:rFonts w:hint="default"/>
        </w:rPr>
      </w:pPr>
      <w:r>
        <w:rPr>
          <w:rFonts w:hint="default"/>
        </w:rPr>
        <w:t xml:space="preserve">  }</w:t>
      </w:r>
    </w:p>
    <w:p w14:paraId="7E1E407D">
      <w:pPr>
        <w:rPr>
          <w:rFonts w:hint="default"/>
        </w:rPr>
      </w:pPr>
    </w:p>
    <w:p w14:paraId="2D5FD640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7DE445B9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660C56E5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41F12A07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41A569B8">
      <w:pPr>
        <w:rPr>
          <w:rFonts w:hint="default"/>
        </w:rPr>
      </w:pPr>
      <w:r>
        <w:rPr>
          <w:rFonts w:hint="default"/>
        </w:rPr>
        <w:t xml:space="preserve">        leading: const Padding(</w:t>
      </w:r>
    </w:p>
    <w:p w14:paraId="40A91C37">
      <w:pPr>
        <w:rPr>
          <w:rFonts w:hint="default"/>
        </w:rPr>
      </w:pPr>
      <w:r>
        <w:rPr>
          <w:rFonts w:hint="default"/>
        </w:rPr>
        <w:t xml:space="preserve">          padding: EdgeInsets.all(4),</w:t>
      </w:r>
    </w:p>
    <w:p w14:paraId="5C7DFACC">
      <w:pPr>
        <w:rPr>
          <w:rFonts w:hint="default"/>
        </w:rPr>
      </w:pPr>
      <w:r>
        <w:rPr>
          <w:rFonts w:hint="default"/>
        </w:rPr>
        <w:t xml:space="preserve">          child: CircleAvatar(</w:t>
      </w:r>
    </w:p>
    <w:p w14:paraId="10C5669C">
      <w:pPr>
        <w:rPr>
          <w:rFonts w:hint="default"/>
        </w:rPr>
      </w:pPr>
      <w:r>
        <w:rPr>
          <w:rFonts w:hint="default"/>
        </w:rPr>
        <w:t xml:space="preserve">            backgroundImage:</w:t>
      </w:r>
    </w:p>
    <w:p w14:paraId="2538CBAF">
      <w:pPr>
        <w:rPr>
          <w:rFonts w:hint="default"/>
        </w:rPr>
      </w:pPr>
      <w:r>
        <w:rPr>
          <w:rFonts w:hint="default"/>
        </w:rPr>
        <w:t xml:space="preserve">                AssetImage('assets/images/avata.jpg'),</w:t>
      </w:r>
    </w:p>
    <w:p w14:paraId="75CB0D5E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7B16B1D1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3E95490A">
      <w:pPr>
        <w:rPr>
          <w:rFonts w:hint="default"/>
        </w:rPr>
      </w:pPr>
      <w:r>
        <w:rPr>
          <w:rFonts w:hint="default"/>
        </w:rPr>
        <w:t xml:space="preserve">        title: const Text(</w:t>
      </w:r>
    </w:p>
    <w:p w14:paraId="4C0D8087">
      <w:pPr>
        <w:rPr>
          <w:rFonts w:hint="default"/>
        </w:rPr>
      </w:pPr>
      <w:r>
        <w:rPr>
          <w:rFonts w:hint="default"/>
        </w:rPr>
        <w:t xml:space="preserve">          'Video Recorder',</w:t>
      </w:r>
    </w:p>
    <w:p w14:paraId="3FD6D82A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6657FBE5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4AD188A3">
      <w:pPr>
        <w:rPr>
          <w:rFonts w:hint="default"/>
        </w:rPr>
      </w:pPr>
      <w:r>
        <w:rPr>
          <w:rFonts w:hint="default"/>
        </w:rPr>
        <w:t xml:space="preserve">      body: Center(</w:t>
      </w:r>
    </w:p>
    <w:p w14:paraId="09A32A52">
      <w:pPr>
        <w:rPr>
          <w:rFonts w:hint="default"/>
        </w:rPr>
      </w:pPr>
      <w:r>
        <w:rPr>
          <w:rFonts w:hint="default"/>
        </w:rPr>
        <w:t xml:space="preserve">        child: SingleChildScrollView(</w:t>
      </w:r>
    </w:p>
    <w:p w14:paraId="1F520409">
      <w:pPr>
        <w:rPr>
          <w:rFonts w:hint="default"/>
        </w:rPr>
      </w:pPr>
      <w:r>
        <w:rPr>
          <w:rFonts w:hint="default"/>
        </w:rPr>
        <w:t xml:space="preserve">          child: Column(</w:t>
      </w:r>
    </w:p>
    <w:p w14:paraId="6A80D90E">
      <w:pPr>
        <w:rPr>
          <w:rFonts w:hint="default"/>
        </w:rPr>
      </w:pPr>
      <w:r>
        <w:rPr>
          <w:rFonts w:hint="default"/>
        </w:rPr>
        <w:t xml:space="preserve">            children: [</w:t>
      </w:r>
    </w:p>
    <w:p w14:paraId="093CE66C">
      <w:pPr>
        <w:rPr>
          <w:rFonts w:hint="default"/>
        </w:rPr>
      </w:pPr>
      <w:r>
        <w:rPr>
          <w:rFonts w:hint="default"/>
        </w:rPr>
        <w:t xml:space="preserve">              ClipOval(</w:t>
      </w:r>
    </w:p>
    <w:p w14:paraId="7561410F">
      <w:pPr>
        <w:rPr>
          <w:rFonts w:hint="default"/>
        </w:rPr>
      </w:pPr>
      <w:r>
        <w:rPr>
          <w:rFonts w:hint="default"/>
        </w:rPr>
        <w:t xml:space="preserve">                child: Image.asset(</w:t>
      </w:r>
    </w:p>
    <w:p w14:paraId="36BF85B1">
      <w:pPr>
        <w:rPr>
          <w:rFonts w:hint="default"/>
        </w:rPr>
      </w:pPr>
      <w:r>
        <w:rPr>
          <w:rFonts w:hint="default"/>
        </w:rPr>
        <w:t xml:space="preserve">                  'assets/images/avata.jpg',</w:t>
      </w:r>
    </w:p>
    <w:p w14:paraId="52AB2373">
      <w:pPr>
        <w:rPr>
          <w:rFonts w:hint="default"/>
        </w:rPr>
      </w:pPr>
      <w:r>
        <w:rPr>
          <w:rFonts w:hint="default"/>
        </w:rPr>
        <w:t xml:space="preserve">                  width: 120,</w:t>
      </w:r>
    </w:p>
    <w:p w14:paraId="338F1977">
      <w:pPr>
        <w:rPr>
          <w:rFonts w:hint="default"/>
        </w:rPr>
      </w:pPr>
      <w:r>
        <w:rPr>
          <w:rFonts w:hint="default"/>
        </w:rPr>
        <w:t xml:space="preserve">                  height: 120,</w:t>
      </w:r>
    </w:p>
    <w:p w14:paraId="308BEE37">
      <w:pPr>
        <w:rPr>
          <w:rFonts w:hint="default"/>
        </w:rPr>
      </w:pPr>
      <w:r>
        <w:rPr>
          <w:rFonts w:hint="default"/>
        </w:rPr>
        <w:t xml:space="preserve">                  fit: BoxFit.cover,</w:t>
      </w:r>
    </w:p>
    <w:p w14:paraId="1663457D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17A187C0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444C8033">
      <w:pPr>
        <w:rPr>
          <w:rFonts w:hint="default"/>
        </w:rPr>
      </w:pPr>
    </w:p>
    <w:p w14:paraId="4E1FF3F1">
      <w:pPr>
        <w:rPr>
          <w:rFonts w:hint="default"/>
        </w:rPr>
      </w:pPr>
      <w:r>
        <w:rPr>
          <w:rFonts w:hint="default"/>
        </w:rPr>
        <w:t xml:space="preserve">              const SizedBox(height: 10),</w:t>
      </w:r>
    </w:p>
    <w:p w14:paraId="552E5959">
      <w:pPr>
        <w:rPr>
          <w:rFonts w:hint="default"/>
        </w:rPr>
      </w:pPr>
    </w:p>
    <w:p w14:paraId="6FD75018">
      <w:pPr>
        <w:rPr>
          <w:rFonts w:hint="default"/>
        </w:rPr>
      </w:pPr>
      <w:r>
        <w:rPr>
          <w:rFonts w:hint="default"/>
        </w:rPr>
        <w:t xml:space="preserve">              const Text(</w:t>
      </w:r>
    </w:p>
    <w:p w14:paraId="6693E0DC">
      <w:pPr>
        <w:rPr>
          <w:rFonts w:hint="default"/>
        </w:rPr>
      </w:pPr>
      <w:r>
        <w:rPr>
          <w:rFonts w:hint="default"/>
        </w:rPr>
        <w:t xml:space="preserve">                'Phạm Long Khoa',</w:t>
      </w:r>
    </w:p>
    <w:p w14:paraId="15493FD5">
      <w:pPr>
        <w:rPr>
          <w:rFonts w:hint="default"/>
        </w:rPr>
      </w:pPr>
      <w:r>
        <w:rPr>
          <w:rFonts w:hint="default"/>
        </w:rPr>
        <w:t xml:space="preserve">                style: TextStyle(</w:t>
      </w:r>
    </w:p>
    <w:p w14:paraId="4FBC2AD6">
      <w:pPr>
        <w:rPr>
          <w:rFonts w:hint="default"/>
        </w:rPr>
      </w:pPr>
      <w:r>
        <w:rPr>
          <w:rFonts w:hint="default"/>
        </w:rPr>
        <w:t xml:space="preserve">                  fontSize: 22,</w:t>
      </w:r>
    </w:p>
    <w:p w14:paraId="775F725C">
      <w:pPr>
        <w:rPr>
          <w:rFonts w:hint="default"/>
        </w:rPr>
      </w:pPr>
      <w:r>
        <w:rPr>
          <w:rFonts w:hint="default"/>
        </w:rPr>
        <w:t xml:space="preserve">                  fontWeight: FontWeight.bold,</w:t>
      </w:r>
    </w:p>
    <w:p w14:paraId="71A8EFE3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005372A7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6AE660D0">
      <w:pPr>
        <w:rPr>
          <w:rFonts w:hint="default"/>
        </w:rPr>
      </w:pPr>
    </w:p>
    <w:p w14:paraId="3AABAB86">
      <w:pPr>
        <w:rPr>
          <w:rFonts w:hint="default"/>
        </w:rPr>
      </w:pPr>
      <w:r>
        <w:rPr>
          <w:rFonts w:hint="default"/>
        </w:rPr>
        <w:t xml:space="preserve">              const Text(</w:t>
      </w:r>
    </w:p>
    <w:p w14:paraId="06CBCC19">
      <w:pPr>
        <w:rPr>
          <w:rFonts w:hint="default"/>
        </w:rPr>
      </w:pPr>
      <w:r>
        <w:rPr>
          <w:rFonts w:hint="default"/>
        </w:rPr>
        <w:t xml:space="preserve">                '1250080083',</w:t>
      </w:r>
    </w:p>
    <w:p w14:paraId="462578C4">
      <w:pPr>
        <w:rPr>
          <w:rFonts w:hint="default"/>
        </w:rPr>
      </w:pPr>
      <w:r>
        <w:rPr>
          <w:rFonts w:hint="default"/>
        </w:rPr>
        <w:t xml:space="preserve">                style: TextStyle(</w:t>
      </w:r>
    </w:p>
    <w:p w14:paraId="78B24A35">
      <w:pPr>
        <w:rPr>
          <w:rFonts w:hint="default"/>
        </w:rPr>
      </w:pPr>
      <w:r>
        <w:rPr>
          <w:rFonts w:hint="default"/>
        </w:rPr>
        <w:t xml:space="preserve">                  fontSize: 18,</w:t>
      </w:r>
    </w:p>
    <w:p w14:paraId="33575D6C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2B1F6B7F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1F0DC49A">
      <w:pPr>
        <w:rPr>
          <w:rFonts w:hint="default"/>
        </w:rPr>
      </w:pPr>
    </w:p>
    <w:p w14:paraId="105651FC">
      <w:pPr>
        <w:rPr>
          <w:rFonts w:hint="default"/>
        </w:rPr>
      </w:pPr>
      <w:r>
        <w:rPr>
          <w:rFonts w:hint="default"/>
        </w:rPr>
        <w:t xml:space="preserve">              const SizedBox(height: 20),</w:t>
      </w:r>
    </w:p>
    <w:p w14:paraId="767DDC38">
      <w:pPr>
        <w:rPr>
          <w:rFonts w:hint="default"/>
        </w:rPr>
      </w:pPr>
    </w:p>
    <w:p w14:paraId="55B819A3">
      <w:pPr>
        <w:rPr>
          <w:rFonts w:hint="default"/>
        </w:rPr>
      </w:pPr>
      <w:r>
        <w:rPr>
          <w:rFonts w:hint="default"/>
        </w:rPr>
        <w:t xml:space="preserve">              if (_controller != null &amp;&amp;</w:t>
      </w:r>
    </w:p>
    <w:p w14:paraId="2414FFC0">
      <w:pPr>
        <w:rPr>
          <w:rFonts w:hint="default"/>
        </w:rPr>
      </w:pPr>
      <w:r>
        <w:rPr>
          <w:rFonts w:hint="default"/>
        </w:rPr>
        <w:t xml:space="preserve">                  _controller!.value.isInitialized)</w:t>
      </w:r>
    </w:p>
    <w:p w14:paraId="7D232173">
      <w:pPr>
        <w:rPr>
          <w:rFonts w:hint="default"/>
        </w:rPr>
      </w:pPr>
      <w:r>
        <w:rPr>
          <w:rFonts w:hint="default"/>
        </w:rPr>
        <w:t xml:space="preserve">                AspectRatio(</w:t>
      </w:r>
    </w:p>
    <w:p w14:paraId="42A08638">
      <w:pPr>
        <w:rPr>
          <w:rFonts w:hint="default"/>
        </w:rPr>
      </w:pPr>
      <w:r>
        <w:rPr>
          <w:rFonts w:hint="default"/>
        </w:rPr>
        <w:t xml:space="preserve">                  aspectRatio:</w:t>
      </w:r>
    </w:p>
    <w:p w14:paraId="0938C8A4">
      <w:pPr>
        <w:rPr>
          <w:rFonts w:hint="default"/>
        </w:rPr>
      </w:pPr>
      <w:r>
        <w:rPr>
          <w:rFonts w:hint="default"/>
        </w:rPr>
        <w:t xml:space="preserve">                      _controller!.value.aspectRatio,</w:t>
      </w:r>
    </w:p>
    <w:p w14:paraId="0074E4B9">
      <w:pPr>
        <w:rPr>
          <w:rFonts w:hint="default"/>
        </w:rPr>
      </w:pPr>
      <w:r>
        <w:rPr>
          <w:rFonts w:hint="default"/>
        </w:rPr>
        <w:t xml:space="preserve">                  child: VideoPlayer(_controller!),</w:t>
      </w:r>
    </w:p>
    <w:p w14:paraId="7B666303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2CA6B706">
      <w:pPr>
        <w:rPr>
          <w:rFonts w:hint="default"/>
        </w:rPr>
      </w:pPr>
    </w:p>
    <w:p w14:paraId="4DA114D9">
      <w:pPr>
        <w:rPr>
          <w:rFonts w:hint="default"/>
        </w:rPr>
      </w:pPr>
      <w:r>
        <w:rPr>
          <w:rFonts w:hint="default"/>
        </w:rPr>
        <w:t xml:space="preserve">              const SizedBox(height: 20),</w:t>
      </w:r>
    </w:p>
    <w:p w14:paraId="077C0D91">
      <w:pPr>
        <w:rPr>
          <w:rFonts w:hint="default"/>
        </w:rPr>
      </w:pPr>
    </w:p>
    <w:p w14:paraId="51FAEC18">
      <w:pPr>
        <w:rPr>
          <w:rFonts w:hint="default"/>
        </w:rPr>
      </w:pPr>
      <w:r>
        <w:rPr>
          <w:rFonts w:hint="default"/>
        </w:rPr>
        <w:t xml:space="preserve">              ElevatedButton(</w:t>
      </w:r>
    </w:p>
    <w:p w14:paraId="6ABAD07F">
      <w:pPr>
        <w:rPr>
          <w:rFonts w:hint="default"/>
        </w:rPr>
      </w:pPr>
      <w:r>
        <w:rPr>
          <w:rFonts w:hint="default"/>
        </w:rPr>
        <w:t xml:space="preserve">                onPressed: recordVideo,</w:t>
      </w:r>
    </w:p>
    <w:p w14:paraId="3F876097">
      <w:pPr>
        <w:rPr>
          <w:rFonts w:hint="default"/>
        </w:rPr>
      </w:pPr>
      <w:r>
        <w:rPr>
          <w:rFonts w:hint="default"/>
        </w:rPr>
        <w:t xml:space="preserve">                child: const Text(</w:t>
      </w:r>
    </w:p>
    <w:p w14:paraId="69AF77C8">
      <w:pPr>
        <w:rPr>
          <w:rFonts w:hint="default"/>
        </w:rPr>
      </w:pPr>
      <w:r>
        <w:rPr>
          <w:rFonts w:hint="default"/>
        </w:rPr>
        <w:t xml:space="preserve">                  'Quay Video',</w:t>
      </w:r>
    </w:p>
    <w:p w14:paraId="1B9E4040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2F39899F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3FEF28CE">
      <w:pPr>
        <w:rPr>
          <w:rFonts w:hint="default"/>
        </w:rPr>
      </w:pPr>
    </w:p>
    <w:p w14:paraId="4050EDEF">
      <w:pPr>
        <w:rPr>
          <w:rFonts w:hint="default"/>
        </w:rPr>
      </w:pPr>
      <w:r>
        <w:rPr>
          <w:rFonts w:hint="default"/>
        </w:rPr>
        <w:t xml:space="preserve">              ElevatedButton(</w:t>
      </w:r>
    </w:p>
    <w:p w14:paraId="2070CFCE">
      <w:pPr>
        <w:rPr>
          <w:rFonts w:hint="default"/>
        </w:rPr>
      </w:pPr>
      <w:r>
        <w:rPr>
          <w:rFonts w:hint="default"/>
        </w:rPr>
        <w:t xml:space="preserve">                onPressed: playPause,</w:t>
      </w:r>
    </w:p>
    <w:p w14:paraId="3FBB1E50">
      <w:pPr>
        <w:rPr>
          <w:rFonts w:hint="default"/>
        </w:rPr>
      </w:pPr>
      <w:r>
        <w:rPr>
          <w:rFonts w:hint="default"/>
        </w:rPr>
        <w:t xml:space="preserve">                child: Text(</w:t>
      </w:r>
    </w:p>
    <w:p w14:paraId="4FC55928">
      <w:pPr>
        <w:rPr>
          <w:rFonts w:hint="default"/>
        </w:rPr>
      </w:pPr>
      <w:r>
        <w:rPr>
          <w:rFonts w:hint="default"/>
        </w:rPr>
        <w:t xml:space="preserve">                  _controller != null &amp;&amp;</w:t>
      </w:r>
    </w:p>
    <w:p w14:paraId="27A1EF51">
      <w:pPr>
        <w:rPr>
          <w:rFonts w:hint="default"/>
        </w:rPr>
      </w:pPr>
      <w:r>
        <w:rPr>
          <w:rFonts w:hint="default"/>
        </w:rPr>
        <w:t xml:space="preserve">                          _controller!.value.isPlaying</w:t>
      </w:r>
    </w:p>
    <w:p w14:paraId="4EE768AA">
      <w:pPr>
        <w:rPr>
          <w:rFonts w:hint="default"/>
        </w:rPr>
      </w:pPr>
      <w:r>
        <w:rPr>
          <w:rFonts w:hint="default"/>
        </w:rPr>
        <w:t xml:space="preserve">                      ? 'Pause'</w:t>
      </w:r>
    </w:p>
    <w:p w14:paraId="365479AE">
      <w:pPr>
        <w:rPr>
          <w:rFonts w:hint="default"/>
        </w:rPr>
      </w:pPr>
      <w:r>
        <w:rPr>
          <w:rFonts w:hint="default"/>
        </w:rPr>
        <w:t xml:space="preserve">                      : 'Play',</w:t>
      </w:r>
    </w:p>
    <w:p w14:paraId="66BDED96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00ED2DBE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39BE1EB7">
      <w:pPr>
        <w:rPr>
          <w:rFonts w:hint="default"/>
        </w:rPr>
      </w:pPr>
      <w:r>
        <w:rPr>
          <w:rFonts w:hint="default"/>
        </w:rPr>
        <w:t xml:space="preserve">            ],</w:t>
      </w:r>
    </w:p>
    <w:p w14:paraId="36D8A41D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534AA596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19CAAAA9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124277D6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6CD0AF6F">
      <w:pPr>
        <w:rPr>
          <w:rFonts w:hint="default"/>
        </w:rPr>
      </w:pPr>
      <w:r>
        <w:rPr>
          <w:rFonts w:hint="default"/>
        </w:rPr>
        <w:t xml:space="preserve">  }</w:t>
      </w:r>
    </w:p>
    <w:p w14:paraId="2D1D95A1">
      <w:pPr>
        <w:rPr>
          <w:rFonts w:hint="default"/>
        </w:rPr>
      </w:pPr>
      <w:r>
        <w:rPr>
          <w:rFonts w:hint="default"/>
        </w:rPr>
        <w:t>}</w:t>
      </w:r>
    </w:p>
    <w:p w14:paraId="4EF6A92A">
      <w:pPr>
        <w:rPr>
          <w:rFonts w:hint="default"/>
          <w:lang w:val="vi-VN"/>
        </w:rPr>
      </w:pPr>
      <w:r>
        <w:rPr>
          <w:rFonts w:hint="default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05985814">
      <w:pPr>
        <w:rPr>
          <w:rFonts w:hint="default"/>
          <w:lang w:val="vi-VN"/>
        </w:rPr>
      </w:pPr>
      <w:r>
        <w:rPr>
          <w:rFonts w:hint="default"/>
          <w:lang w:val="vi-VN"/>
        </w:rPr>
        <w:t>import 'video_page.dart';</w:t>
      </w:r>
    </w:p>
    <w:p w14:paraId="5923D97D">
      <w:pPr>
        <w:rPr>
          <w:rFonts w:hint="default"/>
          <w:lang w:val="vi-VN"/>
        </w:rPr>
      </w:pPr>
    </w:p>
    <w:p w14:paraId="599774B4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5690F1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7FC1EB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428D199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66E6194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VideoPage(),</w:t>
      </w:r>
    </w:p>
    <w:p w14:paraId="4F4492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3E9A21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0824C664"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tập 5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857500" cy="6271260"/>
            <wp:effectExtent l="0" t="0" r="7620" b="762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AC12"/>
    <w:p w14:paraId="12FC466E">
      <w:pPr>
        <w:rPr>
          <w:rFonts w:hint="default"/>
          <w:lang w:val="vi-VN"/>
        </w:rPr>
      </w:pPr>
      <w:r>
        <w:rPr>
          <w:rFonts w:hint="default"/>
          <w:lang w:val="vi-VN"/>
        </w:rPr>
        <w:t>contact_manager.dart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65B280D3">
      <w:pPr>
        <w:rPr>
          <w:rFonts w:hint="default"/>
          <w:lang w:val="vi-VN"/>
        </w:rPr>
      </w:pPr>
    </w:p>
    <w:p w14:paraId="14E82963">
      <w:pPr>
        <w:rPr>
          <w:rFonts w:hint="default"/>
          <w:lang w:val="vi-VN"/>
        </w:rPr>
      </w:pPr>
      <w:r>
        <w:rPr>
          <w:rFonts w:hint="default"/>
          <w:lang w:val="vi-VN"/>
        </w:rPr>
        <w:t>class ContactItem {</w:t>
      </w:r>
    </w:p>
    <w:p w14:paraId="065BD76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name;</w:t>
      </w:r>
    </w:p>
    <w:p w14:paraId="46B1B5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String phone;</w:t>
      </w:r>
    </w:p>
    <w:p w14:paraId="3A1C97E2">
      <w:pPr>
        <w:rPr>
          <w:rFonts w:hint="default"/>
          <w:lang w:val="vi-VN"/>
        </w:rPr>
      </w:pPr>
    </w:p>
    <w:p w14:paraId="7937AF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ContactItem({required this.name, required this.phone});</w:t>
      </w:r>
    </w:p>
    <w:p w14:paraId="532C0C1F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7D2F7AA9">
      <w:pPr>
        <w:rPr>
          <w:rFonts w:hint="default"/>
          <w:lang w:val="vi-VN"/>
        </w:rPr>
      </w:pPr>
    </w:p>
    <w:p w14:paraId="441D47BC">
      <w:pPr>
        <w:rPr>
          <w:rFonts w:hint="default"/>
          <w:lang w:val="vi-VN"/>
        </w:rPr>
      </w:pPr>
      <w:r>
        <w:rPr>
          <w:rFonts w:hint="default"/>
          <w:lang w:val="vi-VN"/>
        </w:rPr>
        <w:t>class ContactManager extends StatefulWidget {</w:t>
      </w:r>
    </w:p>
    <w:p w14:paraId="630D673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const ContactManager({super.key});</w:t>
      </w:r>
    </w:p>
    <w:p w14:paraId="19F62DE9">
      <w:pPr>
        <w:rPr>
          <w:rFonts w:hint="default"/>
          <w:lang w:val="vi-VN"/>
        </w:rPr>
      </w:pPr>
    </w:p>
    <w:p w14:paraId="75E0A1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2588E50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State&lt;ContactManager&gt; createState() =&gt; _ContactManagerState();</w:t>
      </w:r>
    </w:p>
    <w:p w14:paraId="31685A78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1C1FD34B">
      <w:pPr>
        <w:rPr>
          <w:rFonts w:hint="default"/>
          <w:lang w:val="vi-VN"/>
        </w:rPr>
      </w:pPr>
    </w:p>
    <w:p w14:paraId="1D813D39">
      <w:pPr>
        <w:rPr>
          <w:rFonts w:hint="default"/>
          <w:lang w:val="vi-VN"/>
        </w:rPr>
      </w:pPr>
      <w:r>
        <w:rPr>
          <w:rFonts w:hint="default"/>
          <w:lang w:val="vi-VN"/>
        </w:rPr>
        <w:t>class _ContactManagerState extends State&lt;ContactManager&gt; {</w:t>
      </w:r>
    </w:p>
    <w:p w14:paraId="77F35C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List&lt;ContactItem&gt; contacts = [</w:t>
      </w:r>
    </w:p>
    <w:p w14:paraId="4AFE2C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ContactItem(name: 'Cha', phone: '0901234567'),</w:t>
      </w:r>
    </w:p>
    <w:p w14:paraId="206D9C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ContactItem(name: 'Mẹ', phone: '0912345678'),</w:t>
      </w:r>
    </w:p>
    <w:p w14:paraId="6B286A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];</w:t>
      </w:r>
    </w:p>
    <w:p w14:paraId="5839DA8C">
      <w:pPr>
        <w:rPr>
          <w:rFonts w:hint="default"/>
          <w:lang w:val="vi-VN"/>
        </w:rPr>
      </w:pPr>
    </w:p>
    <w:p w14:paraId="74DD7C6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TextEditingController nameController = TextEditingController();</w:t>
      </w:r>
    </w:p>
    <w:p w14:paraId="0F89AC4F">
      <w:pPr>
        <w:rPr>
          <w:rFonts w:hint="default"/>
          <w:lang w:val="vi-VN"/>
        </w:rPr>
      </w:pPr>
    </w:p>
    <w:p w14:paraId="34B88B3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final TextEditingController phoneController = TextEditingController();</w:t>
      </w:r>
    </w:p>
    <w:p w14:paraId="074DE2C9">
      <w:pPr>
        <w:rPr>
          <w:rFonts w:hint="default"/>
          <w:lang w:val="vi-VN"/>
        </w:rPr>
      </w:pPr>
    </w:p>
    <w:p w14:paraId="1FDF92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addContact() {</w:t>
      </w:r>
    </w:p>
    <w:p w14:paraId="4DB39B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(nameController.text.isEmpty || phoneController.text.isEmpty) {</w:t>
      </w:r>
    </w:p>
    <w:p w14:paraId="6188569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return;</w:t>
      </w:r>
    </w:p>
    <w:p w14:paraId="7F90006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</w:t>
      </w:r>
    </w:p>
    <w:p w14:paraId="425B7EAA">
      <w:pPr>
        <w:rPr>
          <w:rFonts w:hint="default"/>
          <w:lang w:val="vi-VN"/>
        </w:rPr>
      </w:pPr>
    </w:p>
    <w:p w14:paraId="583691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setState(() {</w:t>
      </w:r>
    </w:p>
    <w:p w14:paraId="72FA66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contacts.add(</w:t>
      </w:r>
    </w:p>
    <w:p w14:paraId="4CF984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ContactItem(name: nameController.text, phone: phoneController.text),</w:t>
      </w:r>
    </w:p>
    <w:p w14:paraId="300CF8D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);</w:t>
      </w:r>
    </w:p>
    <w:p w14:paraId="4340EB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});</w:t>
      </w:r>
    </w:p>
    <w:p w14:paraId="2EE84E0B">
      <w:pPr>
        <w:rPr>
          <w:rFonts w:hint="default"/>
          <w:lang w:val="vi-VN"/>
        </w:rPr>
      </w:pPr>
    </w:p>
    <w:p w14:paraId="2A440FA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nameController.clear();</w:t>
      </w:r>
    </w:p>
    <w:p w14:paraId="1601E9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phoneController.clear();</w:t>
      </w:r>
    </w:p>
    <w:p w14:paraId="740AFE7F">
      <w:pPr>
        <w:rPr>
          <w:rFonts w:hint="default"/>
          <w:lang w:val="vi-VN"/>
        </w:rPr>
      </w:pPr>
    </w:p>
    <w:p w14:paraId="03DFAF0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Navigator.pop(context);</w:t>
      </w:r>
    </w:p>
    <w:p w14:paraId="344009B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24FF0540">
      <w:pPr>
        <w:rPr>
          <w:rFonts w:hint="default"/>
          <w:lang w:val="vi-VN"/>
        </w:rPr>
      </w:pPr>
    </w:p>
    <w:p w14:paraId="4A2B483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void showAddDialog() {</w:t>
      </w:r>
    </w:p>
    <w:p w14:paraId="6FF1ED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showDialog(</w:t>
      </w:r>
    </w:p>
    <w:p w14:paraId="14DA80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context: context,</w:t>
      </w:r>
    </w:p>
    <w:p w14:paraId="2300FDD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builder: (context) {</w:t>
      </w:r>
    </w:p>
    <w:p w14:paraId="333509B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return AlertDialog(</w:t>
      </w:r>
    </w:p>
    <w:p w14:paraId="057ED93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title: const Text('Thêm liên hệ'),</w:t>
      </w:r>
    </w:p>
    <w:p w14:paraId="6EF9E8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content: Column(</w:t>
      </w:r>
    </w:p>
    <w:p w14:paraId="485CF53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mainAxisSize: MainAxisSize.min,</w:t>
      </w:r>
    </w:p>
    <w:p w14:paraId="232D12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children: [</w:t>
      </w:r>
    </w:p>
    <w:p w14:paraId="10C06BD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TextField(</w:t>
      </w:r>
    </w:p>
    <w:p w14:paraId="63DE603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controller: nameController,</w:t>
      </w:r>
    </w:p>
    <w:p w14:paraId="1E586E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decoration: const InputDecoration(labelText: 'Tên'),</w:t>
      </w:r>
    </w:p>
    <w:p w14:paraId="31C129F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276C07E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TextField(</w:t>
      </w:r>
    </w:p>
    <w:p w14:paraId="2974C2A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controller: phoneController,</w:t>
      </w:r>
    </w:p>
    <w:p w14:paraId="14CEB4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decoration: const InputDecoration(labelText: 'Số điện thoại'),</w:t>
      </w:r>
    </w:p>
    <w:p w14:paraId="4E7427E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),</w:t>
      </w:r>
    </w:p>
    <w:p w14:paraId="1EBBD27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],</w:t>
      </w:r>
    </w:p>
    <w:p w14:paraId="178AA2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7B4DF3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actions: [</w:t>
      </w:r>
    </w:p>
    <w:p w14:paraId="026F519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ElevatedButton(onPressed: addContact, child: const Text('Lưu')),</w:t>
      </w:r>
    </w:p>
    <w:p w14:paraId="3CF9F95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],</w:t>
      </w:r>
    </w:p>
    <w:p w14:paraId="53B619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);</w:t>
      </w:r>
    </w:p>
    <w:p w14:paraId="69F336D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},</w:t>
      </w:r>
    </w:p>
    <w:p w14:paraId="7788422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4F80C7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487B0E7A">
      <w:pPr>
        <w:rPr>
          <w:rFonts w:hint="default"/>
          <w:lang w:val="vi-VN"/>
        </w:rPr>
      </w:pPr>
    </w:p>
    <w:p w14:paraId="4A2A4D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@override</w:t>
      </w:r>
    </w:p>
    <w:p w14:paraId="5A315F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Widget build(BuildContext context) {</w:t>
      </w:r>
    </w:p>
    <w:p w14:paraId="4E3BB9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return Scaffold(</w:t>
      </w:r>
    </w:p>
    <w:p w14:paraId="4A18F93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appBar: AppBar(</w:t>
      </w:r>
    </w:p>
    <w:p w14:paraId="13CF018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title: const Text('Quản lý Danh bạ'),</w:t>
      </w:r>
    </w:p>
    <w:p w14:paraId="27D830A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leading: const Padding(</w:t>
      </w:r>
    </w:p>
    <w:p w14:paraId="6D1765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padding: EdgeInsets.all(4),</w:t>
      </w:r>
    </w:p>
    <w:p w14:paraId="35CA2D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child: CircleAvatar(</w:t>
      </w:r>
    </w:p>
    <w:p w14:paraId="223296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backgroundImage: AssetImage('assets/images/avata.jpg'),</w:t>
      </w:r>
    </w:p>
    <w:p w14:paraId="5E0A02A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2CBBE0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),</w:t>
      </w:r>
    </w:p>
    <w:p w14:paraId="74652E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798C2AC3">
      <w:pPr>
        <w:rPr>
          <w:rFonts w:hint="default"/>
          <w:lang w:val="vi-VN"/>
        </w:rPr>
      </w:pPr>
    </w:p>
    <w:p w14:paraId="46CE692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floatingActionButton: FloatingActionButton(</w:t>
      </w:r>
    </w:p>
    <w:p w14:paraId="211EA51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onPressed: showAddDialog,</w:t>
      </w:r>
    </w:p>
    <w:p w14:paraId="255A44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child: const Icon(Icons.add),</w:t>
      </w:r>
    </w:p>
    <w:p w14:paraId="17996E1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59CAF528">
      <w:pPr>
        <w:rPr>
          <w:rFonts w:hint="default"/>
          <w:lang w:val="vi-VN"/>
        </w:rPr>
      </w:pPr>
    </w:p>
    <w:p w14:paraId="37A0765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body: Column(</w:t>
      </w:r>
    </w:p>
    <w:p w14:paraId="34476EC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children: [</w:t>
      </w:r>
    </w:p>
    <w:p w14:paraId="6F5ED2E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15),</w:t>
      </w:r>
    </w:p>
    <w:p w14:paraId="4EEC25F0">
      <w:pPr>
        <w:rPr>
          <w:rFonts w:hint="default"/>
          <w:lang w:val="vi-VN"/>
        </w:rPr>
      </w:pPr>
    </w:p>
    <w:p w14:paraId="1F31F2E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ClipOval(</w:t>
      </w:r>
    </w:p>
    <w:p w14:paraId="708AA3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Image.asset(</w:t>
      </w:r>
    </w:p>
    <w:p w14:paraId="259588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'assets/images/avata.jpg',</w:t>
      </w:r>
    </w:p>
    <w:p w14:paraId="64B2832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width: 120,</w:t>
      </w:r>
    </w:p>
    <w:p w14:paraId="025DE7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height: 120,</w:t>
      </w:r>
    </w:p>
    <w:p w14:paraId="2135A3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fit: BoxFit.cover,</w:t>
      </w:r>
    </w:p>
    <w:p w14:paraId="66B064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24B30C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592749E">
      <w:pPr>
        <w:rPr>
          <w:rFonts w:hint="default"/>
          <w:lang w:val="vi-VN"/>
        </w:rPr>
      </w:pPr>
    </w:p>
    <w:p w14:paraId="48B82F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SizedBox(height: 10),</w:t>
      </w:r>
    </w:p>
    <w:p w14:paraId="63A71CF4">
      <w:pPr>
        <w:rPr>
          <w:rFonts w:hint="default"/>
          <w:lang w:val="vi-VN"/>
        </w:rPr>
      </w:pPr>
    </w:p>
    <w:p w14:paraId="7CEBDBE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Text(</w:t>
      </w:r>
    </w:p>
    <w:p w14:paraId="32D47A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'Phạm Long Khoa',</w:t>
      </w:r>
    </w:p>
    <w:p w14:paraId="463719D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style: TextStyle(fontSize: 22, fontWeight: FontWeight.bold),</w:t>
      </w:r>
    </w:p>
    <w:p w14:paraId="77D2702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2541D141">
      <w:pPr>
        <w:rPr>
          <w:rFonts w:hint="default"/>
          <w:lang w:val="vi-VN"/>
        </w:rPr>
      </w:pPr>
    </w:p>
    <w:p w14:paraId="0AC4D88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Text('1250080083'),</w:t>
      </w:r>
    </w:p>
    <w:p w14:paraId="7FB0C448">
      <w:pPr>
        <w:rPr>
          <w:rFonts w:hint="default"/>
          <w:lang w:val="vi-VN"/>
        </w:rPr>
      </w:pPr>
    </w:p>
    <w:p w14:paraId="1CEA35A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const Divider(),</w:t>
      </w:r>
    </w:p>
    <w:p w14:paraId="1AA73BC5">
      <w:pPr>
        <w:rPr>
          <w:rFonts w:hint="default"/>
          <w:lang w:val="vi-VN"/>
        </w:rPr>
      </w:pPr>
    </w:p>
    <w:p w14:paraId="31563B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Expanded(</w:t>
      </w:r>
    </w:p>
    <w:p w14:paraId="10241A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child: ListView.builder(</w:t>
      </w:r>
    </w:p>
    <w:p w14:paraId="0B756C0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itemCount: contacts.length,</w:t>
      </w:r>
    </w:p>
    <w:p w14:paraId="22B3433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itemBuilder: (context, index) {</w:t>
      </w:r>
    </w:p>
    <w:p w14:paraId="0ADD37A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return ListTile(</w:t>
      </w:r>
    </w:p>
    <w:p w14:paraId="6EDD70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leading: const CircleAvatar(child: Icon(Icons.person)),</w:t>
      </w:r>
    </w:p>
    <w:p w14:paraId="2AFF63C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title: Text(contacts[index].name),</w:t>
      </w:r>
    </w:p>
    <w:p w14:paraId="5FB4B2E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subtitle: Text(contacts[index].phone),</w:t>
      </w:r>
    </w:p>
    <w:p w14:paraId="3DC848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);</w:t>
      </w:r>
    </w:p>
    <w:p w14:paraId="51EB21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},</w:t>
      </w:r>
    </w:p>
    <w:p w14:paraId="213A5DE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),</w:t>
      </w:r>
    </w:p>
    <w:p w14:paraId="04747C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),</w:t>
      </w:r>
    </w:p>
    <w:p w14:paraId="31FEB3D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],</w:t>
      </w:r>
    </w:p>
    <w:p w14:paraId="6059E61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),</w:t>
      </w:r>
    </w:p>
    <w:p w14:paraId="3D1BC65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);</w:t>
      </w:r>
    </w:p>
    <w:p w14:paraId="1953EC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}</w:t>
      </w:r>
    </w:p>
    <w:p w14:paraId="1A5DC1F5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364E90B6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1A68C76F">
      <w:pPr>
        <w:rPr>
          <w:rFonts w:hint="default"/>
          <w:lang w:val="vi-VN"/>
        </w:rPr>
      </w:pPr>
    </w:p>
    <w:p w14:paraId="1AAC76C5">
      <w:pPr>
        <w:rPr>
          <w:rFonts w:hint="default"/>
          <w:lang w:val="vi-VN"/>
        </w:rPr>
      </w:pPr>
      <w:r>
        <w:rPr>
          <w:rFonts w:hint="default"/>
          <w:lang w:val="vi-VN"/>
        </w:rPr>
        <w:t>import 'contact_manager.dart';</w:t>
      </w:r>
    </w:p>
    <w:p w14:paraId="76CC7103">
      <w:pPr>
        <w:rPr>
          <w:rFonts w:hint="default"/>
          <w:lang w:val="vi-VN"/>
        </w:rPr>
      </w:pPr>
    </w:p>
    <w:p w14:paraId="6E754E03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0CC23ED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5776A0A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3735F7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5BD047A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ContactManager(),</w:t>
      </w:r>
    </w:p>
    <w:p w14:paraId="606F256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3F1957F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4E8D0B58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716953B7">
      <w:pPr>
        <w:rPr>
          <w:rFonts w:hint="default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6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766060" cy="6332220"/>
            <wp:effectExtent l="0" t="0" r="7620" b="762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audio_player_page.dart</w:t>
      </w:r>
      <w:r>
        <w:rPr>
          <w:rFonts w:hint="default"/>
        </w:rPr>
        <w:br w:type="textWrapping"/>
      </w:r>
      <w:r>
        <w:rPr>
          <w:rFonts w:hint="default"/>
        </w:rPr>
        <w:t>import 'package:audioplayers/audioplayers.dart';</w:t>
      </w:r>
    </w:p>
    <w:p w14:paraId="50E21B50">
      <w:pPr>
        <w:rPr>
          <w:rFonts w:hint="default"/>
        </w:rPr>
      </w:pPr>
      <w:r>
        <w:rPr>
          <w:rFonts w:hint="default"/>
        </w:rPr>
        <w:t>import 'package:flutter/material.dart';</w:t>
      </w:r>
    </w:p>
    <w:p w14:paraId="425E8FA0">
      <w:pPr>
        <w:rPr>
          <w:rFonts w:hint="default"/>
        </w:rPr>
      </w:pPr>
    </w:p>
    <w:p w14:paraId="67720F84">
      <w:pPr>
        <w:rPr>
          <w:rFonts w:hint="default"/>
        </w:rPr>
      </w:pPr>
      <w:r>
        <w:rPr>
          <w:rFonts w:hint="default"/>
        </w:rPr>
        <w:t>class AudioPlayerPage extends StatefulWidget {</w:t>
      </w:r>
    </w:p>
    <w:p w14:paraId="18C4FC02">
      <w:pPr>
        <w:rPr>
          <w:rFonts w:hint="default"/>
        </w:rPr>
      </w:pPr>
      <w:r>
        <w:rPr>
          <w:rFonts w:hint="default"/>
        </w:rPr>
        <w:t xml:space="preserve">  const AudioPlayerPage({super.key});</w:t>
      </w:r>
    </w:p>
    <w:p w14:paraId="143CDB01">
      <w:pPr>
        <w:rPr>
          <w:rFonts w:hint="default"/>
        </w:rPr>
      </w:pPr>
    </w:p>
    <w:p w14:paraId="1824E52F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4600E01E">
      <w:pPr>
        <w:rPr>
          <w:rFonts w:hint="default"/>
        </w:rPr>
      </w:pPr>
      <w:r>
        <w:rPr>
          <w:rFonts w:hint="default"/>
        </w:rPr>
        <w:t xml:space="preserve">  State&lt;AudioPlayerPage&gt; createState() =&gt; _AudioPlayerPageState();</w:t>
      </w:r>
    </w:p>
    <w:p w14:paraId="282B1E71">
      <w:pPr>
        <w:rPr>
          <w:rFonts w:hint="default"/>
        </w:rPr>
      </w:pPr>
      <w:r>
        <w:rPr>
          <w:rFonts w:hint="default"/>
        </w:rPr>
        <w:t>}</w:t>
      </w:r>
    </w:p>
    <w:p w14:paraId="05A029A5">
      <w:pPr>
        <w:rPr>
          <w:rFonts w:hint="default"/>
        </w:rPr>
      </w:pPr>
    </w:p>
    <w:p w14:paraId="22BC4A83">
      <w:pPr>
        <w:rPr>
          <w:rFonts w:hint="default"/>
        </w:rPr>
      </w:pPr>
      <w:r>
        <w:rPr>
          <w:rFonts w:hint="default"/>
        </w:rPr>
        <w:t>class _AudioPlayerPageState extends State&lt;AudioPlayerPage&gt; {</w:t>
      </w:r>
    </w:p>
    <w:p w14:paraId="054416E3">
      <w:pPr>
        <w:rPr>
          <w:rFonts w:hint="default"/>
        </w:rPr>
      </w:pPr>
      <w:r>
        <w:rPr>
          <w:rFonts w:hint="default"/>
        </w:rPr>
        <w:t xml:space="preserve">  final AudioPlayer player = AudioPlayer();</w:t>
      </w:r>
    </w:p>
    <w:p w14:paraId="2F84FC0A">
      <w:pPr>
        <w:rPr>
          <w:rFonts w:hint="default"/>
        </w:rPr>
      </w:pPr>
    </w:p>
    <w:p w14:paraId="4DEC51F2">
      <w:pPr>
        <w:rPr>
          <w:rFonts w:hint="default"/>
        </w:rPr>
      </w:pPr>
      <w:r>
        <w:rPr>
          <w:rFonts w:hint="default"/>
        </w:rPr>
        <w:t xml:space="preserve">  final List&lt;String&gt; songs = [</w:t>
      </w:r>
    </w:p>
    <w:p w14:paraId="60FB9217">
      <w:pPr>
        <w:rPr>
          <w:rFonts w:hint="default"/>
        </w:rPr>
      </w:pPr>
      <w:r>
        <w:rPr>
          <w:rFonts w:hint="default"/>
        </w:rPr>
        <w:t xml:space="preserve">    'audios/song1.mp3',</w:t>
      </w:r>
    </w:p>
    <w:p w14:paraId="1DDAD043">
      <w:pPr>
        <w:rPr>
          <w:rFonts w:hint="default"/>
        </w:rPr>
      </w:pPr>
      <w:r>
        <w:rPr>
          <w:rFonts w:hint="default"/>
        </w:rPr>
        <w:t xml:space="preserve">    'audios/song2.mp3',</w:t>
      </w:r>
    </w:p>
    <w:p w14:paraId="72ADE5CB">
      <w:pPr>
        <w:rPr>
          <w:rFonts w:hint="default"/>
        </w:rPr>
      </w:pPr>
      <w:r>
        <w:rPr>
          <w:rFonts w:hint="default"/>
        </w:rPr>
        <w:t xml:space="preserve">    'audios/song3.mp3',</w:t>
      </w:r>
    </w:p>
    <w:p w14:paraId="5B3FB61D">
      <w:pPr>
        <w:rPr>
          <w:rFonts w:hint="default"/>
        </w:rPr>
      </w:pPr>
      <w:r>
        <w:rPr>
          <w:rFonts w:hint="default"/>
        </w:rPr>
        <w:t xml:space="preserve">  ];</w:t>
      </w:r>
    </w:p>
    <w:p w14:paraId="1F0DCA08">
      <w:pPr>
        <w:rPr>
          <w:rFonts w:hint="default"/>
        </w:rPr>
      </w:pPr>
    </w:p>
    <w:p w14:paraId="0137FB91">
      <w:pPr>
        <w:rPr>
          <w:rFonts w:hint="default"/>
        </w:rPr>
      </w:pPr>
      <w:r>
        <w:rPr>
          <w:rFonts w:hint="default"/>
        </w:rPr>
        <w:t xml:space="preserve">  int currentSong = 0;</w:t>
      </w:r>
    </w:p>
    <w:p w14:paraId="3CC1E3E2">
      <w:pPr>
        <w:rPr>
          <w:rFonts w:hint="default"/>
        </w:rPr>
      </w:pPr>
    </w:p>
    <w:p w14:paraId="3143F1CA">
      <w:pPr>
        <w:rPr>
          <w:rFonts w:hint="default"/>
        </w:rPr>
      </w:pPr>
      <w:r>
        <w:rPr>
          <w:rFonts w:hint="default"/>
        </w:rPr>
        <w:t xml:space="preserve">  Future&lt;void&gt; playSong() async {</w:t>
      </w:r>
    </w:p>
    <w:p w14:paraId="3EAE23F0">
      <w:pPr>
        <w:rPr>
          <w:rFonts w:hint="default"/>
        </w:rPr>
      </w:pPr>
      <w:r>
        <w:rPr>
          <w:rFonts w:hint="default"/>
        </w:rPr>
        <w:t xml:space="preserve">    await player.play(AssetSource(songs[currentSong]));</w:t>
      </w:r>
    </w:p>
    <w:p w14:paraId="02F26475">
      <w:pPr>
        <w:rPr>
          <w:rFonts w:hint="default"/>
        </w:rPr>
      </w:pPr>
      <w:r>
        <w:rPr>
          <w:rFonts w:hint="default"/>
        </w:rPr>
        <w:t xml:space="preserve">  }</w:t>
      </w:r>
    </w:p>
    <w:p w14:paraId="7BAA9822">
      <w:pPr>
        <w:rPr>
          <w:rFonts w:hint="default"/>
        </w:rPr>
      </w:pPr>
    </w:p>
    <w:p w14:paraId="2E052211">
      <w:pPr>
        <w:rPr>
          <w:rFonts w:hint="default"/>
        </w:rPr>
      </w:pPr>
      <w:r>
        <w:rPr>
          <w:rFonts w:hint="default"/>
        </w:rPr>
        <w:t xml:space="preserve">  Future&lt;void&gt; pauseSong() async {</w:t>
      </w:r>
    </w:p>
    <w:p w14:paraId="71C3DDD4">
      <w:pPr>
        <w:rPr>
          <w:rFonts w:hint="default"/>
        </w:rPr>
      </w:pPr>
      <w:r>
        <w:rPr>
          <w:rFonts w:hint="default"/>
        </w:rPr>
        <w:t xml:space="preserve">    await player.pause();</w:t>
      </w:r>
    </w:p>
    <w:p w14:paraId="20B02E7C">
      <w:pPr>
        <w:rPr>
          <w:rFonts w:hint="default"/>
        </w:rPr>
      </w:pPr>
      <w:r>
        <w:rPr>
          <w:rFonts w:hint="default"/>
        </w:rPr>
        <w:t xml:space="preserve">  }</w:t>
      </w:r>
    </w:p>
    <w:p w14:paraId="54B266BC">
      <w:pPr>
        <w:rPr>
          <w:rFonts w:hint="default"/>
        </w:rPr>
      </w:pPr>
    </w:p>
    <w:p w14:paraId="7F8DF13B">
      <w:pPr>
        <w:rPr>
          <w:rFonts w:hint="default"/>
        </w:rPr>
      </w:pPr>
      <w:r>
        <w:rPr>
          <w:rFonts w:hint="default"/>
        </w:rPr>
        <w:t xml:space="preserve">  Future&lt;void&gt; stopSong() async {</w:t>
      </w:r>
    </w:p>
    <w:p w14:paraId="61C77C30">
      <w:pPr>
        <w:rPr>
          <w:rFonts w:hint="default"/>
        </w:rPr>
      </w:pPr>
      <w:r>
        <w:rPr>
          <w:rFonts w:hint="default"/>
        </w:rPr>
        <w:t xml:space="preserve">    await player.stop();</w:t>
      </w:r>
    </w:p>
    <w:p w14:paraId="769CD5E6">
      <w:pPr>
        <w:rPr>
          <w:rFonts w:hint="default"/>
        </w:rPr>
      </w:pPr>
      <w:r>
        <w:rPr>
          <w:rFonts w:hint="default"/>
        </w:rPr>
        <w:t xml:space="preserve">  }</w:t>
      </w:r>
    </w:p>
    <w:p w14:paraId="23B3AFC9">
      <w:pPr>
        <w:rPr>
          <w:rFonts w:hint="default"/>
        </w:rPr>
      </w:pPr>
    </w:p>
    <w:p w14:paraId="22CF040D">
      <w:pPr>
        <w:rPr>
          <w:rFonts w:hint="default"/>
        </w:rPr>
      </w:pPr>
      <w:r>
        <w:rPr>
          <w:rFonts w:hint="default"/>
        </w:rPr>
        <w:t xml:space="preserve">  Future&lt;void&gt; nextSong() async {</w:t>
      </w:r>
    </w:p>
    <w:p w14:paraId="6AB338E6">
      <w:pPr>
        <w:rPr>
          <w:rFonts w:hint="default"/>
        </w:rPr>
      </w:pPr>
      <w:r>
        <w:rPr>
          <w:rFonts w:hint="default"/>
        </w:rPr>
        <w:t xml:space="preserve">    currentSong++;</w:t>
      </w:r>
    </w:p>
    <w:p w14:paraId="7D55F4F9">
      <w:pPr>
        <w:rPr>
          <w:rFonts w:hint="default"/>
        </w:rPr>
      </w:pPr>
    </w:p>
    <w:p w14:paraId="4872A9F1">
      <w:pPr>
        <w:rPr>
          <w:rFonts w:hint="default"/>
        </w:rPr>
      </w:pPr>
      <w:r>
        <w:rPr>
          <w:rFonts w:hint="default"/>
        </w:rPr>
        <w:t xml:space="preserve">    if (currentSong &gt;= songs.length) {</w:t>
      </w:r>
    </w:p>
    <w:p w14:paraId="47649779">
      <w:pPr>
        <w:rPr>
          <w:rFonts w:hint="default"/>
        </w:rPr>
      </w:pPr>
      <w:r>
        <w:rPr>
          <w:rFonts w:hint="default"/>
        </w:rPr>
        <w:t xml:space="preserve">      currentSong = 0;</w:t>
      </w:r>
    </w:p>
    <w:p w14:paraId="5ED86E7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EEC9DE">
      <w:pPr>
        <w:rPr>
          <w:rFonts w:hint="default"/>
        </w:rPr>
      </w:pPr>
    </w:p>
    <w:p w14:paraId="7E49479C">
      <w:pPr>
        <w:rPr>
          <w:rFonts w:hint="default"/>
        </w:rPr>
      </w:pPr>
      <w:r>
        <w:rPr>
          <w:rFonts w:hint="default"/>
        </w:rPr>
        <w:t xml:space="preserve">    setState(() {});</w:t>
      </w:r>
    </w:p>
    <w:p w14:paraId="390B1976">
      <w:pPr>
        <w:rPr>
          <w:rFonts w:hint="default"/>
        </w:rPr>
      </w:pPr>
    </w:p>
    <w:p w14:paraId="7C7950EC">
      <w:pPr>
        <w:rPr>
          <w:rFonts w:hint="default"/>
        </w:rPr>
      </w:pPr>
      <w:r>
        <w:rPr>
          <w:rFonts w:hint="default"/>
        </w:rPr>
        <w:t xml:space="preserve">    playSong();</w:t>
      </w:r>
    </w:p>
    <w:p w14:paraId="604813A0">
      <w:pPr>
        <w:rPr>
          <w:rFonts w:hint="default"/>
        </w:rPr>
      </w:pPr>
      <w:r>
        <w:rPr>
          <w:rFonts w:hint="default"/>
        </w:rPr>
        <w:t xml:space="preserve">  }</w:t>
      </w:r>
    </w:p>
    <w:p w14:paraId="381F5D80">
      <w:pPr>
        <w:rPr>
          <w:rFonts w:hint="default"/>
        </w:rPr>
      </w:pPr>
    </w:p>
    <w:p w14:paraId="75F04258">
      <w:pPr>
        <w:rPr>
          <w:rFonts w:hint="default"/>
        </w:rPr>
      </w:pPr>
      <w:r>
        <w:rPr>
          <w:rFonts w:hint="default"/>
        </w:rPr>
        <w:t xml:space="preserve">  Future&lt;void&gt; previousSong() async {</w:t>
      </w:r>
    </w:p>
    <w:p w14:paraId="1FC26E03">
      <w:pPr>
        <w:rPr>
          <w:rFonts w:hint="default"/>
        </w:rPr>
      </w:pPr>
      <w:r>
        <w:rPr>
          <w:rFonts w:hint="default"/>
        </w:rPr>
        <w:t xml:space="preserve">    currentSong--;</w:t>
      </w:r>
    </w:p>
    <w:p w14:paraId="7280B320">
      <w:pPr>
        <w:rPr>
          <w:rFonts w:hint="default"/>
        </w:rPr>
      </w:pPr>
    </w:p>
    <w:p w14:paraId="39095E27">
      <w:pPr>
        <w:rPr>
          <w:rFonts w:hint="default"/>
        </w:rPr>
      </w:pPr>
      <w:r>
        <w:rPr>
          <w:rFonts w:hint="default"/>
        </w:rPr>
        <w:t xml:space="preserve">    if (currentSong &lt; 0) {</w:t>
      </w:r>
    </w:p>
    <w:p w14:paraId="728BF67C">
      <w:pPr>
        <w:rPr>
          <w:rFonts w:hint="default"/>
        </w:rPr>
      </w:pPr>
      <w:r>
        <w:rPr>
          <w:rFonts w:hint="default"/>
        </w:rPr>
        <w:t xml:space="preserve">      currentSong = songs.length - 1;</w:t>
      </w:r>
    </w:p>
    <w:p w14:paraId="66180E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BED9D9">
      <w:pPr>
        <w:rPr>
          <w:rFonts w:hint="default"/>
        </w:rPr>
      </w:pPr>
    </w:p>
    <w:p w14:paraId="75AF1F6F">
      <w:pPr>
        <w:rPr>
          <w:rFonts w:hint="default"/>
        </w:rPr>
      </w:pPr>
      <w:r>
        <w:rPr>
          <w:rFonts w:hint="default"/>
        </w:rPr>
        <w:t xml:space="preserve">    setState(() {});</w:t>
      </w:r>
    </w:p>
    <w:p w14:paraId="3CF76087">
      <w:pPr>
        <w:rPr>
          <w:rFonts w:hint="default"/>
        </w:rPr>
      </w:pPr>
    </w:p>
    <w:p w14:paraId="3651C7A0">
      <w:pPr>
        <w:rPr>
          <w:rFonts w:hint="default"/>
        </w:rPr>
      </w:pPr>
      <w:r>
        <w:rPr>
          <w:rFonts w:hint="default"/>
        </w:rPr>
        <w:t xml:space="preserve">    playSong();</w:t>
      </w:r>
    </w:p>
    <w:p w14:paraId="4CD33CA4">
      <w:pPr>
        <w:rPr>
          <w:rFonts w:hint="default"/>
        </w:rPr>
      </w:pPr>
      <w:r>
        <w:rPr>
          <w:rFonts w:hint="default"/>
        </w:rPr>
        <w:t xml:space="preserve">  }</w:t>
      </w:r>
    </w:p>
    <w:p w14:paraId="5D3BF92E">
      <w:pPr>
        <w:rPr>
          <w:rFonts w:hint="default"/>
        </w:rPr>
      </w:pPr>
    </w:p>
    <w:p w14:paraId="49D0B381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0F14A040">
      <w:pPr>
        <w:rPr>
          <w:rFonts w:hint="default"/>
        </w:rPr>
      </w:pPr>
      <w:r>
        <w:rPr>
          <w:rFonts w:hint="default"/>
        </w:rPr>
        <w:t xml:space="preserve">  void dispose() {</w:t>
      </w:r>
    </w:p>
    <w:p w14:paraId="065D2A76">
      <w:pPr>
        <w:rPr>
          <w:rFonts w:hint="default"/>
        </w:rPr>
      </w:pPr>
      <w:r>
        <w:rPr>
          <w:rFonts w:hint="default"/>
        </w:rPr>
        <w:t xml:space="preserve">    player.dispose();</w:t>
      </w:r>
    </w:p>
    <w:p w14:paraId="44395549">
      <w:pPr>
        <w:rPr>
          <w:rFonts w:hint="default"/>
        </w:rPr>
      </w:pPr>
      <w:r>
        <w:rPr>
          <w:rFonts w:hint="default"/>
        </w:rPr>
        <w:t xml:space="preserve">    super.dispose();</w:t>
      </w:r>
    </w:p>
    <w:p w14:paraId="19396583">
      <w:pPr>
        <w:rPr>
          <w:rFonts w:hint="default"/>
        </w:rPr>
      </w:pPr>
      <w:r>
        <w:rPr>
          <w:rFonts w:hint="default"/>
        </w:rPr>
        <w:t xml:space="preserve">  }</w:t>
      </w:r>
    </w:p>
    <w:p w14:paraId="03F6393D">
      <w:pPr>
        <w:rPr>
          <w:rFonts w:hint="default"/>
        </w:rPr>
      </w:pPr>
    </w:p>
    <w:p w14:paraId="170280C8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2C7E8AD7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240586BF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1B59FEA2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65C94566">
      <w:pPr>
        <w:rPr>
          <w:rFonts w:hint="default"/>
        </w:rPr>
      </w:pPr>
      <w:r>
        <w:rPr>
          <w:rFonts w:hint="default"/>
        </w:rPr>
        <w:t xml:space="preserve">        title: const Text('Audio Player'),</w:t>
      </w:r>
    </w:p>
    <w:p w14:paraId="7DA08D8F">
      <w:pPr>
        <w:rPr>
          <w:rFonts w:hint="default"/>
        </w:rPr>
      </w:pPr>
      <w:r>
        <w:rPr>
          <w:rFonts w:hint="default"/>
        </w:rPr>
        <w:t xml:space="preserve">        leading: const Padding(</w:t>
      </w:r>
    </w:p>
    <w:p w14:paraId="14314B8A">
      <w:pPr>
        <w:rPr>
          <w:rFonts w:hint="default"/>
        </w:rPr>
      </w:pPr>
      <w:r>
        <w:rPr>
          <w:rFonts w:hint="default"/>
        </w:rPr>
        <w:t xml:space="preserve">          padding: EdgeInsets.all(4),</w:t>
      </w:r>
    </w:p>
    <w:p w14:paraId="2E05D024">
      <w:pPr>
        <w:rPr>
          <w:rFonts w:hint="default"/>
        </w:rPr>
      </w:pPr>
      <w:r>
        <w:rPr>
          <w:rFonts w:hint="default"/>
        </w:rPr>
        <w:t xml:space="preserve">          child: CircleAvatar(</w:t>
      </w:r>
    </w:p>
    <w:p w14:paraId="3B832CB4">
      <w:pPr>
        <w:rPr>
          <w:rFonts w:hint="default"/>
        </w:rPr>
      </w:pPr>
      <w:r>
        <w:rPr>
          <w:rFonts w:hint="default"/>
        </w:rPr>
        <w:t xml:space="preserve">            backgroundImage: AssetImage('assets/images/avata.jpg'),</w:t>
      </w:r>
    </w:p>
    <w:p w14:paraId="21F61EDE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43C1A263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10B889D0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447E5C98">
      <w:pPr>
        <w:rPr>
          <w:rFonts w:hint="default"/>
        </w:rPr>
      </w:pPr>
      <w:r>
        <w:rPr>
          <w:rFonts w:hint="default"/>
        </w:rPr>
        <w:t xml:space="preserve">      body: Center(</w:t>
      </w:r>
    </w:p>
    <w:p w14:paraId="01E0A9A6">
      <w:pPr>
        <w:rPr>
          <w:rFonts w:hint="default"/>
        </w:rPr>
      </w:pPr>
      <w:r>
        <w:rPr>
          <w:rFonts w:hint="default"/>
        </w:rPr>
        <w:t xml:space="preserve">        child: Column(</w:t>
      </w:r>
    </w:p>
    <w:p w14:paraId="37CFB5E1">
      <w:pPr>
        <w:rPr>
          <w:rFonts w:hint="default"/>
        </w:rPr>
      </w:pPr>
      <w:r>
        <w:rPr>
          <w:rFonts w:hint="default"/>
        </w:rPr>
        <w:t xml:space="preserve">          children: [</w:t>
      </w:r>
    </w:p>
    <w:p w14:paraId="30AC9B05">
      <w:pPr>
        <w:rPr>
          <w:rFonts w:hint="default"/>
        </w:rPr>
      </w:pPr>
      <w:r>
        <w:rPr>
          <w:rFonts w:hint="default"/>
        </w:rPr>
        <w:t xml:space="preserve">            const SizedBox(height: 30),</w:t>
      </w:r>
    </w:p>
    <w:p w14:paraId="3539F927">
      <w:pPr>
        <w:rPr>
          <w:rFonts w:hint="default"/>
        </w:rPr>
      </w:pPr>
    </w:p>
    <w:p w14:paraId="5DF6DD62">
      <w:pPr>
        <w:rPr>
          <w:rFonts w:hint="default"/>
        </w:rPr>
      </w:pPr>
      <w:r>
        <w:rPr>
          <w:rFonts w:hint="default"/>
        </w:rPr>
        <w:t xml:space="preserve">            ClipOval(</w:t>
      </w:r>
    </w:p>
    <w:p w14:paraId="1559AC60">
      <w:pPr>
        <w:rPr>
          <w:rFonts w:hint="default"/>
        </w:rPr>
      </w:pPr>
      <w:r>
        <w:rPr>
          <w:rFonts w:hint="default"/>
        </w:rPr>
        <w:t xml:space="preserve">              child: Image.asset(</w:t>
      </w:r>
    </w:p>
    <w:p w14:paraId="5BA26EFB">
      <w:pPr>
        <w:rPr>
          <w:rFonts w:hint="default"/>
        </w:rPr>
      </w:pPr>
      <w:r>
        <w:rPr>
          <w:rFonts w:hint="default"/>
        </w:rPr>
        <w:t xml:space="preserve">                'assets/images/avata.jpg',</w:t>
      </w:r>
    </w:p>
    <w:p w14:paraId="6171409A">
      <w:pPr>
        <w:rPr>
          <w:rFonts w:hint="default"/>
        </w:rPr>
      </w:pPr>
      <w:r>
        <w:rPr>
          <w:rFonts w:hint="default"/>
        </w:rPr>
        <w:t xml:space="preserve">                width: 150,</w:t>
      </w:r>
    </w:p>
    <w:p w14:paraId="5A53EAB7">
      <w:pPr>
        <w:rPr>
          <w:rFonts w:hint="default"/>
        </w:rPr>
      </w:pPr>
      <w:r>
        <w:rPr>
          <w:rFonts w:hint="default"/>
        </w:rPr>
        <w:t xml:space="preserve">                height: 150,</w:t>
      </w:r>
    </w:p>
    <w:p w14:paraId="7F3948CE">
      <w:pPr>
        <w:rPr>
          <w:rFonts w:hint="default"/>
        </w:rPr>
      </w:pPr>
      <w:r>
        <w:rPr>
          <w:rFonts w:hint="default"/>
        </w:rPr>
        <w:t xml:space="preserve">                fit: BoxFit.cover,</w:t>
      </w:r>
    </w:p>
    <w:p w14:paraId="0AE4CB2B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5200F594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2EBC6CFB">
      <w:pPr>
        <w:rPr>
          <w:rFonts w:hint="default"/>
        </w:rPr>
      </w:pPr>
    </w:p>
    <w:p w14:paraId="241EE7A6">
      <w:pPr>
        <w:rPr>
          <w:rFonts w:hint="default"/>
        </w:rPr>
      </w:pPr>
      <w:r>
        <w:rPr>
          <w:rFonts w:hint="default"/>
        </w:rPr>
        <w:t xml:space="preserve">            const SizedBox(height: 15),</w:t>
      </w:r>
    </w:p>
    <w:p w14:paraId="52C1DCC6">
      <w:pPr>
        <w:rPr>
          <w:rFonts w:hint="default"/>
        </w:rPr>
      </w:pPr>
    </w:p>
    <w:p w14:paraId="6A9BF4EE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466B524E">
      <w:pPr>
        <w:rPr>
          <w:rFonts w:hint="default"/>
        </w:rPr>
      </w:pPr>
      <w:r>
        <w:rPr>
          <w:rFonts w:hint="default"/>
        </w:rPr>
        <w:t xml:space="preserve">              'Phạm Long Khoa',</w:t>
      </w:r>
    </w:p>
    <w:p w14:paraId="30CAC0D1">
      <w:pPr>
        <w:rPr>
          <w:rFonts w:hint="default"/>
        </w:rPr>
      </w:pPr>
      <w:r>
        <w:rPr>
          <w:rFonts w:hint="default"/>
        </w:rPr>
        <w:t xml:space="preserve">              style: TextStyle(fontSize: 24, fontWeight: FontWeight.bold),</w:t>
      </w:r>
    </w:p>
    <w:p w14:paraId="4A068AAE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742DAF49">
      <w:pPr>
        <w:rPr>
          <w:rFonts w:hint="default"/>
        </w:rPr>
      </w:pPr>
    </w:p>
    <w:p w14:paraId="73C863A1">
      <w:pPr>
        <w:rPr>
          <w:rFonts w:hint="default"/>
        </w:rPr>
      </w:pPr>
      <w:r>
        <w:rPr>
          <w:rFonts w:hint="default"/>
        </w:rPr>
        <w:t xml:space="preserve">            const Text('1250080083', style: TextStyle(fontSize: 18)),</w:t>
      </w:r>
    </w:p>
    <w:p w14:paraId="486A8C67">
      <w:pPr>
        <w:rPr>
          <w:rFonts w:hint="default"/>
        </w:rPr>
      </w:pPr>
    </w:p>
    <w:p w14:paraId="10686295">
      <w:pPr>
        <w:rPr>
          <w:rFonts w:hint="default"/>
        </w:rPr>
      </w:pPr>
      <w:r>
        <w:rPr>
          <w:rFonts w:hint="default"/>
        </w:rPr>
        <w:t xml:space="preserve">            const SizedBox(height: 20),</w:t>
      </w:r>
    </w:p>
    <w:p w14:paraId="5D21855D">
      <w:pPr>
        <w:rPr>
          <w:rFonts w:hint="default"/>
        </w:rPr>
      </w:pPr>
    </w:p>
    <w:p w14:paraId="52096F9F">
      <w:pPr>
        <w:rPr>
          <w:rFonts w:hint="default"/>
        </w:rPr>
      </w:pPr>
      <w:r>
        <w:rPr>
          <w:rFonts w:hint="default"/>
        </w:rPr>
        <w:t xml:space="preserve">            Text(</w:t>
      </w:r>
    </w:p>
    <w:p w14:paraId="1CE1C4E5">
      <w:pPr>
        <w:rPr>
          <w:rFonts w:hint="default"/>
        </w:rPr>
      </w:pPr>
      <w:r>
        <w:rPr>
          <w:rFonts w:hint="default"/>
        </w:rPr>
        <w:t xml:space="preserve">              'Bài hát ${currentSong + 1}',</w:t>
      </w:r>
    </w:p>
    <w:p w14:paraId="290454E6">
      <w:pPr>
        <w:rPr>
          <w:rFonts w:hint="default"/>
        </w:rPr>
      </w:pPr>
      <w:r>
        <w:rPr>
          <w:rFonts w:hint="default"/>
        </w:rPr>
        <w:t xml:space="preserve">              style: const TextStyle(fontSize: 20),</w:t>
      </w:r>
    </w:p>
    <w:p w14:paraId="6135FB7D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134C711E">
      <w:pPr>
        <w:rPr>
          <w:rFonts w:hint="default"/>
        </w:rPr>
      </w:pPr>
    </w:p>
    <w:p w14:paraId="75696383">
      <w:pPr>
        <w:rPr>
          <w:rFonts w:hint="default"/>
        </w:rPr>
      </w:pPr>
      <w:r>
        <w:rPr>
          <w:rFonts w:hint="default"/>
        </w:rPr>
        <w:t xml:space="preserve">            const SizedBox(height: 20),</w:t>
      </w:r>
    </w:p>
    <w:p w14:paraId="4D99D96F">
      <w:pPr>
        <w:rPr>
          <w:rFonts w:hint="default"/>
        </w:rPr>
      </w:pPr>
    </w:p>
    <w:p w14:paraId="0AFA6714">
      <w:pPr>
        <w:rPr>
          <w:rFonts w:hint="default"/>
        </w:rPr>
      </w:pPr>
      <w:r>
        <w:rPr>
          <w:rFonts w:hint="default"/>
        </w:rPr>
        <w:t xml:space="preserve">            Row(</w:t>
      </w:r>
    </w:p>
    <w:p w14:paraId="07CB6D7B">
      <w:pPr>
        <w:rPr>
          <w:rFonts w:hint="default"/>
        </w:rPr>
      </w:pPr>
      <w:r>
        <w:rPr>
          <w:rFonts w:hint="default"/>
        </w:rPr>
        <w:t xml:space="preserve">              mainAxisAlignment: MainAxisAlignment.center,</w:t>
      </w:r>
    </w:p>
    <w:p w14:paraId="684B8563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4641922F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27B4DE19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1498E907">
      <w:pPr>
        <w:rPr>
          <w:rFonts w:hint="default"/>
        </w:rPr>
      </w:pPr>
      <w:r>
        <w:rPr>
          <w:rFonts w:hint="default"/>
        </w:rPr>
        <w:t xml:space="preserve">                  onPressed: previousSong,</w:t>
      </w:r>
    </w:p>
    <w:p w14:paraId="4711245C">
      <w:pPr>
        <w:rPr>
          <w:rFonts w:hint="default"/>
        </w:rPr>
      </w:pPr>
      <w:r>
        <w:rPr>
          <w:rFonts w:hint="default"/>
        </w:rPr>
        <w:t xml:space="preserve">                  icon: const Icon(Icons.skip_previous),</w:t>
      </w:r>
    </w:p>
    <w:p w14:paraId="33D303D1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5A9C8191">
      <w:pPr>
        <w:rPr>
          <w:rFonts w:hint="default"/>
        </w:rPr>
      </w:pPr>
    </w:p>
    <w:p w14:paraId="2D574B16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6C965F47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2CA21C32">
      <w:pPr>
        <w:rPr>
          <w:rFonts w:hint="default"/>
        </w:rPr>
      </w:pPr>
      <w:r>
        <w:rPr>
          <w:rFonts w:hint="default"/>
        </w:rPr>
        <w:t xml:space="preserve">                  onPressed: playSong,</w:t>
      </w:r>
    </w:p>
    <w:p w14:paraId="748CB125">
      <w:pPr>
        <w:rPr>
          <w:rFonts w:hint="default"/>
        </w:rPr>
      </w:pPr>
      <w:r>
        <w:rPr>
          <w:rFonts w:hint="default"/>
        </w:rPr>
        <w:t xml:space="preserve">                  icon: const Icon(Icons.play_arrow),</w:t>
      </w:r>
    </w:p>
    <w:p w14:paraId="4D89DFFF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3DBB8EA2">
      <w:pPr>
        <w:rPr>
          <w:rFonts w:hint="default"/>
        </w:rPr>
      </w:pPr>
    </w:p>
    <w:p w14:paraId="39E036D6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6DED8E1C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2B0B9019">
      <w:pPr>
        <w:rPr>
          <w:rFonts w:hint="default"/>
        </w:rPr>
      </w:pPr>
      <w:r>
        <w:rPr>
          <w:rFonts w:hint="default"/>
        </w:rPr>
        <w:t xml:space="preserve">                  onPressed: pauseSong,</w:t>
      </w:r>
    </w:p>
    <w:p w14:paraId="61E8BA4D">
      <w:pPr>
        <w:rPr>
          <w:rFonts w:hint="default"/>
        </w:rPr>
      </w:pPr>
      <w:r>
        <w:rPr>
          <w:rFonts w:hint="default"/>
        </w:rPr>
        <w:t xml:space="preserve">                  icon: const Icon(Icons.pause),</w:t>
      </w:r>
    </w:p>
    <w:p w14:paraId="3F9B050C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2364758C">
      <w:pPr>
        <w:rPr>
          <w:rFonts w:hint="default"/>
        </w:rPr>
      </w:pPr>
    </w:p>
    <w:p w14:paraId="233CC874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6FF06850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18AB1F8F">
      <w:pPr>
        <w:rPr>
          <w:rFonts w:hint="default"/>
        </w:rPr>
      </w:pPr>
      <w:r>
        <w:rPr>
          <w:rFonts w:hint="default"/>
        </w:rPr>
        <w:t xml:space="preserve">                  onPressed: stopSong,</w:t>
      </w:r>
    </w:p>
    <w:p w14:paraId="07770013">
      <w:pPr>
        <w:rPr>
          <w:rFonts w:hint="default"/>
        </w:rPr>
      </w:pPr>
      <w:r>
        <w:rPr>
          <w:rFonts w:hint="default"/>
        </w:rPr>
        <w:t xml:space="preserve">                  icon: const Icon(Icons.stop),</w:t>
      </w:r>
    </w:p>
    <w:p w14:paraId="6E84818F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4B02D4E3">
      <w:pPr>
        <w:rPr>
          <w:rFonts w:hint="default"/>
        </w:rPr>
      </w:pPr>
    </w:p>
    <w:p w14:paraId="48FEB065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2AB7D9CF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0CB3CDBC">
      <w:pPr>
        <w:rPr>
          <w:rFonts w:hint="default"/>
        </w:rPr>
      </w:pPr>
      <w:r>
        <w:rPr>
          <w:rFonts w:hint="default"/>
        </w:rPr>
        <w:t xml:space="preserve">                  onPressed: nextSong,</w:t>
      </w:r>
    </w:p>
    <w:p w14:paraId="72938070">
      <w:pPr>
        <w:rPr>
          <w:rFonts w:hint="default"/>
        </w:rPr>
      </w:pPr>
      <w:r>
        <w:rPr>
          <w:rFonts w:hint="default"/>
        </w:rPr>
        <w:t xml:space="preserve">                  icon: const Icon(Icons.skip_next),</w:t>
      </w:r>
    </w:p>
    <w:p w14:paraId="0E0A6811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7B41DDCB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000EC887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463F2936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40961341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4E76D945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282C1AA1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68190DF3">
      <w:pPr>
        <w:rPr>
          <w:rFonts w:hint="default"/>
        </w:rPr>
      </w:pPr>
      <w:r>
        <w:rPr>
          <w:rFonts w:hint="default"/>
        </w:rPr>
        <w:t xml:space="preserve">  }</w:t>
      </w:r>
    </w:p>
    <w:p w14:paraId="000908FE">
      <w:pPr>
        <w:rPr>
          <w:rFonts w:hint="default"/>
        </w:rPr>
      </w:pPr>
      <w:r>
        <w:rPr>
          <w:rFonts w:hint="default"/>
        </w:rPr>
        <w:t>}</w:t>
      </w:r>
    </w:p>
    <w:p w14:paraId="69E97ED3">
      <w:pPr>
        <w:rPr>
          <w:rFonts w:hint="default"/>
          <w:lang w:val="vi-VN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07AA5130">
      <w:pPr>
        <w:rPr>
          <w:rFonts w:hint="default"/>
          <w:lang w:val="vi-VN"/>
        </w:rPr>
      </w:pPr>
    </w:p>
    <w:p w14:paraId="67B9EF40">
      <w:pPr>
        <w:rPr>
          <w:rFonts w:hint="default"/>
          <w:lang w:val="vi-VN"/>
        </w:rPr>
      </w:pPr>
      <w:r>
        <w:rPr>
          <w:rFonts w:hint="default"/>
          <w:lang w:val="vi-VN"/>
        </w:rPr>
        <w:t>import 'audio_player_page.dart';</w:t>
      </w:r>
    </w:p>
    <w:p w14:paraId="780DF508">
      <w:pPr>
        <w:rPr>
          <w:rFonts w:hint="default"/>
          <w:lang w:val="vi-VN"/>
        </w:rPr>
      </w:pPr>
    </w:p>
    <w:p w14:paraId="2C52C251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2B50E9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1EA9A4F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153EB7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4A9500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AudioPlayerPage(),</w:t>
      </w:r>
    </w:p>
    <w:p w14:paraId="3DE74B1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5483698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5676AA1F">
      <w:pPr>
        <w:rPr>
          <w:rFonts w:hint="default"/>
          <w:lang w:val="vi-VN"/>
        </w:rPr>
      </w:pPr>
      <w:r>
        <w:rPr>
          <w:rFonts w:hint="default"/>
          <w:lang w:val="vi-VN"/>
        </w:rPr>
        <w:t>}</w:t>
      </w:r>
    </w:p>
    <w:p w14:paraId="72D5A716">
      <w:pPr>
        <w:rPr>
          <w:rFonts w:hint="default"/>
          <w:lang w:val="vi-VN"/>
        </w:rPr>
      </w:pPr>
    </w:p>
    <w:p w14:paraId="4B0EB7B8">
      <w:pPr>
        <w:rPr>
          <w:rFonts w:hint="default"/>
        </w:rPr>
      </w:pPr>
      <w:r>
        <w:rPr>
          <w:rFonts w:hint="default"/>
          <w:lang w:val="vi-VN"/>
        </w:rPr>
        <w:t>Bài tập về nhà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6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804160" cy="6339840"/>
            <wp:effectExtent l="0" t="0" r="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music_player_page.dart</w:t>
      </w:r>
      <w:r>
        <w:rPr>
          <w:rFonts w:hint="default"/>
        </w:rPr>
        <w:br w:type="textWrapping"/>
      </w:r>
      <w:r>
        <w:rPr>
          <w:rFonts w:hint="default"/>
        </w:rPr>
        <w:t>import 'package:audioplayers/audioplayers.dart';</w:t>
      </w:r>
    </w:p>
    <w:p w14:paraId="4D0C81B3">
      <w:pPr>
        <w:rPr>
          <w:rFonts w:hint="default"/>
        </w:rPr>
      </w:pPr>
      <w:r>
        <w:rPr>
          <w:rFonts w:hint="default"/>
        </w:rPr>
        <w:t>import 'package:flutter/material.dart';</w:t>
      </w:r>
    </w:p>
    <w:p w14:paraId="5B1AD733">
      <w:pPr>
        <w:rPr>
          <w:rFonts w:hint="default"/>
        </w:rPr>
      </w:pPr>
    </w:p>
    <w:p w14:paraId="4781C0A0">
      <w:pPr>
        <w:rPr>
          <w:rFonts w:hint="default"/>
        </w:rPr>
      </w:pPr>
      <w:r>
        <w:rPr>
          <w:rFonts w:hint="default"/>
        </w:rPr>
        <w:t>class MusicPlayerPage extends StatefulWidget {</w:t>
      </w:r>
    </w:p>
    <w:p w14:paraId="6E7ABE28">
      <w:pPr>
        <w:rPr>
          <w:rFonts w:hint="default"/>
        </w:rPr>
      </w:pPr>
      <w:r>
        <w:rPr>
          <w:rFonts w:hint="default"/>
        </w:rPr>
        <w:t xml:space="preserve">  const MusicPlayerPage({super.key});</w:t>
      </w:r>
    </w:p>
    <w:p w14:paraId="275CE6EA">
      <w:pPr>
        <w:rPr>
          <w:rFonts w:hint="default"/>
        </w:rPr>
      </w:pPr>
    </w:p>
    <w:p w14:paraId="6CA33F6E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4454706F">
      <w:pPr>
        <w:rPr>
          <w:rFonts w:hint="default"/>
        </w:rPr>
      </w:pPr>
      <w:r>
        <w:rPr>
          <w:rFonts w:hint="default"/>
        </w:rPr>
        <w:t xml:space="preserve">  State&lt;MusicPlayerPage&gt; createState() =&gt;</w:t>
      </w:r>
    </w:p>
    <w:p w14:paraId="7B45BF6D">
      <w:pPr>
        <w:rPr>
          <w:rFonts w:hint="default"/>
        </w:rPr>
      </w:pPr>
      <w:r>
        <w:rPr>
          <w:rFonts w:hint="default"/>
        </w:rPr>
        <w:t xml:space="preserve">      _MusicPlayerPageState();</w:t>
      </w:r>
    </w:p>
    <w:p w14:paraId="72FB519F">
      <w:pPr>
        <w:rPr>
          <w:rFonts w:hint="default"/>
        </w:rPr>
      </w:pPr>
      <w:r>
        <w:rPr>
          <w:rFonts w:hint="default"/>
        </w:rPr>
        <w:t>}</w:t>
      </w:r>
    </w:p>
    <w:p w14:paraId="334EE07C">
      <w:pPr>
        <w:rPr>
          <w:rFonts w:hint="default"/>
        </w:rPr>
      </w:pPr>
    </w:p>
    <w:p w14:paraId="58DEDD9E">
      <w:pPr>
        <w:rPr>
          <w:rFonts w:hint="default"/>
        </w:rPr>
      </w:pPr>
      <w:r>
        <w:rPr>
          <w:rFonts w:hint="default"/>
        </w:rPr>
        <w:t>class _MusicPlayerPageState</w:t>
      </w:r>
    </w:p>
    <w:p w14:paraId="05A9BB5F">
      <w:pPr>
        <w:rPr>
          <w:rFonts w:hint="default"/>
        </w:rPr>
      </w:pPr>
      <w:r>
        <w:rPr>
          <w:rFonts w:hint="default"/>
        </w:rPr>
        <w:t xml:space="preserve">    extends State&lt;MusicPlayerPage&gt; {</w:t>
      </w:r>
    </w:p>
    <w:p w14:paraId="3716254E">
      <w:pPr>
        <w:rPr>
          <w:rFonts w:hint="default"/>
        </w:rPr>
      </w:pPr>
      <w:r>
        <w:rPr>
          <w:rFonts w:hint="default"/>
        </w:rPr>
        <w:t xml:space="preserve">  final AudioPlayer player = AudioPlayer();</w:t>
      </w:r>
    </w:p>
    <w:p w14:paraId="1CE33CD0">
      <w:pPr>
        <w:rPr>
          <w:rFonts w:hint="default"/>
        </w:rPr>
      </w:pPr>
    </w:p>
    <w:p w14:paraId="4C5B356D">
      <w:pPr>
        <w:rPr>
          <w:rFonts w:hint="default"/>
        </w:rPr>
      </w:pPr>
      <w:r>
        <w:rPr>
          <w:rFonts w:hint="default"/>
        </w:rPr>
        <w:t xml:space="preserve">  final List&lt;Map&lt;String, String&gt;&gt; songs = [</w:t>
      </w:r>
    </w:p>
    <w:p w14:paraId="3315BC2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80A239A">
      <w:pPr>
        <w:rPr>
          <w:rFonts w:hint="default"/>
        </w:rPr>
      </w:pPr>
      <w:r>
        <w:rPr>
          <w:rFonts w:hint="default"/>
        </w:rPr>
        <w:t xml:space="preserve">      "title": "Song 1",</w:t>
      </w:r>
    </w:p>
    <w:p w14:paraId="7521F849">
      <w:pPr>
        <w:rPr>
          <w:rFonts w:hint="default"/>
        </w:rPr>
      </w:pPr>
      <w:r>
        <w:rPr>
          <w:rFonts w:hint="default"/>
        </w:rPr>
        <w:t xml:space="preserve">      "artist": "Phạm Long Khoa",</w:t>
      </w:r>
    </w:p>
    <w:p w14:paraId="2256302B">
      <w:pPr>
        <w:rPr>
          <w:rFonts w:hint="default"/>
        </w:rPr>
      </w:pPr>
      <w:r>
        <w:rPr>
          <w:rFonts w:hint="default"/>
        </w:rPr>
        <w:t xml:space="preserve">      "file": "audios/song1.mp3",</w:t>
      </w:r>
    </w:p>
    <w:p w14:paraId="328083B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041379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336A764">
      <w:pPr>
        <w:rPr>
          <w:rFonts w:hint="default"/>
        </w:rPr>
      </w:pPr>
      <w:r>
        <w:rPr>
          <w:rFonts w:hint="default"/>
        </w:rPr>
        <w:t xml:space="preserve">      "title": "Song 2",</w:t>
      </w:r>
    </w:p>
    <w:p w14:paraId="5E0F9A78">
      <w:pPr>
        <w:rPr>
          <w:rFonts w:hint="default"/>
        </w:rPr>
      </w:pPr>
      <w:r>
        <w:rPr>
          <w:rFonts w:hint="default"/>
        </w:rPr>
        <w:t xml:space="preserve">      "artist": "Phạm Long Khoa",</w:t>
      </w:r>
    </w:p>
    <w:p w14:paraId="52561CB1">
      <w:pPr>
        <w:rPr>
          <w:rFonts w:hint="default"/>
        </w:rPr>
      </w:pPr>
      <w:r>
        <w:rPr>
          <w:rFonts w:hint="default"/>
        </w:rPr>
        <w:t xml:space="preserve">      "file": "audios/song2.mp3",</w:t>
      </w:r>
    </w:p>
    <w:p w14:paraId="2B99562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6C3354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7C2643A">
      <w:pPr>
        <w:rPr>
          <w:rFonts w:hint="default"/>
        </w:rPr>
      </w:pPr>
      <w:r>
        <w:rPr>
          <w:rFonts w:hint="default"/>
        </w:rPr>
        <w:t xml:space="preserve">      "title": "Song 3",</w:t>
      </w:r>
    </w:p>
    <w:p w14:paraId="4C106B4F">
      <w:pPr>
        <w:rPr>
          <w:rFonts w:hint="default"/>
        </w:rPr>
      </w:pPr>
      <w:r>
        <w:rPr>
          <w:rFonts w:hint="default"/>
        </w:rPr>
        <w:t xml:space="preserve">      "artist": "Phạm Long Khoa",</w:t>
      </w:r>
    </w:p>
    <w:p w14:paraId="64942334">
      <w:pPr>
        <w:rPr>
          <w:rFonts w:hint="default"/>
        </w:rPr>
      </w:pPr>
      <w:r>
        <w:rPr>
          <w:rFonts w:hint="default"/>
        </w:rPr>
        <w:t xml:space="preserve">      "file": "audios/song3.mp3",</w:t>
      </w:r>
    </w:p>
    <w:p w14:paraId="7458123B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8D13964">
      <w:pPr>
        <w:rPr>
          <w:rFonts w:hint="default"/>
        </w:rPr>
      </w:pPr>
      <w:r>
        <w:rPr>
          <w:rFonts w:hint="default"/>
        </w:rPr>
        <w:t xml:space="preserve">  ];</w:t>
      </w:r>
    </w:p>
    <w:p w14:paraId="0815FDBE">
      <w:pPr>
        <w:rPr>
          <w:rFonts w:hint="default"/>
        </w:rPr>
      </w:pPr>
    </w:p>
    <w:p w14:paraId="0B1197F1">
      <w:pPr>
        <w:rPr>
          <w:rFonts w:hint="default"/>
        </w:rPr>
      </w:pPr>
      <w:r>
        <w:rPr>
          <w:rFonts w:hint="default"/>
        </w:rPr>
        <w:t xml:space="preserve">  int currentIndex = 0;</w:t>
      </w:r>
    </w:p>
    <w:p w14:paraId="774D98C4">
      <w:pPr>
        <w:rPr>
          <w:rFonts w:hint="default"/>
        </w:rPr>
      </w:pPr>
    </w:p>
    <w:p w14:paraId="2008AE5E">
      <w:pPr>
        <w:rPr>
          <w:rFonts w:hint="default"/>
        </w:rPr>
      </w:pPr>
      <w:r>
        <w:rPr>
          <w:rFonts w:hint="default"/>
        </w:rPr>
        <w:t xml:space="preserve">  Duration duration = Duration.zero;</w:t>
      </w:r>
    </w:p>
    <w:p w14:paraId="5ECA4AB2">
      <w:pPr>
        <w:rPr>
          <w:rFonts w:hint="default"/>
        </w:rPr>
      </w:pPr>
      <w:r>
        <w:rPr>
          <w:rFonts w:hint="default"/>
        </w:rPr>
        <w:t xml:space="preserve">  Duration position = Duration.zero;</w:t>
      </w:r>
    </w:p>
    <w:p w14:paraId="714C832E">
      <w:pPr>
        <w:rPr>
          <w:rFonts w:hint="default"/>
        </w:rPr>
      </w:pPr>
    </w:p>
    <w:p w14:paraId="24ED97CC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69FA2720">
      <w:pPr>
        <w:rPr>
          <w:rFonts w:hint="default"/>
        </w:rPr>
      </w:pPr>
      <w:r>
        <w:rPr>
          <w:rFonts w:hint="default"/>
        </w:rPr>
        <w:t xml:space="preserve">  void initState() {</w:t>
      </w:r>
    </w:p>
    <w:p w14:paraId="7688E8CE">
      <w:pPr>
        <w:rPr>
          <w:rFonts w:hint="default"/>
        </w:rPr>
      </w:pPr>
      <w:r>
        <w:rPr>
          <w:rFonts w:hint="default"/>
        </w:rPr>
        <w:t xml:space="preserve">    super.initState();</w:t>
      </w:r>
    </w:p>
    <w:p w14:paraId="76CA0837">
      <w:pPr>
        <w:rPr>
          <w:rFonts w:hint="default"/>
        </w:rPr>
      </w:pPr>
    </w:p>
    <w:p w14:paraId="2F2E6DA9">
      <w:pPr>
        <w:rPr>
          <w:rFonts w:hint="default"/>
        </w:rPr>
      </w:pPr>
      <w:r>
        <w:rPr>
          <w:rFonts w:hint="default"/>
        </w:rPr>
        <w:t xml:space="preserve">    player.onDurationChanged.listen(</w:t>
      </w:r>
    </w:p>
    <w:p w14:paraId="668FCD7A">
      <w:pPr>
        <w:rPr>
          <w:rFonts w:hint="default"/>
        </w:rPr>
      </w:pPr>
      <w:r>
        <w:rPr>
          <w:rFonts w:hint="default"/>
        </w:rPr>
        <w:t xml:space="preserve">      (d) {</w:t>
      </w:r>
    </w:p>
    <w:p w14:paraId="0BE0F040">
      <w:pPr>
        <w:rPr>
          <w:rFonts w:hint="default"/>
        </w:rPr>
      </w:pPr>
      <w:r>
        <w:rPr>
          <w:rFonts w:hint="default"/>
        </w:rPr>
        <w:t xml:space="preserve">        setState(() {</w:t>
      </w:r>
    </w:p>
    <w:p w14:paraId="31FE1EA0">
      <w:pPr>
        <w:rPr>
          <w:rFonts w:hint="default"/>
        </w:rPr>
      </w:pPr>
      <w:r>
        <w:rPr>
          <w:rFonts w:hint="default"/>
        </w:rPr>
        <w:t xml:space="preserve">          duration = d;</w:t>
      </w:r>
    </w:p>
    <w:p w14:paraId="115886C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BA6A983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156D13E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01DBCB8A">
      <w:pPr>
        <w:rPr>
          <w:rFonts w:hint="default"/>
        </w:rPr>
      </w:pPr>
    </w:p>
    <w:p w14:paraId="5D9BF639">
      <w:pPr>
        <w:rPr>
          <w:rFonts w:hint="default"/>
        </w:rPr>
      </w:pPr>
      <w:r>
        <w:rPr>
          <w:rFonts w:hint="default"/>
        </w:rPr>
        <w:t xml:space="preserve">    player.onPositionChanged.listen(</w:t>
      </w:r>
    </w:p>
    <w:p w14:paraId="3F334841">
      <w:pPr>
        <w:rPr>
          <w:rFonts w:hint="default"/>
        </w:rPr>
      </w:pPr>
      <w:r>
        <w:rPr>
          <w:rFonts w:hint="default"/>
        </w:rPr>
        <w:t xml:space="preserve">      (p) {</w:t>
      </w:r>
    </w:p>
    <w:p w14:paraId="370014E1">
      <w:pPr>
        <w:rPr>
          <w:rFonts w:hint="default"/>
        </w:rPr>
      </w:pPr>
      <w:r>
        <w:rPr>
          <w:rFonts w:hint="default"/>
        </w:rPr>
        <w:t xml:space="preserve">        setState(() {</w:t>
      </w:r>
    </w:p>
    <w:p w14:paraId="2F5D3F76">
      <w:pPr>
        <w:rPr>
          <w:rFonts w:hint="default"/>
        </w:rPr>
      </w:pPr>
      <w:r>
        <w:rPr>
          <w:rFonts w:hint="default"/>
        </w:rPr>
        <w:t xml:space="preserve">          position = p;</w:t>
      </w:r>
    </w:p>
    <w:p w14:paraId="54C3C91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4CE7B2F9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4F09E9B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5FC1D9D">
      <w:pPr>
        <w:rPr>
          <w:rFonts w:hint="default"/>
        </w:rPr>
      </w:pPr>
      <w:r>
        <w:rPr>
          <w:rFonts w:hint="default"/>
        </w:rPr>
        <w:t xml:space="preserve">  }</w:t>
      </w:r>
    </w:p>
    <w:p w14:paraId="10F74440">
      <w:pPr>
        <w:rPr>
          <w:rFonts w:hint="default"/>
        </w:rPr>
      </w:pPr>
    </w:p>
    <w:p w14:paraId="398AFA2E">
      <w:pPr>
        <w:rPr>
          <w:rFonts w:hint="default"/>
        </w:rPr>
      </w:pPr>
      <w:r>
        <w:rPr>
          <w:rFonts w:hint="default"/>
        </w:rPr>
        <w:t xml:space="preserve">  Future&lt;void&gt; playSong() async {</w:t>
      </w:r>
    </w:p>
    <w:p w14:paraId="2A54C32A">
      <w:pPr>
        <w:rPr>
          <w:rFonts w:hint="default"/>
        </w:rPr>
      </w:pPr>
      <w:r>
        <w:rPr>
          <w:rFonts w:hint="default"/>
        </w:rPr>
        <w:t xml:space="preserve">    await player.play(</w:t>
      </w:r>
    </w:p>
    <w:p w14:paraId="711F3716">
      <w:pPr>
        <w:rPr>
          <w:rFonts w:hint="default"/>
        </w:rPr>
      </w:pPr>
      <w:r>
        <w:rPr>
          <w:rFonts w:hint="default"/>
        </w:rPr>
        <w:t xml:space="preserve">      AssetSource(</w:t>
      </w:r>
    </w:p>
    <w:p w14:paraId="03FA6C07">
      <w:pPr>
        <w:rPr>
          <w:rFonts w:hint="default"/>
        </w:rPr>
      </w:pPr>
      <w:r>
        <w:rPr>
          <w:rFonts w:hint="default"/>
        </w:rPr>
        <w:t xml:space="preserve">        songs[currentIndex]["file"]!,</w:t>
      </w:r>
    </w:p>
    <w:p w14:paraId="12C1D12D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79827599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1246DBA2">
      <w:pPr>
        <w:rPr>
          <w:rFonts w:hint="default"/>
        </w:rPr>
      </w:pPr>
      <w:r>
        <w:rPr>
          <w:rFonts w:hint="default"/>
        </w:rPr>
        <w:t xml:space="preserve">  }</w:t>
      </w:r>
    </w:p>
    <w:p w14:paraId="0A8F31BD">
      <w:pPr>
        <w:rPr>
          <w:rFonts w:hint="default"/>
        </w:rPr>
      </w:pPr>
    </w:p>
    <w:p w14:paraId="7D2EA7EE">
      <w:pPr>
        <w:rPr>
          <w:rFonts w:hint="default"/>
        </w:rPr>
      </w:pPr>
      <w:r>
        <w:rPr>
          <w:rFonts w:hint="default"/>
        </w:rPr>
        <w:t xml:space="preserve">  Future&lt;void&gt; pauseSong() async {</w:t>
      </w:r>
    </w:p>
    <w:p w14:paraId="18B968E4">
      <w:pPr>
        <w:rPr>
          <w:rFonts w:hint="default"/>
        </w:rPr>
      </w:pPr>
      <w:r>
        <w:rPr>
          <w:rFonts w:hint="default"/>
        </w:rPr>
        <w:t xml:space="preserve">    await player.pause();</w:t>
      </w:r>
    </w:p>
    <w:p w14:paraId="05236959">
      <w:pPr>
        <w:rPr>
          <w:rFonts w:hint="default"/>
        </w:rPr>
      </w:pPr>
      <w:r>
        <w:rPr>
          <w:rFonts w:hint="default"/>
        </w:rPr>
        <w:t xml:space="preserve">  }</w:t>
      </w:r>
    </w:p>
    <w:p w14:paraId="58189C07">
      <w:pPr>
        <w:rPr>
          <w:rFonts w:hint="default"/>
        </w:rPr>
      </w:pPr>
    </w:p>
    <w:p w14:paraId="68FAA75E">
      <w:pPr>
        <w:rPr>
          <w:rFonts w:hint="default"/>
        </w:rPr>
      </w:pPr>
      <w:r>
        <w:rPr>
          <w:rFonts w:hint="default"/>
        </w:rPr>
        <w:t xml:space="preserve">  Future&lt;void&gt; stopSong() async {</w:t>
      </w:r>
    </w:p>
    <w:p w14:paraId="7D02F6F6">
      <w:pPr>
        <w:rPr>
          <w:rFonts w:hint="default"/>
        </w:rPr>
      </w:pPr>
      <w:r>
        <w:rPr>
          <w:rFonts w:hint="default"/>
        </w:rPr>
        <w:t xml:space="preserve">    await player.stop();</w:t>
      </w:r>
    </w:p>
    <w:p w14:paraId="262544DE">
      <w:pPr>
        <w:rPr>
          <w:rFonts w:hint="default"/>
        </w:rPr>
      </w:pPr>
      <w:r>
        <w:rPr>
          <w:rFonts w:hint="default"/>
        </w:rPr>
        <w:t xml:space="preserve">  }</w:t>
      </w:r>
    </w:p>
    <w:p w14:paraId="5F6CF624">
      <w:pPr>
        <w:rPr>
          <w:rFonts w:hint="default"/>
        </w:rPr>
      </w:pPr>
    </w:p>
    <w:p w14:paraId="688A665C">
      <w:pPr>
        <w:rPr>
          <w:rFonts w:hint="default"/>
        </w:rPr>
      </w:pPr>
      <w:r>
        <w:rPr>
          <w:rFonts w:hint="default"/>
        </w:rPr>
        <w:t xml:space="preserve">  Future&lt;void&gt; nextSong() async {</w:t>
      </w:r>
    </w:p>
    <w:p w14:paraId="0B7C4502">
      <w:pPr>
        <w:rPr>
          <w:rFonts w:hint="default"/>
        </w:rPr>
      </w:pPr>
      <w:r>
        <w:rPr>
          <w:rFonts w:hint="default"/>
        </w:rPr>
        <w:t xml:space="preserve">    currentIndex++;</w:t>
      </w:r>
    </w:p>
    <w:p w14:paraId="613720CB">
      <w:pPr>
        <w:rPr>
          <w:rFonts w:hint="default"/>
        </w:rPr>
      </w:pPr>
    </w:p>
    <w:p w14:paraId="2B682DD9">
      <w:pPr>
        <w:rPr>
          <w:rFonts w:hint="default"/>
        </w:rPr>
      </w:pPr>
      <w:r>
        <w:rPr>
          <w:rFonts w:hint="default"/>
        </w:rPr>
        <w:t xml:space="preserve">    if (currentIndex &gt;= songs.length) {</w:t>
      </w:r>
    </w:p>
    <w:p w14:paraId="3A1378FB">
      <w:pPr>
        <w:rPr>
          <w:rFonts w:hint="default"/>
        </w:rPr>
      </w:pPr>
      <w:r>
        <w:rPr>
          <w:rFonts w:hint="default"/>
        </w:rPr>
        <w:t xml:space="preserve">      currentIndex = 0;</w:t>
      </w:r>
    </w:p>
    <w:p w14:paraId="2BD12D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38394C">
      <w:pPr>
        <w:rPr>
          <w:rFonts w:hint="default"/>
        </w:rPr>
      </w:pPr>
    </w:p>
    <w:p w14:paraId="1DD8767C">
      <w:pPr>
        <w:rPr>
          <w:rFonts w:hint="default"/>
        </w:rPr>
      </w:pPr>
      <w:r>
        <w:rPr>
          <w:rFonts w:hint="default"/>
        </w:rPr>
        <w:t xml:space="preserve">    setState(() {});</w:t>
      </w:r>
    </w:p>
    <w:p w14:paraId="731EE75D">
      <w:pPr>
        <w:rPr>
          <w:rFonts w:hint="default"/>
        </w:rPr>
      </w:pPr>
      <w:r>
        <w:rPr>
          <w:rFonts w:hint="default"/>
        </w:rPr>
        <w:t xml:space="preserve">    playSong();</w:t>
      </w:r>
    </w:p>
    <w:p w14:paraId="5DDC713C">
      <w:pPr>
        <w:rPr>
          <w:rFonts w:hint="default"/>
        </w:rPr>
      </w:pPr>
      <w:r>
        <w:rPr>
          <w:rFonts w:hint="default"/>
        </w:rPr>
        <w:t xml:space="preserve">  }</w:t>
      </w:r>
    </w:p>
    <w:p w14:paraId="18996189">
      <w:pPr>
        <w:rPr>
          <w:rFonts w:hint="default"/>
        </w:rPr>
      </w:pPr>
    </w:p>
    <w:p w14:paraId="2B871226">
      <w:pPr>
        <w:rPr>
          <w:rFonts w:hint="default"/>
        </w:rPr>
      </w:pPr>
      <w:r>
        <w:rPr>
          <w:rFonts w:hint="default"/>
        </w:rPr>
        <w:t xml:space="preserve">  Future&lt;void&gt; previousSong() async {</w:t>
      </w:r>
    </w:p>
    <w:p w14:paraId="3C12C386">
      <w:pPr>
        <w:rPr>
          <w:rFonts w:hint="default"/>
        </w:rPr>
      </w:pPr>
      <w:r>
        <w:rPr>
          <w:rFonts w:hint="default"/>
        </w:rPr>
        <w:t xml:space="preserve">    currentIndex--;</w:t>
      </w:r>
    </w:p>
    <w:p w14:paraId="3E17D770">
      <w:pPr>
        <w:rPr>
          <w:rFonts w:hint="default"/>
        </w:rPr>
      </w:pPr>
    </w:p>
    <w:p w14:paraId="416AEA70">
      <w:pPr>
        <w:rPr>
          <w:rFonts w:hint="default"/>
        </w:rPr>
      </w:pPr>
      <w:r>
        <w:rPr>
          <w:rFonts w:hint="default"/>
        </w:rPr>
        <w:t xml:space="preserve">    if (currentIndex &lt; 0) {</w:t>
      </w:r>
    </w:p>
    <w:p w14:paraId="1A59B7B1">
      <w:pPr>
        <w:rPr>
          <w:rFonts w:hint="default"/>
        </w:rPr>
      </w:pPr>
      <w:r>
        <w:rPr>
          <w:rFonts w:hint="default"/>
        </w:rPr>
        <w:t xml:space="preserve">      currentIndex = songs.length - 1;</w:t>
      </w:r>
    </w:p>
    <w:p w14:paraId="0BCF182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59FAF5">
      <w:pPr>
        <w:rPr>
          <w:rFonts w:hint="default"/>
        </w:rPr>
      </w:pPr>
    </w:p>
    <w:p w14:paraId="2A4AE057">
      <w:pPr>
        <w:rPr>
          <w:rFonts w:hint="default"/>
        </w:rPr>
      </w:pPr>
      <w:r>
        <w:rPr>
          <w:rFonts w:hint="default"/>
        </w:rPr>
        <w:t xml:space="preserve">    setState(() {});</w:t>
      </w:r>
    </w:p>
    <w:p w14:paraId="33DBE8B1">
      <w:pPr>
        <w:rPr>
          <w:rFonts w:hint="default"/>
        </w:rPr>
      </w:pPr>
      <w:r>
        <w:rPr>
          <w:rFonts w:hint="default"/>
        </w:rPr>
        <w:t xml:space="preserve">    playSong();</w:t>
      </w:r>
    </w:p>
    <w:p w14:paraId="0B3D412C">
      <w:pPr>
        <w:rPr>
          <w:rFonts w:hint="default"/>
        </w:rPr>
      </w:pPr>
      <w:r>
        <w:rPr>
          <w:rFonts w:hint="default"/>
        </w:rPr>
        <w:t xml:space="preserve">  }</w:t>
      </w:r>
    </w:p>
    <w:p w14:paraId="33ECD182">
      <w:pPr>
        <w:rPr>
          <w:rFonts w:hint="default"/>
        </w:rPr>
      </w:pPr>
    </w:p>
    <w:p w14:paraId="595823D7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738D40D2">
      <w:pPr>
        <w:rPr>
          <w:rFonts w:hint="default"/>
        </w:rPr>
      </w:pPr>
      <w:r>
        <w:rPr>
          <w:rFonts w:hint="default"/>
        </w:rPr>
        <w:t xml:space="preserve">  void dispose() {</w:t>
      </w:r>
    </w:p>
    <w:p w14:paraId="36BB5B4A">
      <w:pPr>
        <w:rPr>
          <w:rFonts w:hint="default"/>
        </w:rPr>
      </w:pPr>
      <w:r>
        <w:rPr>
          <w:rFonts w:hint="default"/>
        </w:rPr>
        <w:t xml:space="preserve">    player.dispose();</w:t>
      </w:r>
    </w:p>
    <w:p w14:paraId="3E339101">
      <w:pPr>
        <w:rPr>
          <w:rFonts w:hint="default"/>
        </w:rPr>
      </w:pPr>
      <w:r>
        <w:rPr>
          <w:rFonts w:hint="default"/>
        </w:rPr>
        <w:t xml:space="preserve">    super.dispose();</w:t>
      </w:r>
    </w:p>
    <w:p w14:paraId="07846EA2">
      <w:pPr>
        <w:rPr>
          <w:rFonts w:hint="default"/>
        </w:rPr>
      </w:pPr>
      <w:r>
        <w:rPr>
          <w:rFonts w:hint="default"/>
        </w:rPr>
        <w:t xml:space="preserve">  }</w:t>
      </w:r>
    </w:p>
    <w:p w14:paraId="119F1F87">
      <w:pPr>
        <w:rPr>
          <w:rFonts w:hint="default"/>
        </w:rPr>
      </w:pPr>
    </w:p>
    <w:p w14:paraId="7EDE4DB1">
      <w:pPr>
        <w:rPr>
          <w:rFonts w:hint="default"/>
        </w:rPr>
      </w:pPr>
      <w:r>
        <w:rPr>
          <w:rFonts w:hint="default"/>
        </w:rPr>
        <w:t xml:space="preserve">  String formatTime(Duration d) {</w:t>
      </w:r>
    </w:p>
    <w:p w14:paraId="12C59D7E">
      <w:pPr>
        <w:rPr>
          <w:rFonts w:hint="default"/>
        </w:rPr>
      </w:pPr>
      <w:r>
        <w:rPr>
          <w:rFonts w:hint="default"/>
        </w:rPr>
        <w:t xml:space="preserve">    String minutes =</w:t>
      </w:r>
    </w:p>
    <w:p w14:paraId="66ED2575">
      <w:pPr>
        <w:rPr>
          <w:rFonts w:hint="default"/>
        </w:rPr>
      </w:pPr>
      <w:r>
        <w:rPr>
          <w:rFonts w:hint="default"/>
        </w:rPr>
        <w:t xml:space="preserve">        d.inMinutes.remainder(60).toString();</w:t>
      </w:r>
    </w:p>
    <w:p w14:paraId="1E96FA12">
      <w:pPr>
        <w:rPr>
          <w:rFonts w:hint="default"/>
        </w:rPr>
      </w:pPr>
      <w:r>
        <w:rPr>
          <w:rFonts w:hint="default"/>
        </w:rPr>
        <w:t xml:space="preserve">    String seconds =</w:t>
      </w:r>
    </w:p>
    <w:p w14:paraId="243DAB3C">
      <w:pPr>
        <w:rPr>
          <w:rFonts w:hint="default"/>
        </w:rPr>
      </w:pPr>
      <w:r>
        <w:rPr>
          <w:rFonts w:hint="default"/>
        </w:rPr>
        <w:t xml:space="preserve">        d.inSeconds.remainder(60).toString();</w:t>
      </w:r>
    </w:p>
    <w:p w14:paraId="170A8634">
      <w:pPr>
        <w:rPr>
          <w:rFonts w:hint="default"/>
        </w:rPr>
      </w:pPr>
    </w:p>
    <w:p w14:paraId="6584DAB9">
      <w:pPr>
        <w:rPr>
          <w:rFonts w:hint="default"/>
        </w:rPr>
      </w:pPr>
      <w:r>
        <w:rPr>
          <w:rFonts w:hint="default"/>
        </w:rPr>
        <w:t xml:space="preserve">    return "$minutes:${seconds.padLeft(2, '0')}";</w:t>
      </w:r>
    </w:p>
    <w:p w14:paraId="5A20AFBE">
      <w:pPr>
        <w:rPr>
          <w:rFonts w:hint="default"/>
        </w:rPr>
      </w:pPr>
      <w:r>
        <w:rPr>
          <w:rFonts w:hint="default"/>
        </w:rPr>
        <w:t xml:space="preserve">  }</w:t>
      </w:r>
    </w:p>
    <w:p w14:paraId="75A7213C">
      <w:pPr>
        <w:rPr>
          <w:rFonts w:hint="default"/>
        </w:rPr>
      </w:pPr>
    </w:p>
    <w:p w14:paraId="71554A58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5F716FF6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09C8D4D2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4FEDCEA5">
      <w:pPr>
        <w:rPr>
          <w:rFonts w:hint="default"/>
        </w:rPr>
      </w:pPr>
      <w:r>
        <w:rPr>
          <w:rFonts w:hint="default"/>
        </w:rPr>
        <w:t xml:space="preserve">      backgroundColor: Colors.purple.shade50,</w:t>
      </w:r>
    </w:p>
    <w:p w14:paraId="374CE7BE">
      <w:pPr>
        <w:rPr>
          <w:rFonts w:hint="default"/>
        </w:rPr>
      </w:pPr>
    </w:p>
    <w:p w14:paraId="68CE691D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41AFBD03">
      <w:pPr>
        <w:rPr>
          <w:rFonts w:hint="default"/>
        </w:rPr>
      </w:pPr>
      <w:r>
        <w:rPr>
          <w:rFonts w:hint="default"/>
        </w:rPr>
        <w:t xml:space="preserve">        backgroundColor: Colors.purple,</w:t>
      </w:r>
    </w:p>
    <w:p w14:paraId="6DE68D0C">
      <w:pPr>
        <w:rPr>
          <w:rFonts w:hint="default"/>
        </w:rPr>
      </w:pPr>
      <w:r>
        <w:rPr>
          <w:rFonts w:hint="default"/>
        </w:rPr>
        <w:t xml:space="preserve">        title: const Text(</w:t>
      </w:r>
    </w:p>
    <w:p w14:paraId="190898B7">
      <w:pPr>
        <w:rPr>
          <w:rFonts w:hint="default"/>
        </w:rPr>
      </w:pPr>
      <w:r>
        <w:rPr>
          <w:rFonts w:hint="default"/>
        </w:rPr>
        <w:t xml:space="preserve">          "Music Player",</w:t>
      </w:r>
    </w:p>
    <w:p w14:paraId="2A9620F7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43ECD34A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7DADFD58">
      <w:pPr>
        <w:rPr>
          <w:rFonts w:hint="default"/>
        </w:rPr>
      </w:pPr>
    </w:p>
    <w:p w14:paraId="71A13908">
      <w:pPr>
        <w:rPr>
          <w:rFonts w:hint="default"/>
        </w:rPr>
      </w:pPr>
      <w:r>
        <w:rPr>
          <w:rFonts w:hint="default"/>
        </w:rPr>
        <w:t xml:space="preserve">      body: Padding(</w:t>
      </w:r>
    </w:p>
    <w:p w14:paraId="3D1C145E">
      <w:pPr>
        <w:rPr>
          <w:rFonts w:hint="default"/>
        </w:rPr>
      </w:pPr>
      <w:r>
        <w:rPr>
          <w:rFonts w:hint="default"/>
        </w:rPr>
        <w:t xml:space="preserve">        padding: const EdgeInsets.all(15),</w:t>
      </w:r>
    </w:p>
    <w:p w14:paraId="47DB2C75">
      <w:pPr>
        <w:rPr>
          <w:rFonts w:hint="default"/>
        </w:rPr>
      </w:pPr>
      <w:r>
        <w:rPr>
          <w:rFonts w:hint="default"/>
        </w:rPr>
        <w:t xml:space="preserve">        child: Column(</w:t>
      </w:r>
    </w:p>
    <w:p w14:paraId="7FC3F351">
      <w:pPr>
        <w:rPr>
          <w:rFonts w:hint="default"/>
        </w:rPr>
      </w:pPr>
      <w:r>
        <w:rPr>
          <w:rFonts w:hint="default"/>
        </w:rPr>
        <w:t xml:space="preserve">          children: [</w:t>
      </w:r>
    </w:p>
    <w:p w14:paraId="3933AB1C">
      <w:pPr>
        <w:rPr>
          <w:rFonts w:hint="default"/>
        </w:rPr>
      </w:pPr>
      <w:r>
        <w:rPr>
          <w:rFonts w:hint="default"/>
        </w:rPr>
        <w:t xml:space="preserve">            const SizedBox(height: 15),</w:t>
      </w:r>
    </w:p>
    <w:p w14:paraId="66EBA888">
      <w:pPr>
        <w:rPr>
          <w:rFonts w:hint="default"/>
        </w:rPr>
      </w:pPr>
    </w:p>
    <w:p w14:paraId="328BD057">
      <w:pPr>
        <w:rPr>
          <w:rFonts w:hint="default"/>
        </w:rPr>
      </w:pPr>
      <w:r>
        <w:rPr>
          <w:rFonts w:hint="default"/>
        </w:rPr>
        <w:t xml:space="preserve">            ClipOval(</w:t>
      </w:r>
    </w:p>
    <w:p w14:paraId="729EDEA5">
      <w:pPr>
        <w:rPr>
          <w:rFonts w:hint="default"/>
        </w:rPr>
      </w:pPr>
      <w:r>
        <w:rPr>
          <w:rFonts w:hint="default"/>
        </w:rPr>
        <w:t xml:space="preserve">              child: Image.asset(</w:t>
      </w:r>
    </w:p>
    <w:p w14:paraId="05A6E051">
      <w:pPr>
        <w:rPr>
          <w:rFonts w:hint="default"/>
        </w:rPr>
      </w:pPr>
      <w:r>
        <w:rPr>
          <w:rFonts w:hint="default"/>
        </w:rPr>
        <w:t xml:space="preserve">                "assets/images/avata.jpg",</w:t>
      </w:r>
    </w:p>
    <w:p w14:paraId="32011B12">
      <w:pPr>
        <w:rPr>
          <w:rFonts w:hint="default"/>
        </w:rPr>
      </w:pPr>
      <w:r>
        <w:rPr>
          <w:rFonts w:hint="default"/>
        </w:rPr>
        <w:t xml:space="preserve">                width: 180,</w:t>
      </w:r>
    </w:p>
    <w:p w14:paraId="586F2E69">
      <w:pPr>
        <w:rPr>
          <w:rFonts w:hint="default"/>
        </w:rPr>
      </w:pPr>
      <w:r>
        <w:rPr>
          <w:rFonts w:hint="default"/>
        </w:rPr>
        <w:t xml:space="preserve">                height: 180,</w:t>
      </w:r>
    </w:p>
    <w:p w14:paraId="5E01E3B7">
      <w:pPr>
        <w:rPr>
          <w:rFonts w:hint="default"/>
        </w:rPr>
      </w:pPr>
      <w:r>
        <w:rPr>
          <w:rFonts w:hint="default"/>
        </w:rPr>
        <w:t xml:space="preserve">                fit: BoxFit.cover,</w:t>
      </w:r>
    </w:p>
    <w:p w14:paraId="09C5FFAC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66613B07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2220BCE9">
      <w:pPr>
        <w:rPr>
          <w:rFonts w:hint="default"/>
        </w:rPr>
      </w:pPr>
    </w:p>
    <w:p w14:paraId="58D084CE">
      <w:pPr>
        <w:rPr>
          <w:rFonts w:hint="default"/>
        </w:rPr>
      </w:pPr>
      <w:r>
        <w:rPr>
          <w:rFonts w:hint="default"/>
        </w:rPr>
        <w:t xml:space="preserve">            const SizedBox(height: 12),</w:t>
      </w:r>
    </w:p>
    <w:p w14:paraId="43B600CC">
      <w:pPr>
        <w:rPr>
          <w:rFonts w:hint="default"/>
        </w:rPr>
      </w:pPr>
    </w:p>
    <w:p w14:paraId="598B15F1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2FA0F8C3">
      <w:pPr>
        <w:rPr>
          <w:rFonts w:hint="default"/>
        </w:rPr>
      </w:pPr>
      <w:r>
        <w:rPr>
          <w:rFonts w:hint="default"/>
        </w:rPr>
        <w:t xml:space="preserve">              "Phạm Long Khoa",</w:t>
      </w:r>
    </w:p>
    <w:p w14:paraId="712A604B">
      <w:pPr>
        <w:rPr>
          <w:rFonts w:hint="default"/>
        </w:rPr>
      </w:pPr>
      <w:r>
        <w:rPr>
          <w:rFonts w:hint="default"/>
        </w:rPr>
        <w:t xml:space="preserve">              style: TextStyle(</w:t>
      </w:r>
    </w:p>
    <w:p w14:paraId="5DC34321">
      <w:pPr>
        <w:rPr>
          <w:rFonts w:hint="default"/>
        </w:rPr>
      </w:pPr>
      <w:r>
        <w:rPr>
          <w:rFonts w:hint="default"/>
        </w:rPr>
        <w:t xml:space="preserve">                fontSize: 24,</w:t>
      </w:r>
    </w:p>
    <w:p w14:paraId="31DB5C93">
      <w:pPr>
        <w:rPr>
          <w:rFonts w:hint="default"/>
        </w:rPr>
      </w:pPr>
      <w:r>
        <w:rPr>
          <w:rFonts w:hint="default"/>
        </w:rPr>
        <w:t xml:space="preserve">                fontWeight: FontWeight.bold,</w:t>
      </w:r>
    </w:p>
    <w:p w14:paraId="722E45CB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160BF3D1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955FB8D">
      <w:pPr>
        <w:rPr>
          <w:rFonts w:hint="default"/>
        </w:rPr>
      </w:pPr>
    </w:p>
    <w:p w14:paraId="22527EE2">
      <w:pPr>
        <w:rPr>
          <w:rFonts w:hint="default"/>
        </w:rPr>
      </w:pPr>
      <w:r>
        <w:rPr>
          <w:rFonts w:hint="default"/>
        </w:rPr>
        <w:t xml:space="preserve">            const Text(</w:t>
      </w:r>
    </w:p>
    <w:p w14:paraId="7A8B2EB6">
      <w:pPr>
        <w:rPr>
          <w:rFonts w:hint="default"/>
        </w:rPr>
      </w:pPr>
      <w:r>
        <w:rPr>
          <w:rFonts w:hint="default"/>
        </w:rPr>
        <w:t xml:space="preserve">              "1250080083",</w:t>
      </w:r>
    </w:p>
    <w:p w14:paraId="2C7C0CF7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A7CB06D">
      <w:pPr>
        <w:rPr>
          <w:rFonts w:hint="default"/>
        </w:rPr>
      </w:pPr>
    </w:p>
    <w:p w14:paraId="5919B543">
      <w:pPr>
        <w:rPr>
          <w:rFonts w:hint="default"/>
        </w:rPr>
      </w:pPr>
      <w:r>
        <w:rPr>
          <w:rFonts w:hint="default"/>
        </w:rPr>
        <w:t xml:space="preserve">            const SizedBox(height: 20),</w:t>
      </w:r>
    </w:p>
    <w:p w14:paraId="1C156376">
      <w:pPr>
        <w:rPr>
          <w:rFonts w:hint="default"/>
        </w:rPr>
      </w:pPr>
    </w:p>
    <w:p w14:paraId="4EB40A6D">
      <w:pPr>
        <w:rPr>
          <w:rFonts w:hint="default"/>
        </w:rPr>
      </w:pPr>
      <w:r>
        <w:rPr>
          <w:rFonts w:hint="default"/>
        </w:rPr>
        <w:t xml:space="preserve">            Text(</w:t>
      </w:r>
    </w:p>
    <w:p w14:paraId="09F1A3E1">
      <w:pPr>
        <w:rPr>
          <w:rFonts w:hint="default"/>
        </w:rPr>
      </w:pPr>
      <w:r>
        <w:rPr>
          <w:rFonts w:hint="default"/>
        </w:rPr>
        <w:t xml:space="preserve">              songs[currentIndex]["title"]!,</w:t>
      </w:r>
    </w:p>
    <w:p w14:paraId="32BEE252">
      <w:pPr>
        <w:rPr>
          <w:rFonts w:hint="default"/>
        </w:rPr>
      </w:pPr>
      <w:r>
        <w:rPr>
          <w:rFonts w:hint="default"/>
        </w:rPr>
        <w:t xml:space="preserve">              style: const TextStyle(</w:t>
      </w:r>
    </w:p>
    <w:p w14:paraId="30224FF2">
      <w:pPr>
        <w:rPr>
          <w:rFonts w:hint="default"/>
        </w:rPr>
      </w:pPr>
      <w:r>
        <w:rPr>
          <w:rFonts w:hint="default"/>
        </w:rPr>
        <w:t xml:space="preserve">                fontSize: 22,</w:t>
      </w:r>
    </w:p>
    <w:p w14:paraId="284F45A3">
      <w:pPr>
        <w:rPr>
          <w:rFonts w:hint="default"/>
        </w:rPr>
      </w:pPr>
      <w:r>
        <w:rPr>
          <w:rFonts w:hint="default"/>
        </w:rPr>
        <w:t xml:space="preserve">                fontWeight: FontWeight.bold,</w:t>
      </w:r>
    </w:p>
    <w:p w14:paraId="09EB2DB4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050416A4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6643D77">
      <w:pPr>
        <w:rPr>
          <w:rFonts w:hint="default"/>
        </w:rPr>
      </w:pPr>
    </w:p>
    <w:p w14:paraId="1E1BB435">
      <w:pPr>
        <w:rPr>
          <w:rFonts w:hint="default"/>
        </w:rPr>
      </w:pPr>
      <w:r>
        <w:rPr>
          <w:rFonts w:hint="default"/>
        </w:rPr>
        <w:t xml:space="preserve">            Text(</w:t>
      </w:r>
    </w:p>
    <w:p w14:paraId="2A0C8174">
      <w:pPr>
        <w:rPr>
          <w:rFonts w:hint="default"/>
        </w:rPr>
      </w:pPr>
      <w:r>
        <w:rPr>
          <w:rFonts w:hint="default"/>
        </w:rPr>
        <w:t xml:space="preserve">              songs[currentIndex]["artist"]!,</w:t>
      </w:r>
    </w:p>
    <w:p w14:paraId="33040978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7A47E2AF">
      <w:pPr>
        <w:rPr>
          <w:rFonts w:hint="default"/>
        </w:rPr>
      </w:pPr>
    </w:p>
    <w:p w14:paraId="6BA9CB6A">
      <w:pPr>
        <w:rPr>
          <w:rFonts w:hint="default"/>
        </w:rPr>
      </w:pPr>
      <w:r>
        <w:rPr>
          <w:rFonts w:hint="default"/>
        </w:rPr>
        <w:t xml:space="preserve">            Slider(</w:t>
      </w:r>
    </w:p>
    <w:p w14:paraId="65FCCAF4">
      <w:pPr>
        <w:rPr>
          <w:rFonts w:hint="default"/>
        </w:rPr>
      </w:pPr>
      <w:r>
        <w:rPr>
          <w:rFonts w:hint="default"/>
        </w:rPr>
        <w:t xml:space="preserve">              min: 0,</w:t>
      </w:r>
    </w:p>
    <w:p w14:paraId="60E5F2FE">
      <w:pPr>
        <w:rPr>
          <w:rFonts w:hint="default"/>
        </w:rPr>
      </w:pPr>
      <w:r>
        <w:rPr>
          <w:rFonts w:hint="default"/>
        </w:rPr>
        <w:t xml:space="preserve">              max: duration.inSeconds.toDouble() == 0</w:t>
      </w:r>
    </w:p>
    <w:p w14:paraId="18BAA1ED">
      <w:pPr>
        <w:rPr>
          <w:rFonts w:hint="default"/>
        </w:rPr>
      </w:pPr>
      <w:r>
        <w:rPr>
          <w:rFonts w:hint="default"/>
        </w:rPr>
        <w:t xml:space="preserve">                  ? 1</w:t>
      </w:r>
    </w:p>
    <w:p w14:paraId="29118D66">
      <w:pPr>
        <w:rPr>
          <w:rFonts w:hint="default"/>
        </w:rPr>
      </w:pPr>
      <w:r>
        <w:rPr>
          <w:rFonts w:hint="default"/>
        </w:rPr>
        <w:t xml:space="preserve">                  : duration.inSeconds.toDouble(),</w:t>
      </w:r>
    </w:p>
    <w:p w14:paraId="68148B2A">
      <w:pPr>
        <w:rPr>
          <w:rFonts w:hint="default"/>
        </w:rPr>
      </w:pPr>
      <w:r>
        <w:rPr>
          <w:rFonts w:hint="default"/>
        </w:rPr>
        <w:t xml:space="preserve">              value: position.inSeconds</w:t>
      </w:r>
    </w:p>
    <w:p w14:paraId="75E2B7A3">
      <w:pPr>
        <w:rPr>
          <w:rFonts w:hint="default"/>
        </w:rPr>
      </w:pPr>
      <w:r>
        <w:rPr>
          <w:rFonts w:hint="default"/>
        </w:rPr>
        <w:t xml:space="preserve">                      .toDouble()</w:t>
      </w:r>
    </w:p>
    <w:p w14:paraId="14272AA9">
      <w:pPr>
        <w:rPr>
          <w:rFonts w:hint="default"/>
        </w:rPr>
      </w:pPr>
      <w:r>
        <w:rPr>
          <w:rFonts w:hint="default"/>
        </w:rPr>
        <w:t xml:space="preserve">                      .clamp(</w:t>
      </w:r>
    </w:p>
    <w:p w14:paraId="6A667C62">
      <w:pPr>
        <w:rPr>
          <w:rFonts w:hint="default"/>
        </w:rPr>
      </w:pPr>
      <w:r>
        <w:rPr>
          <w:rFonts w:hint="default"/>
        </w:rPr>
        <w:t xml:space="preserve">                        0,</w:t>
      </w:r>
    </w:p>
    <w:p w14:paraId="39C8B8A7">
      <w:pPr>
        <w:rPr>
          <w:rFonts w:hint="default"/>
        </w:rPr>
      </w:pPr>
      <w:r>
        <w:rPr>
          <w:rFonts w:hint="default"/>
        </w:rPr>
        <w:t xml:space="preserve">                        duration.inSeconds</w:t>
      </w:r>
    </w:p>
    <w:p w14:paraId="62EE2CFC">
      <w:pPr>
        <w:rPr>
          <w:rFonts w:hint="default"/>
        </w:rPr>
      </w:pPr>
      <w:r>
        <w:rPr>
          <w:rFonts w:hint="default"/>
        </w:rPr>
        <w:t xml:space="preserve">                            .toDouble(),</w:t>
      </w:r>
    </w:p>
    <w:p w14:paraId="15222191">
      <w:pPr>
        <w:rPr>
          <w:rFonts w:hint="default"/>
        </w:rPr>
      </w:pPr>
      <w:r>
        <w:rPr>
          <w:rFonts w:hint="default"/>
        </w:rPr>
        <w:t xml:space="preserve">                      ),</w:t>
      </w:r>
    </w:p>
    <w:p w14:paraId="0320AF31">
      <w:pPr>
        <w:rPr>
          <w:rFonts w:hint="default"/>
        </w:rPr>
      </w:pPr>
      <w:r>
        <w:rPr>
          <w:rFonts w:hint="default"/>
        </w:rPr>
        <w:t xml:space="preserve">              onChanged: (value) async {</w:t>
      </w:r>
    </w:p>
    <w:p w14:paraId="594DF21E">
      <w:pPr>
        <w:rPr>
          <w:rFonts w:hint="default"/>
        </w:rPr>
      </w:pPr>
      <w:r>
        <w:rPr>
          <w:rFonts w:hint="default"/>
        </w:rPr>
        <w:t xml:space="preserve">                await player.seek(</w:t>
      </w:r>
    </w:p>
    <w:p w14:paraId="344F84EA">
      <w:pPr>
        <w:rPr>
          <w:rFonts w:hint="default"/>
        </w:rPr>
      </w:pPr>
      <w:r>
        <w:rPr>
          <w:rFonts w:hint="default"/>
        </w:rPr>
        <w:t xml:space="preserve">                  Duration(</w:t>
      </w:r>
    </w:p>
    <w:p w14:paraId="33659347">
      <w:pPr>
        <w:rPr>
          <w:rFonts w:hint="default"/>
        </w:rPr>
      </w:pPr>
      <w:r>
        <w:rPr>
          <w:rFonts w:hint="default"/>
        </w:rPr>
        <w:t xml:space="preserve">                    seconds: value.toInt(),</w:t>
      </w:r>
    </w:p>
    <w:p w14:paraId="255C8537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4883B8FB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776A3CC6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6242EEA5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684AA863">
      <w:pPr>
        <w:rPr>
          <w:rFonts w:hint="default"/>
        </w:rPr>
      </w:pPr>
    </w:p>
    <w:p w14:paraId="59F78EF1">
      <w:pPr>
        <w:rPr>
          <w:rFonts w:hint="default"/>
        </w:rPr>
      </w:pPr>
      <w:r>
        <w:rPr>
          <w:rFonts w:hint="default"/>
        </w:rPr>
        <w:t xml:space="preserve">            Padding(</w:t>
      </w:r>
    </w:p>
    <w:p w14:paraId="0A589AB2">
      <w:pPr>
        <w:rPr>
          <w:rFonts w:hint="default"/>
        </w:rPr>
      </w:pPr>
      <w:r>
        <w:rPr>
          <w:rFonts w:hint="default"/>
        </w:rPr>
        <w:t xml:space="preserve">              padding:</w:t>
      </w:r>
    </w:p>
    <w:p w14:paraId="17577A24">
      <w:pPr>
        <w:rPr>
          <w:rFonts w:hint="default"/>
        </w:rPr>
      </w:pPr>
      <w:r>
        <w:rPr>
          <w:rFonts w:hint="default"/>
        </w:rPr>
        <w:t xml:space="preserve">                  const EdgeInsets.symmetric(</w:t>
      </w:r>
    </w:p>
    <w:p w14:paraId="37CA00F7">
      <w:pPr>
        <w:rPr>
          <w:rFonts w:hint="default"/>
        </w:rPr>
      </w:pPr>
      <w:r>
        <w:rPr>
          <w:rFonts w:hint="default"/>
        </w:rPr>
        <w:t xml:space="preserve">                horizontal: 20,</w:t>
      </w:r>
    </w:p>
    <w:p w14:paraId="046E4CFE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41A90C6F">
      <w:pPr>
        <w:rPr>
          <w:rFonts w:hint="default"/>
        </w:rPr>
      </w:pPr>
      <w:r>
        <w:rPr>
          <w:rFonts w:hint="default"/>
        </w:rPr>
        <w:t xml:space="preserve">              child: Row(</w:t>
      </w:r>
    </w:p>
    <w:p w14:paraId="6FB67FB3">
      <w:pPr>
        <w:rPr>
          <w:rFonts w:hint="default"/>
        </w:rPr>
      </w:pPr>
      <w:r>
        <w:rPr>
          <w:rFonts w:hint="default"/>
        </w:rPr>
        <w:t xml:space="preserve">                mainAxisAlignment:</w:t>
      </w:r>
    </w:p>
    <w:p w14:paraId="24EBBE94">
      <w:pPr>
        <w:rPr>
          <w:rFonts w:hint="default"/>
        </w:rPr>
      </w:pPr>
      <w:r>
        <w:rPr>
          <w:rFonts w:hint="default"/>
        </w:rPr>
        <w:t xml:space="preserve">                    MainAxisAlignment.spaceBetween,</w:t>
      </w:r>
    </w:p>
    <w:p w14:paraId="74CBE740">
      <w:pPr>
        <w:rPr>
          <w:rFonts w:hint="default"/>
        </w:rPr>
      </w:pPr>
      <w:r>
        <w:rPr>
          <w:rFonts w:hint="default"/>
        </w:rPr>
        <w:t xml:space="preserve">                children: [</w:t>
      </w:r>
    </w:p>
    <w:p w14:paraId="07B3D8F4">
      <w:pPr>
        <w:rPr>
          <w:rFonts w:hint="default"/>
        </w:rPr>
      </w:pPr>
      <w:r>
        <w:rPr>
          <w:rFonts w:hint="default"/>
        </w:rPr>
        <w:t xml:space="preserve">                  Text(</w:t>
      </w:r>
    </w:p>
    <w:p w14:paraId="45B3F0BE">
      <w:pPr>
        <w:rPr>
          <w:rFonts w:hint="default"/>
        </w:rPr>
      </w:pPr>
      <w:r>
        <w:rPr>
          <w:rFonts w:hint="default"/>
        </w:rPr>
        <w:t xml:space="preserve">                    formatTime(position),</w:t>
      </w:r>
    </w:p>
    <w:p w14:paraId="609DA70E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7B71F33F">
      <w:pPr>
        <w:rPr>
          <w:rFonts w:hint="default"/>
        </w:rPr>
      </w:pPr>
      <w:r>
        <w:rPr>
          <w:rFonts w:hint="default"/>
        </w:rPr>
        <w:t xml:space="preserve">                  Text(</w:t>
      </w:r>
    </w:p>
    <w:p w14:paraId="4EFC9D4E">
      <w:pPr>
        <w:rPr>
          <w:rFonts w:hint="default"/>
        </w:rPr>
      </w:pPr>
      <w:r>
        <w:rPr>
          <w:rFonts w:hint="default"/>
        </w:rPr>
        <w:t xml:space="preserve">                    formatTime(duration),</w:t>
      </w:r>
    </w:p>
    <w:p w14:paraId="179559BD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6EBEE0FB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182D7250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5697408B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6F54116">
      <w:pPr>
        <w:rPr>
          <w:rFonts w:hint="default"/>
        </w:rPr>
      </w:pPr>
    </w:p>
    <w:p w14:paraId="18F088BD">
      <w:pPr>
        <w:rPr>
          <w:rFonts w:hint="default"/>
        </w:rPr>
      </w:pPr>
      <w:r>
        <w:rPr>
          <w:rFonts w:hint="default"/>
        </w:rPr>
        <w:t xml:space="preserve">            const SizedBox(height: 15),</w:t>
      </w:r>
    </w:p>
    <w:p w14:paraId="2E72C596">
      <w:pPr>
        <w:rPr>
          <w:rFonts w:hint="default"/>
        </w:rPr>
      </w:pPr>
    </w:p>
    <w:p w14:paraId="66B8E27B">
      <w:pPr>
        <w:rPr>
          <w:rFonts w:hint="default"/>
        </w:rPr>
      </w:pPr>
      <w:r>
        <w:rPr>
          <w:rFonts w:hint="default"/>
        </w:rPr>
        <w:t xml:space="preserve">            Row(</w:t>
      </w:r>
    </w:p>
    <w:p w14:paraId="4D7B1144">
      <w:pPr>
        <w:rPr>
          <w:rFonts w:hint="default"/>
        </w:rPr>
      </w:pPr>
      <w:r>
        <w:rPr>
          <w:rFonts w:hint="default"/>
        </w:rPr>
        <w:t xml:space="preserve">              mainAxisAlignment:</w:t>
      </w:r>
    </w:p>
    <w:p w14:paraId="0FF2A371">
      <w:pPr>
        <w:rPr>
          <w:rFonts w:hint="default"/>
        </w:rPr>
      </w:pPr>
      <w:r>
        <w:rPr>
          <w:rFonts w:hint="default"/>
        </w:rPr>
        <w:t xml:space="preserve">                  MainAxisAlignment.spaceEvenly,</w:t>
      </w:r>
    </w:p>
    <w:p w14:paraId="73FA8100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731B8C38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1D179C13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7E2187A1">
      <w:pPr>
        <w:rPr>
          <w:rFonts w:hint="default"/>
        </w:rPr>
      </w:pPr>
      <w:r>
        <w:rPr>
          <w:rFonts w:hint="default"/>
        </w:rPr>
        <w:t xml:space="preserve">                  onPressed: previousSong,</w:t>
      </w:r>
    </w:p>
    <w:p w14:paraId="5C944AB0">
      <w:pPr>
        <w:rPr>
          <w:rFonts w:hint="default"/>
        </w:rPr>
      </w:pPr>
      <w:r>
        <w:rPr>
          <w:rFonts w:hint="default"/>
        </w:rPr>
        <w:t xml:space="preserve">                  icon: const Icon(</w:t>
      </w:r>
    </w:p>
    <w:p w14:paraId="0F28AF67">
      <w:pPr>
        <w:rPr>
          <w:rFonts w:hint="default"/>
        </w:rPr>
      </w:pPr>
      <w:r>
        <w:rPr>
          <w:rFonts w:hint="default"/>
        </w:rPr>
        <w:t xml:space="preserve">                    Icons.skip_previous,</w:t>
      </w:r>
    </w:p>
    <w:p w14:paraId="6CA0FAD7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1C5A10CA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0BB12AAA">
      <w:pPr>
        <w:rPr>
          <w:rFonts w:hint="default"/>
        </w:rPr>
      </w:pPr>
    </w:p>
    <w:p w14:paraId="4A9B21CC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05A7696F">
      <w:pPr>
        <w:rPr>
          <w:rFonts w:hint="default"/>
        </w:rPr>
      </w:pPr>
      <w:r>
        <w:rPr>
          <w:rFonts w:hint="default"/>
        </w:rPr>
        <w:t xml:space="preserve">                  iconSize: 50,</w:t>
      </w:r>
    </w:p>
    <w:p w14:paraId="48EF8DBA">
      <w:pPr>
        <w:rPr>
          <w:rFonts w:hint="default"/>
        </w:rPr>
      </w:pPr>
      <w:r>
        <w:rPr>
          <w:rFonts w:hint="default"/>
        </w:rPr>
        <w:t xml:space="preserve">                  onPressed: playSong,</w:t>
      </w:r>
    </w:p>
    <w:p w14:paraId="0AF3E734">
      <w:pPr>
        <w:rPr>
          <w:rFonts w:hint="default"/>
        </w:rPr>
      </w:pPr>
      <w:r>
        <w:rPr>
          <w:rFonts w:hint="default"/>
        </w:rPr>
        <w:t xml:space="preserve">                  icon: const Icon(</w:t>
      </w:r>
    </w:p>
    <w:p w14:paraId="28D8DC40">
      <w:pPr>
        <w:rPr>
          <w:rFonts w:hint="default"/>
        </w:rPr>
      </w:pPr>
      <w:r>
        <w:rPr>
          <w:rFonts w:hint="default"/>
        </w:rPr>
        <w:t xml:space="preserve">                    Icons.play_circle,</w:t>
      </w:r>
    </w:p>
    <w:p w14:paraId="2B6304C3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37708CF1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4CBB278E">
      <w:pPr>
        <w:rPr>
          <w:rFonts w:hint="default"/>
        </w:rPr>
      </w:pPr>
    </w:p>
    <w:p w14:paraId="28002476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7E4F12B0">
      <w:pPr>
        <w:rPr>
          <w:rFonts w:hint="default"/>
        </w:rPr>
      </w:pPr>
      <w:r>
        <w:rPr>
          <w:rFonts w:hint="default"/>
        </w:rPr>
        <w:t xml:space="preserve">                  iconSize: 50,</w:t>
      </w:r>
    </w:p>
    <w:p w14:paraId="4F8F346F">
      <w:pPr>
        <w:rPr>
          <w:rFonts w:hint="default"/>
        </w:rPr>
      </w:pPr>
      <w:r>
        <w:rPr>
          <w:rFonts w:hint="default"/>
        </w:rPr>
        <w:t xml:space="preserve">                  onPressed: pauseSong,</w:t>
      </w:r>
    </w:p>
    <w:p w14:paraId="30107C66">
      <w:pPr>
        <w:rPr>
          <w:rFonts w:hint="default"/>
        </w:rPr>
      </w:pPr>
      <w:r>
        <w:rPr>
          <w:rFonts w:hint="default"/>
        </w:rPr>
        <w:t xml:space="preserve">                  icon: const Icon(</w:t>
      </w:r>
    </w:p>
    <w:p w14:paraId="2FCC1E89">
      <w:pPr>
        <w:rPr>
          <w:rFonts w:hint="default"/>
        </w:rPr>
      </w:pPr>
      <w:r>
        <w:rPr>
          <w:rFonts w:hint="default"/>
        </w:rPr>
        <w:t xml:space="preserve">                    Icons.pause_circle,</w:t>
      </w:r>
    </w:p>
    <w:p w14:paraId="4E8E7C76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0E9621A0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6E2720E7">
      <w:pPr>
        <w:rPr>
          <w:rFonts w:hint="default"/>
        </w:rPr>
      </w:pPr>
    </w:p>
    <w:p w14:paraId="15B1E065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1C6A56C5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18490631">
      <w:pPr>
        <w:rPr>
          <w:rFonts w:hint="default"/>
        </w:rPr>
      </w:pPr>
      <w:r>
        <w:rPr>
          <w:rFonts w:hint="default"/>
        </w:rPr>
        <w:t xml:space="preserve">                  onPressed: stopSong,</w:t>
      </w:r>
    </w:p>
    <w:p w14:paraId="24E4C459">
      <w:pPr>
        <w:rPr>
          <w:rFonts w:hint="default"/>
        </w:rPr>
      </w:pPr>
      <w:r>
        <w:rPr>
          <w:rFonts w:hint="default"/>
        </w:rPr>
        <w:t xml:space="preserve">                  icon: const Icon(</w:t>
      </w:r>
    </w:p>
    <w:p w14:paraId="6464B229">
      <w:pPr>
        <w:rPr>
          <w:rFonts w:hint="default"/>
        </w:rPr>
      </w:pPr>
      <w:r>
        <w:rPr>
          <w:rFonts w:hint="default"/>
        </w:rPr>
        <w:t xml:space="preserve">                    Icons.stop_circle,</w:t>
      </w:r>
    </w:p>
    <w:p w14:paraId="48649DC9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642B8F6E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1F80062E">
      <w:pPr>
        <w:rPr>
          <w:rFonts w:hint="default"/>
        </w:rPr>
      </w:pPr>
    </w:p>
    <w:p w14:paraId="498672E1">
      <w:pPr>
        <w:rPr>
          <w:rFonts w:hint="default"/>
        </w:rPr>
      </w:pPr>
      <w:r>
        <w:rPr>
          <w:rFonts w:hint="default"/>
        </w:rPr>
        <w:t xml:space="preserve">                IconButton(</w:t>
      </w:r>
    </w:p>
    <w:p w14:paraId="1E596D46">
      <w:pPr>
        <w:rPr>
          <w:rFonts w:hint="default"/>
        </w:rPr>
      </w:pPr>
      <w:r>
        <w:rPr>
          <w:rFonts w:hint="default"/>
        </w:rPr>
        <w:t xml:space="preserve">                  iconSize: 40,</w:t>
      </w:r>
    </w:p>
    <w:p w14:paraId="5AEC7EB1">
      <w:pPr>
        <w:rPr>
          <w:rFonts w:hint="default"/>
        </w:rPr>
      </w:pPr>
      <w:r>
        <w:rPr>
          <w:rFonts w:hint="default"/>
        </w:rPr>
        <w:t xml:space="preserve">                  onPressed: nextSong,</w:t>
      </w:r>
    </w:p>
    <w:p w14:paraId="0962C5FB">
      <w:pPr>
        <w:rPr>
          <w:rFonts w:hint="default"/>
        </w:rPr>
      </w:pPr>
      <w:r>
        <w:rPr>
          <w:rFonts w:hint="default"/>
        </w:rPr>
        <w:t xml:space="preserve">                  icon: const Icon(</w:t>
      </w:r>
    </w:p>
    <w:p w14:paraId="32281464">
      <w:pPr>
        <w:rPr>
          <w:rFonts w:hint="default"/>
        </w:rPr>
      </w:pPr>
      <w:r>
        <w:rPr>
          <w:rFonts w:hint="default"/>
        </w:rPr>
        <w:t xml:space="preserve">                    Icons.skip_next,</w:t>
      </w:r>
    </w:p>
    <w:p w14:paraId="0BD20E46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4F62FBDA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46C8F826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1C641DE5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1BA43AB2">
      <w:pPr>
        <w:rPr>
          <w:rFonts w:hint="default"/>
        </w:rPr>
      </w:pPr>
    </w:p>
    <w:p w14:paraId="68A839D8">
      <w:pPr>
        <w:rPr>
          <w:rFonts w:hint="default"/>
        </w:rPr>
      </w:pPr>
      <w:r>
        <w:rPr>
          <w:rFonts w:hint="default"/>
        </w:rPr>
        <w:t xml:space="preserve">            const SizedBox(height: 20),</w:t>
      </w:r>
    </w:p>
    <w:p w14:paraId="23B1ADED">
      <w:pPr>
        <w:rPr>
          <w:rFonts w:hint="default"/>
        </w:rPr>
      </w:pPr>
    </w:p>
    <w:p w14:paraId="0D3D2BC5">
      <w:pPr>
        <w:rPr>
          <w:rFonts w:hint="default"/>
        </w:rPr>
      </w:pPr>
      <w:r>
        <w:rPr>
          <w:rFonts w:hint="default"/>
        </w:rPr>
        <w:t xml:space="preserve">            Expanded(</w:t>
      </w:r>
    </w:p>
    <w:p w14:paraId="502586E5">
      <w:pPr>
        <w:rPr>
          <w:rFonts w:hint="default"/>
        </w:rPr>
      </w:pPr>
      <w:r>
        <w:rPr>
          <w:rFonts w:hint="default"/>
        </w:rPr>
        <w:t xml:space="preserve">              child: ListView.builder(</w:t>
      </w:r>
    </w:p>
    <w:p w14:paraId="4B82650D">
      <w:pPr>
        <w:rPr>
          <w:rFonts w:hint="default"/>
        </w:rPr>
      </w:pPr>
      <w:r>
        <w:rPr>
          <w:rFonts w:hint="default"/>
        </w:rPr>
        <w:t xml:space="preserve">                itemCount: songs.length,</w:t>
      </w:r>
    </w:p>
    <w:p w14:paraId="6706D29F">
      <w:pPr>
        <w:rPr>
          <w:rFonts w:hint="default"/>
        </w:rPr>
      </w:pPr>
      <w:r>
        <w:rPr>
          <w:rFonts w:hint="default"/>
        </w:rPr>
        <w:t xml:space="preserve">                itemBuilder:</w:t>
      </w:r>
    </w:p>
    <w:p w14:paraId="7BF111C4">
      <w:pPr>
        <w:rPr>
          <w:rFonts w:hint="default"/>
        </w:rPr>
      </w:pPr>
      <w:r>
        <w:rPr>
          <w:rFonts w:hint="default"/>
        </w:rPr>
        <w:t xml:space="preserve">                    (context, index) {</w:t>
      </w:r>
    </w:p>
    <w:p w14:paraId="6919C754">
      <w:pPr>
        <w:rPr>
          <w:rFonts w:hint="default"/>
        </w:rPr>
      </w:pPr>
      <w:r>
        <w:rPr>
          <w:rFonts w:hint="default"/>
        </w:rPr>
        <w:t xml:space="preserve">                  return ListTile(</w:t>
      </w:r>
    </w:p>
    <w:p w14:paraId="3DE4742D">
      <w:pPr>
        <w:rPr>
          <w:rFonts w:hint="default"/>
        </w:rPr>
      </w:pPr>
      <w:r>
        <w:rPr>
          <w:rFonts w:hint="default"/>
        </w:rPr>
        <w:t xml:space="preserve">                    leading: const Icon(</w:t>
      </w:r>
    </w:p>
    <w:p w14:paraId="15C295E9">
      <w:pPr>
        <w:rPr>
          <w:rFonts w:hint="default"/>
        </w:rPr>
      </w:pPr>
      <w:r>
        <w:rPr>
          <w:rFonts w:hint="default"/>
        </w:rPr>
        <w:t xml:space="preserve">                      Icons.music_note,</w:t>
      </w:r>
    </w:p>
    <w:p w14:paraId="7F63DD07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62FFF3E7">
      <w:pPr>
        <w:rPr>
          <w:rFonts w:hint="default"/>
        </w:rPr>
      </w:pPr>
      <w:r>
        <w:rPr>
          <w:rFonts w:hint="default"/>
        </w:rPr>
        <w:t xml:space="preserve">                    title: Text(</w:t>
      </w:r>
    </w:p>
    <w:p w14:paraId="7CC0B5EF">
      <w:pPr>
        <w:rPr>
          <w:rFonts w:hint="default"/>
        </w:rPr>
      </w:pPr>
      <w:r>
        <w:rPr>
          <w:rFonts w:hint="default"/>
        </w:rPr>
        <w:t xml:space="preserve">                      songs[index]["title"]!,</w:t>
      </w:r>
    </w:p>
    <w:p w14:paraId="73C03AD3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345E2ACE">
      <w:pPr>
        <w:rPr>
          <w:rFonts w:hint="default"/>
        </w:rPr>
      </w:pPr>
      <w:r>
        <w:rPr>
          <w:rFonts w:hint="default"/>
        </w:rPr>
        <w:t xml:space="preserve">                    subtitle: Text(</w:t>
      </w:r>
    </w:p>
    <w:p w14:paraId="62CA7BBA">
      <w:pPr>
        <w:rPr>
          <w:rFonts w:hint="default"/>
        </w:rPr>
      </w:pPr>
      <w:r>
        <w:rPr>
          <w:rFonts w:hint="default"/>
        </w:rPr>
        <w:t xml:space="preserve">                      songs[index]["artist"]!,</w:t>
      </w:r>
    </w:p>
    <w:p w14:paraId="0629114C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57DDDB4E">
      <w:pPr>
        <w:rPr>
          <w:rFonts w:hint="default"/>
        </w:rPr>
      </w:pPr>
      <w:r>
        <w:rPr>
          <w:rFonts w:hint="default"/>
        </w:rPr>
        <w:t xml:space="preserve">                    onTap: () {</w:t>
      </w:r>
    </w:p>
    <w:p w14:paraId="5C7777AD">
      <w:pPr>
        <w:rPr>
          <w:rFonts w:hint="default"/>
        </w:rPr>
      </w:pPr>
      <w:r>
        <w:rPr>
          <w:rFonts w:hint="default"/>
        </w:rPr>
        <w:t xml:space="preserve">                      currentIndex = index;</w:t>
      </w:r>
    </w:p>
    <w:p w14:paraId="66491D8E">
      <w:pPr>
        <w:rPr>
          <w:rFonts w:hint="default"/>
        </w:rPr>
      </w:pPr>
      <w:r>
        <w:rPr>
          <w:rFonts w:hint="default"/>
        </w:rPr>
        <w:t xml:space="preserve">                      setState(() {});</w:t>
      </w:r>
    </w:p>
    <w:p w14:paraId="6E8B6E5A">
      <w:pPr>
        <w:rPr>
          <w:rFonts w:hint="default"/>
        </w:rPr>
      </w:pPr>
      <w:r>
        <w:rPr>
          <w:rFonts w:hint="default"/>
        </w:rPr>
        <w:t xml:space="preserve">                      playSong();</w:t>
      </w:r>
    </w:p>
    <w:p w14:paraId="569CBCD9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056ADD9F">
      <w:pPr>
        <w:rPr>
          <w:rFonts w:hint="default"/>
        </w:rPr>
      </w:pPr>
      <w:r>
        <w:rPr>
          <w:rFonts w:hint="default"/>
        </w:rPr>
        <w:t xml:space="preserve">                  );</w:t>
      </w:r>
    </w:p>
    <w:p w14:paraId="09E1BFB1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F0B1EC9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0D1E9CEE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D0C81FC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000A7051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5143CC27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5E9366FD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09326CC8">
      <w:pPr>
        <w:rPr>
          <w:rFonts w:hint="default"/>
        </w:rPr>
      </w:pPr>
      <w:r>
        <w:rPr>
          <w:rFonts w:hint="default"/>
        </w:rPr>
        <w:t xml:space="preserve">  }</w:t>
      </w:r>
    </w:p>
    <w:p w14:paraId="5AD43469">
      <w:pPr>
        <w:rPr>
          <w:rFonts w:hint="default"/>
          <w:lang w:val="vi-VN"/>
        </w:rPr>
      </w:pP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  <w:lang w:val="vi-VN"/>
        </w:rPr>
        <w:t>main.dart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import 'package:flutter/material.dart';</w:t>
      </w:r>
    </w:p>
    <w:p w14:paraId="731E4397">
      <w:pPr>
        <w:rPr>
          <w:rFonts w:hint="default"/>
          <w:lang w:val="vi-VN"/>
        </w:rPr>
      </w:pPr>
      <w:r>
        <w:rPr>
          <w:rFonts w:hint="default"/>
          <w:lang w:val="vi-VN"/>
        </w:rPr>
        <w:t>import 'music_player_page.dart';</w:t>
      </w:r>
    </w:p>
    <w:p w14:paraId="699FDCB8">
      <w:pPr>
        <w:rPr>
          <w:rFonts w:hint="default"/>
          <w:lang w:val="vi-VN"/>
        </w:rPr>
      </w:pPr>
    </w:p>
    <w:p w14:paraId="211D7A84">
      <w:pPr>
        <w:rPr>
          <w:rFonts w:hint="default"/>
          <w:lang w:val="vi-VN"/>
        </w:rPr>
      </w:pPr>
      <w:r>
        <w:rPr>
          <w:rFonts w:hint="default"/>
          <w:lang w:val="vi-VN"/>
        </w:rPr>
        <w:t>void main() {</w:t>
      </w:r>
    </w:p>
    <w:p w14:paraId="5401E0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runApp(</w:t>
      </w:r>
    </w:p>
    <w:p w14:paraId="752F340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const MaterialApp(</w:t>
      </w:r>
    </w:p>
    <w:p w14:paraId="4CB097B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debugShowCheckedModeBanner: false,</w:t>
      </w:r>
    </w:p>
    <w:p w14:paraId="6D56F33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home: MusicPlayerPage(),</w:t>
      </w:r>
    </w:p>
    <w:p w14:paraId="7D67A7C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),</w:t>
      </w:r>
    </w:p>
    <w:p w14:paraId="1A42934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);</w:t>
      </w:r>
    </w:p>
    <w:p w14:paraId="45F818FF">
      <w:pPr>
        <w:rPr>
          <w:rFonts w:hint="default"/>
        </w:rPr>
      </w:pP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bài 7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2827020" cy="6339840"/>
            <wp:effectExtent l="0" t="0" r="762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sms_analyzer_page.dart</w:t>
      </w:r>
      <w:r>
        <w:rPr>
          <w:rFonts w:hint="default"/>
        </w:rPr>
        <w:br w:type="textWrapping"/>
      </w:r>
      <w:r>
        <w:rPr>
          <w:rFonts w:hint="default"/>
        </w:rPr>
        <w:t>import 'package:flutter/material.dart';</w:t>
      </w:r>
    </w:p>
    <w:p w14:paraId="5D24AA38">
      <w:pPr>
        <w:rPr>
          <w:rFonts w:hint="default"/>
        </w:rPr>
      </w:pPr>
      <w:r>
        <w:rPr>
          <w:rFonts w:hint="default"/>
        </w:rPr>
        <w:t>import 'package:flutter_sms_inbox/flutter_sms_inbox.dart';</w:t>
      </w:r>
    </w:p>
    <w:p w14:paraId="1D3F5B9A">
      <w:pPr>
        <w:rPr>
          <w:rFonts w:hint="default"/>
        </w:rPr>
      </w:pPr>
      <w:r>
        <w:rPr>
          <w:rFonts w:hint="default"/>
        </w:rPr>
        <w:t>import 'package:permission_handler/permission_handler.dart';</w:t>
      </w:r>
    </w:p>
    <w:p w14:paraId="431EF2C0">
      <w:pPr>
        <w:rPr>
          <w:rFonts w:hint="default"/>
        </w:rPr>
      </w:pPr>
    </w:p>
    <w:p w14:paraId="7993502E">
      <w:pPr>
        <w:rPr>
          <w:rFonts w:hint="default"/>
        </w:rPr>
      </w:pPr>
      <w:r>
        <w:rPr>
          <w:rFonts w:hint="default"/>
        </w:rPr>
        <w:t>class SmsAnalyzerPage extends StatefulWidget {</w:t>
      </w:r>
    </w:p>
    <w:p w14:paraId="2D9A5EC9">
      <w:pPr>
        <w:rPr>
          <w:rFonts w:hint="default"/>
        </w:rPr>
      </w:pPr>
      <w:r>
        <w:rPr>
          <w:rFonts w:hint="default"/>
        </w:rPr>
        <w:t xml:space="preserve">  const SmsAnalyzerPage({super.key});</w:t>
      </w:r>
    </w:p>
    <w:p w14:paraId="6026E130">
      <w:pPr>
        <w:rPr>
          <w:rFonts w:hint="default"/>
        </w:rPr>
      </w:pPr>
    </w:p>
    <w:p w14:paraId="22E6E32F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2F7F49DE">
      <w:pPr>
        <w:rPr>
          <w:rFonts w:hint="default"/>
        </w:rPr>
      </w:pPr>
      <w:r>
        <w:rPr>
          <w:rFonts w:hint="default"/>
        </w:rPr>
        <w:t xml:space="preserve">  State&lt;SmsAnalyzerPage&gt; createState() =&gt;</w:t>
      </w:r>
    </w:p>
    <w:p w14:paraId="0B9D3F3B">
      <w:pPr>
        <w:rPr>
          <w:rFonts w:hint="default"/>
        </w:rPr>
      </w:pPr>
      <w:r>
        <w:rPr>
          <w:rFonts w:hint="default"/>
        </w:rPr>
        <w:t xml:space="preserve">      _SmsAnalyzerPageState();</w:t>
      </w:r>
    </w:p>
    <w:p w14:paraId="7C68AE45">
      <w:pPr>
        <w:rPr>
          <w:rFonts w:hint="default"/>
        </w:rPr>
      </w:pPr>
      <w:r>
        <w:rPr>
          <w:rFonts w:hint="default"/>
        </w:rPr>
        <w:t>}</w:t>
      </w:r>
    </w:p>
    <w:p w14:paraId="4C910731">
      <w:pPr>
        <w:rPr>
          <w:rFonts w:hint="default"/>
        </w:rPr>
      </w:pPr>
    </w:p>
    <w:p w14:paraId="1AEB35A2">
      <w:pPr>
        <w:rPr>
          <w:rFonts w:hint="default"/>
        </w:rPr>
      </w:pPr>
      <w:r>
        <w:rPr>
          <w:rFonts w:hint="default"/>
        </w:rPr>
        <w:t>class _SmsAnalyzerPageState</w:t>
      </w:r>
    </w:p>
    <w:p w14:paraId="2174D742">
      <w:pPr>
        <w:rPr>
          <w:rFonts w:hint="default"/>
        </w:rPr>
      </w:pPr>
      <w:r>
        <w:rPr>
          <w:rFonts w:hint="default"/>
        </w:rPr>
        <w:t xml:space="preserve">    extends State&lt;SmsAnalyzerPage&gt; {</w:t>
      </w:r>
    </w:p>
    <w:p w14:paraId="13F2F817">
      <w:pPr>
        <w:rPr>
          <w:rFonts w:hint="default"/>
        </w:rPr>
      </w:pPr>
      <w:r>
        <w:rPr>
          <w:rFonts w:hint="default"/>
        </w:rPr>
        <w:t xml:space="preserve">  final SmsQuery query = SmsQuery();</w:t>
      </w:r>
    </w:p>
    <w:p w14:paraId="0FECBF7E">
      <w:pPr>
        <w:rPr>
          <w:rFonts w:hint="default"/>
        </w:rPr>
      </w:pPr>
    </w:p>
    <w:p w14:paraId="3C827229">
      <w:pPr>
        <w:rPr>
          <w:rFonts w:hint="default"/>
        </w:rPr>
      </w:pPr>
      <w:r>
        <w:rPr>
          <w:rFonts w:hint="default"/>
        </w:rPr>
        <w:t xml:space="preserve">  List&lt;SmsMessage&gt; allSms = [];</w:t>
      </w:r>
    </w:p>
    <w:p w14:paraId="1C699019">
      <w:pPr>
        <w:rPr>
          <w:rFonts w:hint="default"/>
        </w:rPr>
      </w:pPr>
      <w:r>
        <w:rPr>
          <w:rFonts w:hint="default"/>
        </w:rPr>
        <w:t xml:space="preserve">  List&lt;SmsMessage&gt; filteredSms = [];</w:t>
      </w:r>
    </w:p>
    <w:p w14:paraId="52782488">
      <w:pPr>
        <w:rPr>
          <w:rFonts w:hint="default"/>
        </w:rPr>
      </w:pPr>
    </w:p>
    <w:p w14:paraId="341C83B9">
      <w:pPr>
        <w:rPr>
          <w:rFonts w:hint="default"/>
        </w:rPr>
      </w:pPr>
      <w:r>
        <w:rPr>
          <w:rFonts w:hint="default"/>
        </w:rPr>
        <w:t xml:space="preserve">  int totalSms = 0;</w:t>
      </w:r>
    </w:p>
    <w:p w14:paraId="39B088BD">
      <w:pPr>
        <w:rPr>
          <w:rFonts w:hint="default"/>
        </w:rPr>
      </w:pPr>
      <w:r>
        <w:rPr>
          <w:rFonts w:hint="default"/>
        </w:rPr>
        <w:t xml:space="preserve">  int totalOtp = 0;</w:t>
      </w:r>
    </w:p>
    <w:p w14:paraId="49660A70">
      <w:pPr>
        <w:rPr>
          <w:rFonts w:hint="default"/>
        </w:rPr>
      </w:pPr>
      <w:r>
        <w:rPr>
          <w:rFonts w:hint="default"/>
        </w:rPr>
        <w:t xml:space="preserve">  int totalQc = 0;</w:t>
      </w:r>
    </w:p>
    <w:p w14:paraId="514DDE50">
      <w:pPr>
        <w:rPr>
          <w:rFonts w:hint="default"/>
        </w:rPr>
      </w:pPr>
    </w:p>
    <w:p w14:paraId="5DAA440D">
      <w:pPr>
        <w:rPr>
          <w:rFonts w:hint="default"/>
        </w:rPr>
      </w:pPr>
      <w:r>
        <w:rPr>
          <w:rFonts w:hint="default"/>
        </w:rPr>
        <w:t xml:space="preserve">  final TextEditingController phoneController =</w:t>
      </w:r>
    </w:p>
    <w:p w14:paraId="657040C9">
      <w:pPr>
        <w:rPr>
          <w:rFonts w:hint="default"/>
        </w:rPr>
      </w:pPr>
      <w:r>
        <w:rPr>
          <w:rFonts w:hint="default"/>
        </w:rPr>
        <w:t xml:space="preserve">      TextEditingController();</w:t>
      </w:r>
    </w:p>
    <w:p w14:paraId="08D0A8BE">
      <w:pPr>
        <w:rPr>
          <w:rFonts w:hint="default"/>
        </w:rPr>
      </w:pPr>
    </w:p>
    <w:p w14:paraId="56096D62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4EE292D7">
      <w:pPr>
        <w:rPr>
          <w:rFonts w:hint="default"/>
        </w:rPr>
      </w:pPr>
      <w:r>
        <w:rPr>
          <w:rFonts w:hint="default"/>
        </w:rPr>
        <w:t xml:space="preserve">  void initState() {</w:t>
      </w:r>
    </w:p>
    <w:p w14:paraId="221C60A9">
      <w:pPr>
        <w:rPr>
          <w:rFonts w:hint="default"/>
        </w:rPr>
      </w:pPr>
      <w:r>
        <w:rPr>
          <w:rFonts w:hint="default"/>
        </w:rPr>
        <w:t xml:space="preserve">    super.initState();</w:t>
      </w:r>
    </w:p>
    <w:p w14:paraId="3B6202DE">
      <w:pPr>
        <w:rPr>
          <w:rFonts w:hint="default"/>
        </w:rPr>
      </w:pPr>
      <w:r>
        <w:rPr>
          <w:rFonts w:hint="default"/>
        </w:rPr>
        <w:t xml:space="preserve">    loadSms();</w:t>
      </w:r>
    </w:p>
    <w:p w14:paraId="23D0504D">
      <w:pPr>
        <w:rPr>
          <w:rFonts w:hint="default"/>
        </w:rPr>
      </w:pPr>
      <w:r>
        <w:rPr>
          <w:rFonts w:hint="default"/>
        </w:rPr>
        <w:t xml:space="preserve">  }</w:t>
      </w:r>
    </w:p>
    <w:p w14:paraId="7514D019">
      <w:pPr>
        <w:rPr>
          <w:rFonts w:hint="default"/>
        </w:rPr>
      </w:pPr>
    </w:p>
    <w:p w14:paraId="30277994">
      <w:pPr>
        <w:rPr>
          <w:rFonts w:hint="default"/>
        </w:rPr>
      </w:pPr>
      <w:r>
        <w:rPr>
          <w:rFonts w:hint="default"/>
        </w:rPr>
        <w:t xml:space="preserve">  Future&lt;void&gt; loadSms() async {</w:t>
      </w:r>
    </w:p>
    <w:p w14:paraId="630B4E7E">
      <w:pPr>
        <w:rPr>
          <w:rFonts w:hint="default"/>
        </w:rPr>
      </w:pPr>
      <w:r>
        <w:rPr>
          <w:rFonts w:hint="default"/>
        </w:rPr>
        <w:t xml:space="preserve">    await Permission.sms.request();</w:t>
      </w:r>
    </w:p>
    <w:p w14:paraId="3D28F938">
      <w:pPr>
        <w:rPr>
          <w:rFonts w:hint="default"/>
        </w:rPr>
      </w:pPr>
    </w:p>
    <w:p w14:paraId="6164577C">
      <w:pPr>
        <w:rPr>
          <w:rFonts w:hint="default"/>
        </w:rPr>
      </w:pPr>
      <w:r>
        <w:rPr>
          <w:rFonts w:hint="default"/>
        </w:rPr>
        <w:t xml:space="preserve">    List&lt;SmsMessage&gt; messages =</w:t>
      </w:r>
    </w:p>
    <w:p w14:paraId="1A74E643">
      <w:pPr>
        <w:rPr>
          <w:rFonts w:hint="default"/>
        </w:rPr>
      </w:pPr>
      <w:r>
        <w:rPr>
          <w:rFonts w:hint="default"/>
        </w:rPr>
        <w:t xml:space="preserve">        await query.getAllSms;</w:t>
      </w:r>
    </w:p>
    <w:p w14:paraId="5DE66CDC">
      <w:pPr>
        <w:rPr>
          <w:rFonts w:hint="default"/>
        </w:rPr>
      </w:pPr>
    </w:p>
    <w:p w14:paraId="511EC01E">
      <w:pPr>
        <w:rPr>
          <w:rFonts w:hint="default"/>
        </w:rPr>
      </w:pPr>
      <w:r>
        <w:rPr>
          <w:rFonts w:hint="default"/>
        </w:rPr>
        <w:t xml:space="preserve">    int otp = 0;</w:t>
      </w:r>
    </w:p>
    <w:p w14:paraId="13B0B0DA">
      <w:pPr>
        <w:rPr>
          <w:rFonts w:hint="default"/>
        </w:rPr>
      </w:pPr>
      <w:r>
        <w:rPr>
          <w:rFonts w:hint="default"/>
        </w:rPr>
        <w:t xml:space="preserve">    int qc = 0;</w:t>
      </w:r>
    </w:p>
    <w:p w14:paraId="7CD4DEA2">
      <w:pPr>
        <w:rPr>
          <w:rFonts w:hint="default"/>
        </w:rPr>
      </w:pPr>
    </w:p>
    <w:p w14:paraId="2F22D49E">
      <w:pPr>
        <w:rPr>
          <w:rFonts w:hint="default"/>
        </w:rPr>
      </w:pPr>
      <w:r>
        <w:rPr>
          <w:rFonts w:hint="default"/>
        </w:rPr>
        <w:t xml:space="preserve">    for (var sms in messages) {</w:t>
      </w:r>
    </w:p>
    <w:p w14:paraId="44D123E9">
      <w:pPr>
        <w:rPr>
          <w:rFonts w:hint="default"/>
        </w:rPr>
      </w:pPr>
      <w:r>
        <w:rPr>
          <w:rFonts w:hint="default"/>
        </w:rPr>
        <w:t xml:space="preserve">      String body =</w:t>
      </w:r>
    </w:p>
    <w:p w14:paraId="7AC32663">
      <w:pPr>
        <w:rPr>
          <w:rFonts w:hint="default"/>
        </w:rPr>
      </w:pPr>
      <w:r>
        <w:rPr>
          <w:rFonts w:hint="default"/>
        </w:rPr>
        <w:t xml:space="preserve">          sms.body?.toUpperCase() ?? "";</w:t>
      </w:r>
    </w:p>
    <w:p w14:paraId="10A3B8D9">
      <w:pPr>
        <w:rPr>
          <w:rFonts w:hint="default"/>
        </w:rPr>
      </w:pPr>
    </w:p>
    <w:p w14:paraId="61396AA5">
      <w:pPr>
        <w:rPr>
          <w:rFonts w:hint="default"/>
        </w:rPr>
      </w:pPr>
      <w:r>
        <w:rPr>
          <w:rFonts w:hint="default"/>
        </w:rPr>
        <w:t xml:space="preserve">      if (body.contains("[OTP]")) {</w:t>
      </w:r>
    </w:p>
    <w:p w14:paraId="731F1B27">
      <w:pPr>
        <w:rPr>
          <w:rFonts w:hint="default"/>
        </w:rPr>
      </w:pPr>
      <w:r>
        <w:rPr>
          <w:rFonts w:hint="default"/>
        </w:rPr>
        <w:t xml:space="preserve">        otp++;</w:t>
      </w:r>
    </w:p>
    <w:p w14:paraId="4D7EFD84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F60CC3F">
      <w:pPr>
        <w:rPr>
          <w:rFonts w:hint="default"/>
        </w:rPr>
      </w:pPr>
    </w:p>
    <w:p w14:paraId="42831004">
      <w:pPr>
        <w:rPr>
          <w:rFonts w:hint="default"/>
        </w:rPr>
      </w:pPr>
      <w:r>
        <w:rPr>
          <w:rFonts w:hint="default"/>
        </w:rPr>
        <w:t xml:space="preserve">      if (body.contains("[QC]")) {</w:t>
      </w:r>
    </w:p>
    <w:p w14:paraId="4301D609">
      <w:pPr>
        <w:rPr>
          <w:rFonts w:hint="default"/>
        </w:rPr>
      </w:pPr>
      <w:r>
        <w:rPr>
          <w:rFonts w:hint="default"/>
        </w:rPr>
        <w:t xml:space="preserve">        qc++;</w:t>
      </w:r>
    </w:p>
    <w:p w14:paraId="4AAD2117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E1CDF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11A436">
      <w:pPr>
        <w:rPr>
          <w:rFonts w:hint="default"/>
        </w:rPr>
      </w:pPr>
    </w:p>
    <w:p w14:paraId="7715D166">
      <w:pPr>
        <w:rPr>
          <w:rFonts w:hint="default"/>
        </w:rPr>
      </w:pPr>
      <w:r>
        <w:rPr>
          <w:rFonts w:hint="default"/>
        </w:rPr>
        <w:t xml:space="preserve">    setState(() {</w:t>
      </w:r>
    </w:p>
    <w:p w14:paraId="0A0EE777">
      <w:pPr>
        <w:rPr>
          <w:rFonts w:hint="default"/>
        </w:rPr>
      </w:pPr>
      <w:r>
        <w:rPr>
          <w:rFonts w:hint="default"/>
        </w:rPr>
        <w:t xml:space="preserve">      allSms = messages;</w:t>
      </w:r>
    </w:p>
    <w:p w14:paraId="4AE6206C">
      <w:pPr>
        <w:rPr>
          <w:rFonts w:hint="default"/>
        </w:rPr>
      </w:pPr>
      <w:r>
        <w:rPr>
          <w:rFonts w:hint="default"/>
        </w:rPr>
        <w:t xml:space="preserve">      filteredSms = messages;</w:t>
      </w:r>
    </w:p>
    <w:p w14:paraId="6C7293AD">
      <w:pPr>
        <w:rPr>
          <w:rFonts w:hint="default"/>
        </w:rPr>
      </w:pPr>
      <w:r>
        <w:rPr>
          <w:rFonts w:hint="default"/>
        </w:rPr>
        <w:t xml:space="preserve">      totalSms = messages.length;</w:t>
      </w:r>
    </w:p>
    <w:p w14:paraId="5BED1CF1">
      <w:pPr>
        <w:rPr>
          <w:rFonts w:hint="default"/>
        </w:rPr>
      </w:pPr>
      <w:r>
        <w:rPr>
          <w:rFonts w:hint="default"/>
        </w:rPr>
        <w:t xml:space="preserve">      totalOtp = otp;</w:t>
      </w:r>
    </w:p>
    <w:p w14:paraId="2A6903F7">
      <w:pPr>
        <w:rPr>
          <w:rFonts w:hint="default"/>
        </w:rPr>
      </w:pPr>
      <w:r>
        <w:rPr>
          <w:rFonts w:hint="default"/>
        </w:rPr>
        <w:t xml:space="preserve">      totalQc = qc;</w:t>
      </w:r>
    </w:p>
    <w:p w14:paraId="601801E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299D779E">
      <w:pPr>
        <w:rPr>
          <w:rFonts w:hint="default"/>
        </w:rPr>
      </w:pPr>
      <w:r>
        <w:rPr>
          <w:rFonts w:hint="default"/>
        </w:rPr>
        <w:t xml:space="preserve">  }</w:t>
      </w:r>
    </w:p>
    <w:p w14:paraId="5997268B">
      <w:pPr>
        <w:rPr>
          <w:rFonts w:hint="default"/>
        </w:rPr>
      </w:pPr>
    </w:p>
    <w:p w14:paraId="6030E147">
      <w:pPr>
        <w:rPr>
          <w:rFonts w:hint="default"/>
        </w:rPr>
      </w:pPr>
      <w:r>
        <w:rPr>
          <w:rFonts w:hint="default"/>
        </w:rPr>
        <w:t xml:space="preserve">  void filterByPhone() {</w:t>
      </w:r>
    </w:p>
    <w:p w14:paraId="12B92006">
      <w:pPr>
        <w:rPr>
          <w:rFonts w:hint="default"/>
        </w:rPr>
      </w:pPr>
      <w:r>
        <w:rPr>
          <w:rFonts w:hint="default"/>
        </w:rPr>
        <w:t xml:space="preserve">    setState(() {</w:t>
      </w:r>
    </w:p>
    <w:p w14:paraId="42D7D22A">
      <w:pPr>
        <w:rPr>
          <w:rFonts w:hint="default"/>
        </w:rPr>
      </w:pPr>
      <w:r>
        <w:rPr>
          <w:rFonts w:hint="default"/>
        </w:rPr>
        <w:t xml:space="preserve">      filteredSms = allSms.where((sms) {</w:t>
      </w:r>
    </w:p>
    <w:p w14:paraId="010D1B88">
      <w:pPr>
        <w:rPr>
          <w:rFonts w:hint="default"/>
        </w:rPr>
      </w:pPr>
      <w:r>
        <w:rPr>
          <w:rFonts w:hint="default"/>
        </w:rPr>
        <w:t xml:space="preserve">        return (sms.address ?? "")</w:t>
      </w:r>
    </w:p>
    <w:p w14:paraId="3ADBB403">
      <w:pPr>
        <w:rPr>
          <w:rFonts w:hint="default"/>
        </w:rPr>
      </w:pPr>
      <w:r>
        <w:rPr>
          <w:rFonts w:hint="default"/>
        </w:rPr>
        <w:t xml:space="preserve">            .contains(phoneController.text);</w:t>
      </w:r>
    </w:p>
    <w:p w14:paraId="2DC92E09">
      <w:pPr>
        <w:rPr>
          <w:rFonts w:hint="default"/>
        </w:rPr>
      </w:pPr>
      <w:r>
        <w:rPr>
          <w:rFonts w:hint="default"/>
        </w:rPr>
        <w:t xml:space="preserve">      }).toList();</w:t>
      </w:r>
    </w:p>
    <w:p w14:paraId="5364778A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0CB91DF">
      <w:pPr>
        <w:rPr>
          <w:rFonts w:hint="default"/>
        </w:rPr>
      </w:pPr>
      <w:r>
        <w:rPr>
          <w:rFonts w:hint="default"/>
        </w:rPr>
        <w:t xml:space="preserve">  }</w:t>
      </w:r>
    </w:p>
    <w:p w14:paraId="24714E7F">
      <w:pPr>
        <w:rPr>
          <w:rFonts w:hint="default"/>
        </w:rPr>
      </w:pPr>
    </w:p>
    <w:p w14:paraId="05F4EC61">
      <w:pPr>
        <w:rPr>
          <w:rFonts w:hint="default"/>
        </w:rPr>
      </w:pPr>
      <w:r>
        <w:rPr>
          <w:rFonts w:hint="default"/>
        </w:rPr>
        <w:t xml:space="preserve">  String extractOtp(String text) {</w:t>
      </w:r>
    </w:p>
    <w:p w14:paraId="038665C8">
      <w:pPr>
        <w:rPr>
          <w:rFonts w:hint="default"/>
        </w:rPr>
      </w:pPr>
      <w:r>
        <w:rPr>
          <w:rFonts w:hint="default"/>
        </w:rPr>
        <w:t xml:space="preserve">    RegExp regExp = RegExp(r'\d{6}');</w:t>
      </w:r>
    </w:p>
    <w:p w14:paraId="1EB9B56D">
      <w:pPr>
        <w:rPr>
          <w:rFonts w:hint="default"/>
        </w:rPr>
      </w:pPr>
      <w:r>
        <w:rPr>
          <w:rFonts w:hint="default"/>
        </w:rPr>
        <w:t xml:space="preserve">    Match? match = regExp.firstMatch(text);</w:t>
      </w:r>
    </w:p>
    <w:p w14:paraId="6B710C63">
      <w:pPr>
        <w:rPr>
          <w:rFonts w:hint="default"/>
        </w:rPr>
      </w:pPr>
    </w:p>
    <w:p w14:paraId="1BD40BF5">
      <w:pPr>
        <w:rPr>
          <w:rFonts w:hint="default"/>
        </w:rPr>
      </w:pPr>
      <w:r>
        <w:rPr>
          <w:rFonts w:hint="default"/>
        </w:rPr>
        <w:t xml:space="preserve">    if (match != null) {</w:t>
      </w:r>
    </w:p>
    <w:p w14:paraId="266763AE">
      <w:pPr>
        <w:rPr>
          <w:rFonts w:hint="default"/>
        </w:rPr>
      </w:pPr>
      <w:r>
        <w:rPr>
          <w:rFonts w:hint="default"/>
        </w:rPr>
        <w:t xml:space="preserve">      return match.group(0)!;</w:t>
      </w:r>
    </w:p>
    <w:p w14:paraId="3DD1C74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4C0AAD">
      <w:pPr>
        <w:rPr>
          <w:rFonts w:hint="default"/>
        </w:rPr>
      </w:pPr>
    </w:p>
    <w:p w14:paraId="5DD03507">
      <w:pPr>
        <w:rPr>
          <w:rFonts w:hint="default"/>
        </w:rPr>
      </w:pPr>
      <w:r>
        <w:rPr>
          <w:rFonts w:hint="default"/>
        </w:rPr>
        <w:t xml:space="preserve">    return "";</w:t>
      </w:r>
    </w:p>
    <w:p w14:paraId="21A8D586">
      <w:pPr>
        <w:rPr>
          <w:rFonts w:hint="default"/>
        </w:rPr>
      </w:pPr>
      <w:r>
        <w:rPr>
          <w:rFonts w:hint="default"/>
        </w:rPr>
        <w:t xml:space="preserve">  }</w:t>
      </w:r>
    </w:p>
    <w:p w14:paraId="719BBDCC">
      <w:pPr>
        <w:rPr>
          <w:rFonts w:hint="default"/>
        </w:rPr>
      </w:pPr>
    </w:p>
    <w:p w14:paraId="386B6E14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26ECE618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0C2EC2A8">
      <w:pPr>
        <w:rPr>
          <w:rFonts w:hint="default"/>
        </w:rPr>
      </w:pPr>
      <w:r>
        <w:rPr>
          <w:rFonts w:hint="default"/>
        </w:rPr>
        <w:t xml:space="preserve">    return Scaffold(</w:t>
      </w:r>
    </w:p>
    <w:p w14:paraId="03E5CA91">
      <w:pPr>
        <w:rPr>
          <w:rFonts w:hint="default"/>
        </w:rPr>
      </w:pPr>
      <w:r>
        <w:rPr>
          <w:rFonts w:hint="default"/>
        </w:rPr>
        <w:t xml:space="preserve">      appBar: AppBar(</w:t>
      </w:r>
    </w:p>
    <w:p w14:paraId="11C51CA6">
      <w:pPr>
        <w:rPr>
          <w:rFonts w:hint="default"/>
        </w:rPr>
      </w:pPr>
      <w:r>
        <w:rPr>
          <w:rFonts w:hint="default"/>
        </w:rPr>
        <w:t xml:space="preserve">        title: const Text("SMS Analyzer"),</w:t>
      </w:r>
    </w:p>
    <w:p w14:paraId="1BE78D2A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4DF4FC37">
      <w:pPr>
        <w:rPr>
          <w:rFonts w:hint="default"/>
        </w:rPr>
      </w:pPr>
      <w:r>
        <w:rPr>
          <w:rFonts w:hint="default"/>
        </w:rPr>
        <w:t xml:space="preserve">      body: Column(</w:t>
      </w:r>
    </w:p>
    <w:p w14:paraId="696B3FC7">
      <w:pPr>
        <w:rPr>
          <w:rFonts w:hint="default"/>
        </w:rPr>
      </w:pPr>
      <w:r>
        <w:rPr>
          <w:rFonts w:hint="default"/>
        </w:rPr>
        <w:t xml:space="preserve">        children: [</w:t>
      </w:r>
    </w:p>
    <w:p w14:paraId="788AB4C3">
      <w:pPr>
        <w:rPr>
          <w:rFonts w:hint="default"/>
        </w:rPr>
      </w:pPr>
      <w:r>
        <w:rPr>
          <w:rFonts w:hint="default"/>
        </w:rPr>
        <w:t xml:space="preserve">          const SizedBox(height: 15),</w:t>
      </w:r>
    </w:p>
    <w:p w14:paraId="6D957464">
      <w:pPr>
        <w:rPr>
          <w:rFonts w:hint="default"/>
        </w:rPr>
      </w:pPr>
    </w:p>
    <w:p w14:paraId="29C4ACAC">
      <w:pPr>
        <w:rPr>
          <w:rFonts w:hint="default"/>
        </w:rPr>
      </w:pPr>
      <w:r>
        <w:rPr>
          <w:rFonts w:hint="default"/>
        </w:rPr>
        <w:t xml:space="preserve">          CircleAvatar(</w:t>
      </w:r>
    </w:p>
    <w:p w14:paraId="4048200B">
      <w:pPr>
        <w:rPr>
          <w:rFonts w:hint="default"/>
        </w:rPr>
      </w:pPr>
      <w:r>
        <w:rPr>
          <w:rFonts w:hint="default"/>
        </w:rPr>
        <w:t xml:space="preserve">            radius: 50,</w:t>
      </w:r>
    </w:p>
    <w:p w14:paraId="5A27A9CA">
      <w:pPr>
        <w:rPr>
          <w:rFonts w:hint="default"/>
        </w:rPr>
      </w:pPr>
      <w:r>
        <w:rPr>
          <w:rFonts w:hint="default"/>
        </w:rPr>
        <w:t xml:space="preserve">            backgroundImage: const AssetImage(</w:t>
      </w:r>
    </w:p>
    <w:p w14:paraId="64886DED">
      <w:pPr>
        <w:rPr>
          <w:rFonts w:hint="default"/>
        </w:rPr>
      </w:pPr>
      <w:r>
        <w:rPr>
          <w:rFonts w:hint="default"/>
        </w:rPr>
        <w:t xml:space="preserve">              'assets/images/avata.jpg',</w:t>
      </w:r>
    </w:p>
    <w:p w14:paraId="552FC3D1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ADC6A9E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646CC785">
      <w:pPr>
        <w:rPr>
          <w:rFonts w:hint="default"/>
        </w:rPr>
      </w:pPr>
    </w:p>
    <w:p w14:paraId="4D384389">
      <w:pPr>
        <w:rPr>
          <w:rFonts w:hint="default"/>
        </w:rPr>
      </w:pPr>
      <w:r>
        <w:rPr>
          <w:rFonts w:hint="default"/>
        </w:rPr>
        <w:t xml:space="preserve">          const SizedBox(height: 10),</w:t>
      </w:r>
    </w:p>
    <w:p w14:paraId="39CE9BC1">
      <w:pPr>
        <w:rPr>
          <w:rFonts w:hint="default"/>
        </w:rPr>
      </w:pPr>
    </w:p>
    <w:p w14:paraId="36D4B96A">
      <w:pPr>
        <w:rPr>
          <w:rFonts w:hint="default"/>
        </w:rPr>
      </w:pPr>
      <w:r>
        <w:rPr>
          <w:rFonts w:hint="default"/>
        </w:rPr>
        <w:t xml:space="preserve">          const Text(</w:t>
      </w:r>
    </w:p>
    <w:p w14:paraId="348C0E7E">
      <w:pPr>
        <w:rPr>
          <w:rFonts w:hint="default"/>
        </w:rPr>
      </w:pPr>
      <w:r>
        <w:rPr>
          <w:rFonts w:hint="default"/>
        </w:rPr>
        <w:t xml:space="preserve">            "Phạm Long Khoa",</w:t>
      </w:r>
    </w:p>
    <w:p w14:paraId="2D6321DA">
      <w:pPr>
        <w:rPr>
          <w:rFonts w:hint="default"/>
        </w:rPr>
      </w:pPr>
      <w:r>
        <w:rPr>
          <w:rFonts w:hint="default"/>
        </w:rPr>
        <w:t xml:space="preserve">            style: TextStyle(</w:t>
      </w:r>
    </w:p>
    <w:p w14:paraId="2172A169">
      <w:pPr>
        <w:rPr>
          <w:rFonts w:hint="default"/>
        </w:rPr>
      </w:pPr>
      <w:r>
        <w:rPr>
          <w:rFonts w:hint="default"/>
        </w:rPr>
        <w:t xml:space="preserve">              fontSize: 22,</w:t>
      </w:r>
    </w:p>
    <w:p w14:paraId="74DD417D">
      <w:pPr>
        <w:rPr>
          <w:rFonts w:hint="default"/>
        </w:rPr>
      </w:pPr>
      <w:r>
        <w:rPr>
          <w:rFonts w:hint="default"/>
        </w:rPr>
        <w:t xml:space="preserve">              fontWeight: FontWeight.bold,</w:t>
      </w:r>
    </w:p>
    <w:p w14:paraId="488BB78A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6E383474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4257B77E">
      <w:pPr>
        <w:rPr>
          <w:rFonts w:hint="default"/>
        </w:rPr>
      </w:pPr>
    </w:p>
    <w:p w14:paraId="262B129C">
      <w:pPr>
        <w:rPr>
          <w:rFonts w:hint="default"/>
        </w:rPr>
      </w:pPr>
      <w:r>
        <w:rPr>
          <w:rFonts w:hint="default"/>
        </w:rPr>
        <w:t xml:space="preserve">          const Text("1250080083"),</w:t>
      </w:r>
    </w:p>
    <w:p w14:paraId="717371D0">
      <w:pPr>
        <w:rPr>
          <w:rFonts w:hint="default"/>
        </w:rPr>
      </w:pPr>
    </w:p>
    <w:p w14:paraId="1166191C">
      <w:pPr>
        <w:rPr>
          <w:rFonts w:hint="default"/>
        </w:rPr>
      </w:pPr>
      <w:r>
        <w:rPr>
          <w:rFonts w:hint="default"/>
        </w:rPr>
        <w:t xml:space="preserve">          const Divider(),</w:t>
      </w:r>
    </w:p>
    <w:p w14:paraId="304182D9">
      <w:pPr>
        <w:rPr>
          <w:rFonts w:hint="default"/>
        </w:rPr>
      </w:pPr>
    </w:p>
    <w:p w14:paraId="27F0D25A">
      <w:pPr>
        <w:rPr>
          <w:rFonts w:hint="default"/>
        </w:rPr>
      </w:pPr>
      <w:r>
        <w:rPr>
          <w:rFonts w:hint="default"/>
        </w:rPr>
        <w:t xml:space="preserve">          Card(</w:t>
      </w:r>
    </w:p>
    <w:p w14:paraId="7601C0ED">
      <w:pPr>
        <w:rPr>
          <w:rFonts w:hint="default"/>
        </w:rPr>
      </w:pPr>
      <w:r>
        <w:rPr>
          <w:rFonts w:hint="default"/>
        </w:rPr>
        <w:t xml:space="preserve">            child: ListTile(</w:t>
      </w:r>
    </w:p>
    <w:p w14:paraId="3C417076">
      <w:pPr>
        <w:rPr>
          <w:rFonts w:hint="default"/>
        </w:rPr>
      </w:pPr>
      <w:r>
        <w:rPr>
          <w:rFonts w:hint="default"/>
        </w:rPr>
        <w:t xml:space="preserve">              title: Text(</w:t>
      </w:r>
    </w:p>
    <w:p w14:paraId="688C0BC9">
      <w:pPr>
        <w:rPr>
          <w:rFonts w:hint="default"/>
        </w:rPr>
      </w:pPr>
      <w:r>
        <w:rPr>
          <w:rFonts w:hint="default"/>
        </w:rPr>
        <w:t xml:space="preserve">                "Tổng SMS: $totalSms",</w:t>
      </w:r>
    </w:p>
    <w:p w14:paraId="3B635177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3FF89408">
      <w:pPr>
        <w:rPr>
          <w:rFonts w:hint="default"/>
        </w:rPr>
      </w:pPr>
      <w:r>
        <w:rPr>
          <w:rFonts w:hint="default"/>
        </w:rPr>
        <w:t xml:space="preserve">              subtitle: Text(</w:t>
      </w:r>
    </w:p>
    <w:p w14:paraId="6D405A9E">
      <w:pPr>
        <w:rPr>
          <w:rFonts w:hint="default"/>
        </w:rPr>
      </w:pPr>
      <w:r>
        <w:rPr>
          <w:rFonts w:hint="default"/>
        </w:rPr>
        <w:t xml:space="preserve">                "OTP: $totalOtp | QC: $totalQc",</w:t>
      </w:r>
    </w:p>
    <w:p w14:paraId="00F0BD43">
      <w:pPr>
        <w:rPr>
          <w:rFonts w:hint="default"/>
        </w:rPr>
      </w:pPr>
      <w:r>
        <w:rPr>
          <w:rFonts w:hint="default"/>
        </w:rPr>
        <w:t xml:space="preserve">              ),</w:t>
      </w:r>
    </w:p>
    <w:p w14:paraId="6E84F091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4A17CE8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5C5848CA">
      <w:pPr>
        <w:rPr>
          <w:rFonts w:hint="default"/>
        </w:rPr>
      </w:pPr>
    </w:p>
    <w:p w14:paraId="64879579">
      <w:pPr>
        <w:rPr>
          <w:rFonts w:hint="default"/>
        </w:rPr>
      </w:pPr>
      <w:r>
        <w:rPr>
          <w:rFonts w:hint="default"/>
        </w:rPr>
        <w:t xml:space="preserve">          Padding(</w:t>
      </w:r>
    </w:p>
    <w:p w14:paraId="7BFF51E8">
      <w:pPr>
        <w:rPr>
          <w:rFonts w:hint="default"/>
        </w:rPr>
      </w:pPr>
      <w:r>
        <w:rPr>
          <w:rFonts w:hint="default"/>
        </w:rPr>
        <w:t xml:space="preserve">            padding: const EdgeInsets.all(8),</w:t>
      </w:r>
    </w:p>
    <w:p w14:paraId="60263134">
      <w:pPr>
        <w:rPr>
          <w:rFonts w:hint="default"/>
        </w:rPr>
      </w:pPr>
      <w:r>
        <w:rPr>
          <w:rFonts w:hint="default"/>
        </w:rPr>
        <w:t xml:space="preserve">            child: Row(</w:t>
      </w:r>
    </w:p>
    <w:p w14:paraId="73619C3B">
      <w:pPr>
        <w:rPr>
          <w:rFonts w:hint="default"/>
        </w:rPr>
      </w:pPr>
      <w:r>
        <w:rPr>
          <w:rFonts w:hint="default"/>
        </w:rPr>
        <w:t xml:space="preserve">              children: [</w:t>
      </w:r>
    </w:p>
    <w:p w14:paraId="29EBB30F">
      <w:pPr>
        <w:rPr>
          <w:rFonts w:hint="default"/>
        </w:rPr>
      </w:pPr>
      <w:r>
        <w:rPr>
          <w:rFonts w:hint="default"/>
        </w:rPr>
        <w:t xml:space="preserve">                Expanded(</w:t>
      </w:r>
    </w:p>
    <w:p w14:paraId="3DDA5F4A">
      <w:pPr>
        <w:rPr>
          <w:rFonts w:hint="default"/>
        </w:rPr>
      </w:pPr>
      <w:r>
        <w:rPr>
          <w:rFonts w:hint="default"/>
        </w:rPr>
        <w:t xml:space="preserve">                  child: TextField(</w:t>
      </w:r>
    </w:p>
    <w:p w14:paraId="3DE62FDD">
      <w:pPr>
        <w:rPr>
          <w:rFonts w:hint="default"/>
        </w:rPr>
      </w:pPr>
      <w:r>
        <w:rPr>
          <w:rFonts w:hint="default"/>
        </w:rPr>
        <w:t xml:space="preserve">                    controller:</w:t>
      </w:r>
    </w:p>
    <w:p w14:paraId="5BEAFEC2">
      <w:pPr>
        <w:rPr>
          <w:rFonts w:hint="default"/>
        </w:rPr>
      </w:pPr>
      <w:r>
        <w:rPr>
          <w:rFonts w:hint="default"/>
        </w:rPr>
        <w:t xml:space="preserve">                        phoneController,</w:t>
      </w:r>
    </w:p>
    <w:p w14:paraId="4A970445">
      <w:pPr>
        <w:rPr>
          <w:rFonts w:hint="default"/>
        </w:rPr>
      </w:pPr>
      <w:r>
        <w:rPr>
          <w:rFonts w:hint="default"/>
        </w:rPr>
        <w:t xml:space="preserve">                    decoration:</w:t>
      </w:r>
    </w:p>
    <w:p w14:paraId="4468977F">
      <w:pPr>
        <w:rPr>
          <w:rFonts w:hint="default"/>
        </w:rPr>
      </w:pPr>
      <w:r>
        <w:rPr>
          <w:rFonts w:hint="default"/>
        </w:rPr>
        <w:t xml:space="preserve">                        const InputDecoration(</w:t>
      </w:r>
    </w:p>
    <w:p w14:paraId="63265CF2">
      <w:pPr>
        <w:rPr>
          <w:rFonts w:hint="default"/>
        </w:rPr>
      </w:pPr>
      <w:r>
        <w:rPr>
          <w:rFonts w:hint="default"/>
        </w:rPr>
        <w:t xml:space="preserve">                      hintText:</w:t>
      </w:r>
    </w:p>
    <w:p w14:paraId="1FD24BB2">
      <w:pPr>
        <w:rPr>
          <w:rFonts w:hint="default"/>
        </w:rPr>
      </w:pPr>
      <w:r>
        <w:rPr>
          <w:rFonts w:hint="default"/>
        </w:rPr>
        <w:t xml:space="preserve">                          "Nhập số điện thoại",</w:t>
      </w:r>
    </w:p>
    <w:p w14:paraId="0D6EFA7D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4DB5B235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3FEBC5EE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3A794D63">
      <w:pPr>
        <w:rPr>
          <w:rFonts w:hint="default"/>
        </w:rPr>
      </w:pPr>
      <w:r>
        <w:rPr>
          <w:rFonts w:hint="default"/>
        </w:rPr>
        <w:t xml:space="preserve">                ElevatedButton(</w:t>
      </w:r>
    </w:p>
    <w:p w14:paraId="01DF7EE2">
      <w:pPr>
        <w:rPr>
          <w:rFonts w:hint="default"/>
        </w:rPr>
      </w:pPr>
      <w:r>
        <w:rPr>
          <w:rFonts w:hint="default"/>
        </w:rPr>
        <w:t xml:space="preserve">                  onPressed:</w:t>
      </w:r>
    </w:p>
    <w:p w14:paraId="566C685D">
      <w:pPr>
        <w:rPr>
          <w:rFonts w:hint="default"/>
        </w:rPr>
      </w:pPr>
      <w:r>
        <w:rPr>
          <w:rFonts w:hint="default"/>
        </w:rPr>
        <w:t xml:space="preserve">                      filterByPhone,</w:t>
      </w:r>
    </w:p>
    <w:p w14:paraId="613FAF7D">
      <w:pPr>
        <w:rPr>
          <w:rFonts w:hint="default"/>
        </w:rPr>
      </w:pPr>
      <w:r>
        <w:rPr>
          <w:rFonts w:hint="default"/>
        </w:rPr>
        <w:t xml:space="preserve">                  child:</w:t>
      </w:r>
    </w:p>
    <w:p w14:paraId="2D0F42F7">
      <w:pPr>
        <w:rPr>
          <w:rFonts w:hint="default"/>
        </w:rPr>
      </w:pPr>
      <w:r>
        <w:rPr>
          <w:rFonts w:hint="default"/>
        </w:rPr>
        <w:t xml:space="preserve">                      const Text("Lọc"),</w:t>
      </w:r>
    </w:p>
    <w:p w14:paraId="3C9FFB00">
      <w:pPr>
        <w:rPr>
          <w:rFonts w:hint="default"/>
        </w:rPr>
      </w:pPr>
      <w:r>
        <w:rPr>
          <w:rFonts w:hint="default"/>
        </w:rPr>
        <w:t xml:space="preserve">                ),</w:t>
      </w:r>
    </w:p>
    <w:p w14:paraId="7F1D67BF">
      <w:pPr>
        <w:rPr>
          <w:rFonts w:hint="default"/>
        </w:rPr>
      </w:pPr>
      <w:r>
        <w:rPr>
          <w:rFonts w:hint="default"/>
        </w:rPr>
        <w:t xml:space="preserve">              ],</w:t>
      </w:r>
    </w:p>
    <w:p w14:paraId="372259DD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5469E9CF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45EA7E2D">
      <w:pPr>
        <w:rPr>
          <w:rFonts w:hint="default"/>
        </w:rPr>
      </w:pPr>
    </w:p>
    <w:p w14:paraId="053D1ECB">
      <w:pPr>
        <w:rPr>
          <w:rFonts w:hint="default"/>
        </w:rPr>
      </w:pPr>
      <w:r>
        <w:rPr>
          <w:rFonts w:hint="default"/>
        </w:rPr>
        <w:t xml:space="preserve">          Expanded(</w:t>
      </w:r>
    </w:p>
    <w:p w14:paraId="020C26EA">
      <w:pPr>
        <w:rPr>
          <w:rFonts w:hint="default"/>
        </w:rPr>
      </w:pPr>
      <w:r>
        <w:rPr>
          <w:rFonts w:hint="default"/>
        </w:rPr>
        <w:t xml:space="preserve">            child: ListView.builder(</w:t>
      </w:r>
    </w:p>
    <w:p w14:paraId="0DE50DF5">
      <w:pPr>
        <w:rPr>
          <w:rFonts w:hint="default"/>
        </w:rPr>
      </w:pPr>
      <w:r>
        <w:rPr>
          <w:rFonts w:hint="default"/>
        </w:rPr>
        <w:t xml:space="preserve">              itemCount:</w:t>
      </w:r>
    </w:p>
    <w:p w14:paraId="352586AE">
      <w:pPr>
        <w:rPr>
          <w:rFonts w:hint="default"/>
        </w:rPr>
      </w:pPr>
      <w:r>
        <w:rPr>
          <w:rFonts w:hint="default"/>
        </w:rPr>
        <w:t xml:space="preserve">                  filteredSms.length,</w:t>
      </w:r>
    </w:p>
    <w:p w14:paraId="0DCC7E41">
      <w:pPr>
        <w:rPr>
          <w:rFonts w:hint="default"/>
        </w:rPr>
      </w:pPr>
      <w:r>
        <w:rPr>
          <w:rFonts w:hint="default"/>
        </w:rPr>
        <w:t xml:space="preserve">              itemBuilder:</w:t>
      </w:r>
    </w:p>
    <w:p w14:paraId="2AB9AAEA">
      <w:pPr>
        <w:rPr>
          <w:rFonts w:hint="default"/>
        </w:rPr>
      </w:pPr>
      <w:r>
        <w:rPr>
          <w:rFonts w:hint="default"/>
        </w:rPr>
        <w:t xml:space="preserve">                  (context, index) {</w:t>
      </w:r>
    </w:p>
    <w:p w14:paraId="2CC957D0">
      <w:pPr>
        <w:rPr>
          <w:rFonts w:hint="default"/>
        </w:rPr>
      </w:pPr>
      <w:r>
        <w:rPr>
          <w:rFonts w:hint="default"/>
        </w:rPr>
        <w:t xml:space="preserve">                final sms =</w:t>
      </w:r>
    </w:p>
    <w:p w14:paraId="17F5CA5B">
      <w:pPr>
        <w:rPr>
          <w:rFonts w:hint="default"/>
        </w:rPr>
      </w:pPr>
      <w:r>
        <w:rPr>
          <w:rFonts w:hint="default"/>
        </w:rPr>
        <w:t xml:space="preserve">                    filteredSms[index];</w:t>
      </w:r>
    </w:p>
    <w:p w14:paraId="7FF1C9DF">
      <w:pPr>
        <w:rPr>
          <w:rFonts w:hint="default"/>
        </w:rPr>
      </w:pPr>
    </w:p>
    <w:p w14:paraId="2DF0F12C">
      <w:pPr>
        <w:rPr>
          <w:rFonts w:hint="default"/>
        </w:rPr>
      </w:pPr>
      <w:r>
        <w:rPr>
          <w:rFonts w:hint="default"/>
        </w:rPr>
        <w:t xml:space="preserve">                String body =</w:t>
      </w:r>
    </w:p>
    <w:p w14:paraId="4A8894C2">
      <w:pPr>
        <w:rPr>
          <w:rFonts w:hint="default"/>
        </w:rPr>
      </w:pPr>
      <w:r>
        <w:rPr>
          <w:rFonts w:hint="default"/>
        </w:rPr>
        <w:t xml:space="preserve">                    sms.body ?? "";</w:t>
      </w:r>
    </w:p>
    <w:p w14:paraId="5F4A8D45">
      <w:pPr>
        <w:rPr>
          <w:rFonts w:hint="default"/>
        </w:rPr>
      </w:pPr>
    </w:p>
    <w:p w14:paraId="0C6C266C">
      <w:pPr>
        <w:rPr>
          <w:rFonts w:hint="default"/>
        </w:rPr>
      </w:pPr>
      <w:r>
        <w:rPr>
          <w:rFonts w:hint="default"/>
        </w:rPr>
        <w:t xml:space="preserve">                String otp =</w:t>
      </w:r>
    </w:p>
    <w:p w14:paraId="30D85041">
      <w:pPr>
        <w:rPr>
          <w:rFonts w:hint="default"/>
        </w:rPr>
      </w:pPr>
      <w:r>
        <w:rPr>
          <w:rFonts w:hint="default"/>
        </w:rPr>
        <w:t xml:space="preserve">                    extractOtp(body);</w:t>
      </w:r>
    </w:p>
    <w:p w14:paraId="09C6361F">
      <w:pPr>
        <w:rPr>
          <w:rFonts w:hint="default"/>
        </w:rPr>
      </w:pPr>
    </w:p>
    <w:p w14:paraId="7DCF244F">
      <w:pPr>
        <w:rPr>
          <w:rFonts w:hint="default"/>
        </w:rPr>
      </w:pPr>
      <w:r>
        <w:rPr>
          <w:rFonts w:hint="default"/>
        </w:rPr>
        <w:t xml:space="preserve">                return Card(</w:t>
      </w:r>
    </w:p>
    <w:p w14:paraId="145209DF">
      <w:pPr>
        <w:rPr>
          <w:rFonts w:hint="default"/>
        </w:rPr>
      </w:pPr>
      <w:r>
        <w:rPr>
          <w:rFonts w:hint="default"/>
        </w:rPr>
        <w:t xml:space="preserve">                  child: ListTile(</w:t>
      </w:r>
    </w:p>
    <w:p w14:paraId="357D7F8E">
      <w:pPr>
        <w:rPr>
          <w:rFonts w:hint="default"/>
        </w:rPr>
      </w:pPr>
      <w:r>
        <w:rPr>
          <w:rFonts w:hint="default"/>
        </w:rPr>
        <w:t xml:space="preserve">                    title: Text(</w:t>
      </w:r>
    </w:p>
    <w:p w14:paraId="4B0C41A2">
      <w:pPr>
        <w:rPr>
          <w:rFonts w:hint="default"/>
        </w:rPr>
      </w:pPr>
      <w:r>
        <w:rPr>
          <w:rFonts w:hint="default"/>
        </w:rPr>
        <w:t xml:space="preserve">                      sms.address ??</w:t>
      </w:r>
    </w:p>
    <w:p w14:paraId="71147D5F">
      <w:pPr>
        <w:rPr>
          <w:rFonts w:hint="default"/>
        </w:rPr>
      </w:pPr>
      <w:r>
        <w:rPr>
          <w:rFonts w:hint="default"/>
        </w:rPr>
        <w:t xml:space="preserve">                          "",</w:t>
      </w:r>
    </w:p>
    <w:p w14:paraId="262E98ED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3AAE7B64">
      <w:pPr>
        <w:rPr>
          <w:rFonts w:hint="default"/>
        </w:rPr>
      </w:pPr>
      <w:r>
        <w:rPr>
          <w:rFonts w:hint="default"/>
        </w:rPr>
        <w:t xml:space="preserve">                    subtitle:</w:t>
      </w:r>
    </w:p>
    <w:p w14:paraId="12EEC937">
      <w:pPr>
        <w:rPr>
          <w:rFonts w:hint="default"/>
        </w:rPr>
      </w:pPr>
      <w:r>
        <w:rPr>
          <w:rFonts w:hint="default"/>
        </w:rPr>
        <w:t xml:space="preserve">                        Column(</w:t>
      </w:r>
    </w:p>
    <w:p w14:paraId="0FE3C853">
      <w:pPr>
        <w:rPr>
          <w:rFonts w:hint="default"/>
        </w:rPr>
      </w:pPr>
      <w:r>
        <w:rPr>
          <w:rFonts w:hint="default"/>
        </w:rPr>
        <w:t xml:space="preserve">                      crossAxisAlignment:</w:t>
      </w:r>
    </w:p>
    <w:p w14:paraId="66DAE05A">
      <w:pPr>
        <w:rPr>
          <w:rFonts w:hint="default"/>
        </w:rPr>
      </w:pPr>
      <w:r>
        <w:rPr>
          <w:rFonts w:hint="default"/>
        </w:rPr>
        <w:t xml:space="preserve">                          CrossAxisAlignment</w:t>
      </w:r>
    </w:p>
    <w:p w14:paraId="71828778">
      <w:pPr>
        <w:rPr>
          <w:rFonts w:hint="default"/>
        </w:rPr>
      </w:pPr>
      <w:r>
        <w:rPr>
          <w:rFonts w:hint="default"/>
        </w:rPr>
        <w:t xml:space="preserve">                              .start,</w:t>
      </w:r>
    </w:p>
    <w:p w14:paraId="4C9D4FFE">
      <w:pPr>
        <w:rPr>
          <w:rFonts w:hint="default"/>
        </w:rPr>
      </w:pPr>
      <w:r>
        <w:rPr>
          <w:rFonts w:hint="default"/>
        </w:rPr>
        <w:t xml:space="preserve">                      children: [</w:t>
      </w:r>
    </w:p>
    <w:p w14:paraId="597C3105">
      <w:pPr>
        <w:rPr>
          <w:rFonts w:hint="default"/>
        </w:rPr>
      </w:pPr>
      <w:r>
        <w:rPr>
          <w:rFonts w:hint="default"/>
        </w:rPr>
        <w:t xml:space="preserve">                        Text(</w:t>
      </w:r>
    </w:p>
    <w:p w14:paraId="7C5F3DE1">
      <w:pPr>
        <w:rPr>
          <w:rFonts w:hint="default"/>
        </w:rPr>
      </w:pPr>
      <w:r>
        <w:rPr>
          <w:rFonts w:hint="default"/>
        </w:rPr>
        <w:t xml:space="preserve">                          body,</w:t>
      </w:r>
    </w:p>
    <w:p w14:paraId="59E04A14">
      <w:pPr>
        <w:rPr>
          <w:rFonts w:hint="default"/>
        </w:rPr>
      </w:pPr>
      <w:r>
        <w:rPr>
          <w:rFonts w:hint="default"/>
        </w:rPr>
        <w:t xml:space="preserve">                        ),</w:t>
      </w:r>
    </w:p>
    <w:p w14:paraId="5CD9219B">
      <w:pPr>
        <w:rPr>
          <w:rFonts w:hint="default"/>
        </w:rPr>
      </w:pPr>
      <w:r>
        <w:rPr>
          <w:rFonts w:hint="default"/>
        </w:rPr>
        <w:t xml:space="preserve">                        if (otp</w:t>
      </w:r>
    </w:p>
    <w:p w14:paraId="5CC01E44">
      <w:pPr>
        <w:rPr>
          <w:rFonts w:hint="default"/>
        </w:rPr>
      </w:pPr>
      <w:r>
        <w:rPr>
          <w:rFonts w:hint="default"/>
        </w:rPr>
        <w:t xml:space="preserve">                            .isNotEmpty)</w:t>
      </w:r>
    </w:p>
    <w:p w14:paraId="037B5577">
      <w:pPr>
        <w:rPr>
          <w:rFonts w:hint="default"/>
        </w:rPr>
      </w:pPr>
      <w:r>
        <w:rPr>
          <w:rFonts w:hint="default"/>
        </w:rPr>
        <w:t xml:space="preserve">                          Text(</w:t>
      </w:r>
    </w:p>
    <w:p w14:paraId="0B645701">
      <w:pPr>
        <w:rPr>
          <w:rFonts w:hint="default"/>
        </w:rPr>
      </w:pPr>
      <w:r>
        <w:rPr>
          <w:rFonts w:hint="default"/>
        </w:rPr>
        <w:t xml:space="preserve">                            "OTP: $otp",</w:t>
      </w:r>
    </w:p>
    <w:p w14:paraId="79ADB8D3">
      <w:pPr>
        <w:rPr>
          <w:rFonts w:hint="default"/>
        </w:rPr>
      </w:pPr>
      <w:r>
        <w:rPr>
          <w:rFonts w:hint="default"/>
        </w:rPr>
        <w:t xml:space="preserve">                            style:</w:t>
      </w:r>
    </w:p>
    <w:p w14:paraId="4944FE46">
      <w:pPr>
        <w:rPr>
          <w:rFonts w:hint="default"/>
        </w:rPr>
      </w:pPr>
      <w:r>
        <w:rPr>
          <w:rFonts w:hint="default"/>
        </w:rPr>
        <w:t xml:space="preserve">                                const TextStyle(</w:t>
      </w:r>
    </w:p>
    <w:p w14:paraId="6FDE23B4">
      <w:pPr>
        <w:rPr>
          <w:rFonts w:hint="default"/>
        </w:rPr>
      </w:pPr>
      <w:r>
        <w:rPr>
          <w:rFonts w:hint="default"/>
        </w:rPr>
        <w:t xml:space="preserve">                              color:</w:t>
      </w:r>
    </w:p>
    <w:p w14:paraId="787DEF8B">
      <w:pPr>
        <w:rPr>
          <w:rFonts w:hint="default"/>
        </w:rPr>
      </w:pPr>
      <w:r>
        <w:rPr>
          <w:rFonts w:hint="default"/>
        </w:rPr>
        <w:t xml:space="preserve">                                  Colors.red,</w:t>
      </w:r>
    </w:p>
    <w:p w14:paraId="4C3719AF">
      <w:pPr>
        <w:rPr>
          <w:rFonts w:hint="default"/>
        </w:rPr>
      </w:pPr>
      <w:r>
        <w:rPr>
          <w:rFonts w:hint="default"/>
        </w:rPr>
        <w:t xml:space="preserve">                              fontWeight:</w:t>
      </w:r>
    </w:p>
    <w:p w14:paraId="54CC11E1">
      <w:pPr>
        <w:rPr>
          <w:rFonts w:hint="default"/>
        </w:rPr>
      </w:pPr>
      <w:r>
        <w:rPr>
          <w:rFonts w:hint="default"/>
        </w:rPr>
        <w:t xml:space="preserve">                                  FontWeight</w:t>
      </w:r>
    </w:p>
    <w:p w14:paraId="6A723D8E">
      <w:pPr>
        <w:rPr>
          <w:rFonts w:hint="default"/>
        </w:rPr>
      </w:pPr>
      <w:r>
        <w:rPr>
          <w:rFonts w:hint="default"/>
        </w:rPr>
        <w:t xml:space="preserve">                                      .bold,</w:t>
      </w:r>
    </w:p>
    <w:p w14:paraId="67DB3D22">
      <w:pPr>
        <w:rPr>
          <w:rFonts w:hint="default"/>
        </w:rPr>
      </w:pPr>
      <w:r>
        <w:rPr>
          <w:rFonts w:hint="default"/>
        </w:rPr>
        <w:t xml:space="preserve">                            ),</w:t>
      </w:r>
    </w:p>
    <w:p w14:paraId="586393D3">
      <w:pPr>
        <w:rPr>
          <w:rFonts w:hint="default"/>
        </w:rPr>
      </w:pPr>
      <w:r>
        <w:rPr>
          <w:rFonts w:hint="default"/>
        </w:rPr>
        <w:t xml:space="preserve">                          ),</w:t>
      </w:r>
    </w:p>
    <w:p w14:paraId="65671A54">
      <w:pPr>
        <w:rPr>
          <w:rFonts w:hint="default"/>
        </w:rPr>
      </w:pPr>
      <w:r>
        <w:rPr>
          <w:rFonts w:hint="default"/>
        </w:rPr>
        <w:t xml:space="preserve">                      ],</w:t>
      </w:r>
    </w:p>
    <w:p w14:paraId="4D6BA40D">
      <w:pPr>
        <w:rPr>
          <w:rFonts w:hint="default"/>
        </w:rPr>
      </w:pPr>
      <w:r>
        <w:rPr>
          <w:rFonts w:hint="default"/>
        </w:rPr>
        <w:t xml:space="preserve">                    ),</w:t>
      </w:r>
    </w:p>
    <w:p w14:paraId="690376A3">
      <w:pPr>
        <w:rPr>
          <w:rFonts w:hint="default"/>
        </w:rPr>
      </w:pPr>
      <w:r>
        <w:rPr>
          <w:rFonts w:hint="default"/>
        </w:rPr>
        <w:t xml:space="preserve">                  ),</w:t>
      </w:r>
    </w:p>
    <w:p w14:paraId="7C0B9FBC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657D3589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654E57A6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4FE7BBE1">
      <w:pPr>
        <w:rPr>
          <w:rFonts w:hint="default"/>
        </w:rPr>
      </w:pPr>
      <w:r>
        <w:rPr>
          <w:rFonts w:hint="default"/>
        </w:rPr>
        <w:t xml:space="preserve">          ),</w:t>
      </w:r>
    </w:p>
    <w:p w14:paraId="6F8E0B7B">
      <w:pPr>
        <w:rPr>
          <w:rFonts w:hint="default"/>
        </w:rPr>
      </w:pPr>
      <w:r>
        <w:rPr>
          <w:rFonts w:hint="default"/>
        </w:rPr>
        <w:t xml:space="preserve">        ],</w:t>
      </w:r>
    </w:p>
    <w:p w14:paraId="49C40A12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1ADDACFC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316D69A3">
      <w:pPr>
        <w:rPr>
          <w:rFonts w:hint="default"/>
        </w:rPr>
      </w:pPr>
      <w:r>
        <w:rPr>
          <w:rFonts w:hint="default"/>
        </w:rPr>
        <w:t xml:space="preserve">  }</w:t>
      </w:r>
    </w:p>
    <w:p w14:paraId="0A1752E5">
      <w:pPr>
        <w:rPr>
          <w:rFonts w:hint="default"/>
        </w:rPr>
      </w:pP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main.dart</w:t>
      </w:r>
      <w:r>
        <w:rPr>
          <w:rFonts w:hint="default"/>
        </w:rPr>
        <w:br w:type="textWrapping"/>
      </w:r>
      <w:r>
        <w:rPr>
          <w:rFonts w:hint="default"/>
        </w:rPr>
        <w:t>import 'package:flutter/material.dart';</w:t>
      </w:r>
    </w:p>
    <w:p w14:paraId="79B142DD">
      <w:pPr>
        <w:rPr>
          <w:rFonts w:hint="default"/>
        </w:rPr>
      </w:pPr>
      <w:r>
        <w:rPr>
          <w:rFonts w:hint="default"/>
        </w:rPr>
        <w:t>import 'sms_analyzer_page.dart';</w:t>
      </w:r>
    </w:p>
    <w:p w14:paraId="3C9993FE">
      <w:pPr>
        <w:rPr>
          <w:rFonts w:hint="default"/>
        </w:rPr>
      </w:pPr>
    </w:p>
    <w:p w14:paraId="7D60C8AF">
      <w:pPr>
        <w:rPr>
          <w:rFonts w:hint="default"/>
        </w:rPr>
      </w:pPr>
      <w:r>
        <w:rPr>
          <w:rFonts w:hint="default"/>
        </w:rPr>
        <w:t>void main() {</w:t>
      </w:r>
    </w:p>
    <w:p w14:paraId="5304B65D">
      <w:pPr>
        <w:rPr>
          <w:rFonts w:hint="default"/>
        </w:rPr>
      </w:pPr>
      <w:r>
        <w:rPr>
          <w:rFonts w:hint="default"/>
        </w:rPr>
        <w:t xml:space="preserve">  runApp(</w:t>
      </w:r>
    </w:p>
    <w:p w14:paraId="404AD140">
      <w:pPr>
        <w:rPr>
          <w:rFonts w:hint="default"/>
        </w:rPr>
      </w:pPr>
      <w:r>
        <w:rPr>
          <w:rFonts w:hint="default"/>
        </w:rPr>
        <w:t xml:space="preserve">    const MaterialApp(</w:t>
      </w:r>
    </w:p>
    <w:p w14:paraId="06DFD004">
      <w:pPr>
        <w:rPr>
          <w:rFonts w:hint="default"/>
        </w:rPr>
      </w:pPr>
      <w:r>
        <w:rPr>
          <w:rFonts w:hint="default"/>
        </w:rPr>
        <w:t xml:space="preserve">      debugShowCheckedModeBanner: false,</w:t>
      </w:r>
    </w:p>
    <w:p w14:paraId="36708264">
      <w:pPr>
        <w:rPr>
          <w:rFonts w:hint="default"/>
        </w:rPr>
      </w:pPr>
      <w:r>
        <w:rPr>
          <w:rFonts w:hint="default"/>
        </w:rPr>
        <w:t xml:space="preserve">      home: SmsAnalyzerPage(),</w:t>
      </w:r>
    </w:p>
    <w:p w14:paraId="668E84EE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62618C9A">
      <w:pPr>
        <w:rPr>
          <w:rFonts w:hint="default"/>
        </w:rPr>
      </w:pPr>
      <w:r>
        <w:rPr>
          <w:rFonts w:hint="default"/>
        </w:rPr>
        <w:t xml:space="preserve">  );</w:t>
      </w:r>
    </w:p>
    <w:p w14:paraId="04F75EB7">
      <w:pPr>
        <w:rPr>
          <w:rFonts w:hint="default"/>
          <w:lang w:val="vi-VN"/>
        </w:rPr>
      </w:pPr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37DB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7B1A20"/>
    <w:rsid w:val="1D271CD1"/>
    <w:rsid w:val="23711335"/>
    <w:rsid w:val="26FC3E04"/>
    <w:rsid w:val="28190D59"/>
    <w:rsid w:val="2F5F6AC7"/>
    <w:rsid w:val="4A637DB6"/>
    <w:rsid w:val="4DD31CA9"/>
    <w:rsid w:val="54281F44"/>
    <w:rsid w:val="5C481C68"/>
    <w:rsid w:val="62866234"/>
    <w:rsid w:val="64D03DF2"/>
    <w:rsid w:val="69FD72F2"/>
    <w:rsid w:val="70F41A5E"/>
    <w:rsid w:val="72005413"/>
    <w:rsid w:val="7563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color w:val="auto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2026-10-19T06:39:00Z</dcterms:created>
  <dc:creator>longkhoa phạm</dc:creator>
  <cp:lastModifiedBy>longkhoa phạm</cp:lastModifiedBy>
  <dcterms:modified xsi:type="dcterms:W3CDTF">2026-10-20T16:21:21Z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3AD0A98A213040E6835E6B9532B1C6E5_11</vt:lpwstr>
  </property>
</Properties>
</file>